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286C6">
      <w:pPr>
        <w:rPr>
          <w:rFonts w:hint="default" w:ascii="Times New Roman" w:hAnsi="Times New Roman" w:eastAsia="宋体" w:cs="Times New Roman"/>
        </w:rPr>
      </w:pPr>
    </w:p>
    <w:p w14:paraId="6D898766">
      <w:pPr>
        <w:rPr>
          <w:rFonts w:hint="default" w:ascii="Times New Roman" w:hAnsi="Times New Roman" w:eastAsia="宋体" w:cs="Times New Roman"/>
        </w:rPr>
      </w:pPr>
      <w:r>
        <w:rPr>
          <w:rFonts w:hint="default" w:ascii="Times New Roman" w:hAnsi="Times New Roman" w:eastAsia="宋体" w:cs="Times New Roman"/>
        </w:rPr>
        <w:t>30天雅思词汇 + 生物专业英语</w:t>
      </w:r>
      <w:r>
        <w:rPr>
          <w:rFonts w:hint="default" w:ascii="Times New Roman" w:hAnsi="Times New Roman" w:eastAsia="宋体" w:cs="Times New Roman"/>
        </w:rPr>
        <w:br w:type="textWrapping"/>
      </w:r>
      <w:r>
        <w:rPr>
          <w:rFonts w:hint="default" w:ascii="Times New Roman" w:hAnsi="Times New Roman" w:eastAsia="宋体" w:cs="Times New Roman"/>
        </w:rPr>
        <w:t>强化学习计划</w:t>
      </w:r>
    </w:p>
    <w:p w14:paraId="36625BFD">
      <w:pPr>
        <w:rPr>
          <w:rFonts w:hint="default" w:ascii="Times New Roman" w:hAnsi="Times New Roman" w:eastAsia="宋体" w:cs="Times New Roman"/>
        </w:rPr>
      </w:pPr>
      <w:r>
        <w:rPr>
          <w:rFonts w:hint="default" w:ascii="Times New Roman" w:hAnsi="Times New Roman" w:eastAsia="宋体" w:cs="Times New Roman"/>
        </w:rPr>
        <w:t>IELTS Vocabulary &amp; Biology English</w:t>
      </w:r>
      <w:r>
        <w:rPr>
          <w:rFonts w:hint="default" w:ascii="Times New Roman" w:hAnsi="Times New Roman" w:eastAsia="宋体" w:cs="Times New Roman"/>
        </w:rPr>
        <w:br w:type="textWrapping"/>
      </w:r>
      <w:r>
        <w:rPr>
          <w:rFonts w:hint="default" w:ascii="Times New Roman" w:hAnsi="Times New Roman" w:eastAsia="宋体" w:cs="Times New Roman"/>
        </w:rPr>
        <w:t>Intensive 30-Day Program</w:t>
      </w:r>
    </w:p>
    <w:p w14:paraId="08AAEB50">
      <w:pPr>
        <w:rPr>
          <w:rFonts w:hint="default" w:ascii="Times New Roman" w:hAnsi="Times New Roman" w:eastAsia="宋体" w:cs="Times New Roman"/>
        </w:rPr>
      </w:pPr>
      <w:r>
        <w:rPr>
          <w:rFonts w:hint="default" w:ascii="Times New Roman" w:hAnsi="Times New Roman" w:eastAsia="宋体" w:cs="Times New Roman"/>
        </w:rPr>
        <w:t>目标：雅思6.5-7.0 + 生物专业文献阅读能力</w:t>
      </w:r>
      <w:r>
        <w:rPr>
          <w:rFonts w:hint="default" w:ascii="Times New Roman" w:hAnsi="Times New Roman" w:eastAsia="宋体" w:cs="Times New Roman"/>
        </w:rPr>
        <w:br w:type="textWrapping"/>
      </w:r>
      <w:r>
        <w:rPr>
          <w:rFonts w:hint="default" w:ascii="Times New Roman" w:hAnsi="Times New Roman" w:eastAsia="宋体" w:cs="Times New Roman"/>
        </w:rPr>
        <w:t>时间：30天，每日约2-3小时</w:t>
      </w:r>
      <w:r>
        <w:rPr>
          <w:rFonts w:hint="default" w:ascii="Times New Roman" w:hAnsi="Times New Roman" w:eastAsia="宋体" w:cs="Times New Roman"/>
        </w:rPr>
        <w:br w:type="textWrapping"/>
      </w:r>
      <w:r>
        <w:rPr>
          <w:rFonts w:hint="default" w:ascii="Times New Roman" w:hAnsi="Times New Roman" w:eastAsia="宋体" w:cs="Times New Roman"/>
        </w:rPr>
        <w:t>2026年7月</w:t>
      </w:r>
    </w:p>
    <w:p w14:paraId="2664ED71">
      <w:pPr>
        <w:pStyle w:val="3"/>
        <w:rPr>
          <w:rFonts w:hint="default" w:ascii="Times New Roman" w:hAnsi="Times New Roman" w:eastAsia="宋体" w:cs="Times New Roman"/>
        </w:rPr>
      </w:pPr>
      <w:r>
        <w:rPr>
          <w:rFonts w:hint="default" w:ascii="Times New Roman" w:hAnsi="Times New Roman" w:eastAsia="宋体" w:cs="Times New Roman"/>
        </w:rPr>
        <w:t>一、学习计划总体框架</w:t>
      </w:r>
    </w:p>
    <w:p w14:paraId="782658BF">
      <w:pPr>
        <w:rPr>
          <w:rFonts w:hint="default" w:ascii="Times New Roman" w:hAnsi="Times New Roman" w:eastAsia="宋体" w:cs="Times New Roman"/>
        </w:rPr>
      </w:pPr>
      <w:r>
        <w:rPr>
          <w:rFonts w:hint="default" w:ascii="Times New Roman" w:hAnsi="Times New Roman" w:eastAsia="宋体" w:cs="Times New Roman"/>
          <w:sz w:val="20"/>
        </w:rPr>
        <w:t>本计划按30天设计，每天包含四项内容：雅思词汇、生物专业词汇、语法点、以及每3天一个完整的生物实验英文流程。</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【中文解释】(请参考上方英文说明)</w:t>
      </w:r>
      <w:bookmarkStart w:id="0" w:name="_GoBack"/>
      <w:bookmarkEnd w:id="0"/>
    </w:p>
    <w:p w14:paraId="3F3FCC35">
      <w:pPr>
        <w:pStyle w:val="3"/>
        <w:rPr>
          <w:rFonts w:hint="default" w:ascii="Times New Roman" w:hAnsi="Times New Roman" w:eastAsia="宋体" w:cs="Times New Roman"/>
        </w:rPr>
      </w:pPr>
      <w:r>
        <w:rPr>
          <w:rFonts w:hint="default" w:ascii="Times New Roman" w:hAnsi="Times New Roman" w:eastAsia="宋体" w:cs="Times New Roman"/>
        </w:rPr>
        <w:t>二、30天日程总览</w:t>
      </w:r>
    </w:p>
    <w:p w14:paraId="6D009803">
      <w:pPr>
        <w:pStyle w:val="3"/>
        <w:rPr>
          <w:rFonts w:hint="default" w:ascii="Times New Roman" w:hAnsi="Times New Roman" w:eastAsia="宋体" w:cs="Times New Roman"/>
        </w:rPr>
      </w:pPr>
      <w:r>
        <w:rPr>
          <w:rFonts w:hint="default" w:ascii="Times New Roman" w:hAnsi="Times New Roman" w:eastAsia="宋体" w:cs="Times New Roman"/>
        </w:rPr>
        <w:t>三、雅思核心词汇表（900词）</w:t>
      </w:r>
    </w:p>
    <w:p w14:paraId="4C2A768B">
      <w:pPr>
        <w:pStyle w:val="4"/>
        <w:rPr>
          <w:rFonts w:hint="default" w:ascii="Times New Roman" w:hAnsi="Times New Roman" w:eastAsia="宋体" w:cs="Times New Roman"/>
        </w:rPr>
      </w:pPr>
      <w:r>
        <w:rPr>
          <w:rFonts w:hint="default" w:ascii="Times New Roman" w:hAnsi="Times New Roman" w:eastAsia="宋体" w:cs="Times New Roman"/>
        </w:rPr>
        <w:t>Day 1-3: 学术高频词汇(1-90)</w:t>
      </w:r>
    </w:p>
    <w:p w14:paraId="5AA62B13">
      <w:pPr>
        <w:ind w:left="280"/>
        <w:rPr>
          <w:rFonts w:hint="default" w:ascii="Times New Roman" w:hAnsi="Times New Roman" w:eastAsia="宋体" w:cs="Times New Roman"/>
        </w:rPr>
      </w:pPr>
      <w:r>
        <w:rPr>
          <w:rFonts w:hint="default" w:ascii="Times New Roman" w:hAnsi="Times New Roman" w:eastAsia="宋体" w:cs="Times New Roman"/>
        </w:rPr>
        <w:t>analyze [v.] 分析/解析/研究</w:t>
      </w:r>
    </w:p>
    <w:p w14:paraId="4B36A7B2">
      <w:pPr>
        <w:ind w:left="280"/>
        <w:rPr>
          <w:rFonts w:hint="default" w:ascii="Times New Roman" w:hAnsi="Times New Roman" w:eastAsia="宋体" w:cs="Times New Roman"/>
        </w:rPr>
      </w:pPr>
      <w:r>
        <w:rPr>
          <w:rFonts w:hint="default" w:ascii="Times New Roman" w:hAnsi="Times New Roman" w:eastAsia="宋体" w:cs="Times New Roman"/>
        </w:rPr>
        <w:t>approach [n./v.] 方法/途径/接近 | 搭配: approach to solving</w:t>
      </w:r>
    </w:p>
    <w:p w14:paraId="530E6556">
      <w:pPr>
        <w:ind w:left="280"/>
        <w:rPr>
          <w:rFonts w:hint="default" w:ascii="Times New Roman" w:hAnsi="Times New Roman" w:eastAsia="宋体" w:cs="Times New Roman"/>
        </w:rPr>
      </w:pPr>
      <w:r>
        <w:rPr>
          <w:rFonts w:hint="default" w:ascii="Times New Roman" w:hAnsi="Times New Roman" w:eastAsia="宋体" w:cs="Times New Roman"/>
        </w:rPr>
        <w:t>例: We need a systematic approach to solving this problem. (我们需要系统的方法来解决这个问题)</w:t>
      </w:r>
    </w:p>
    <w:p w14:paraId="63D51280">
      <w:pPr>
        <w:ind w:left="280"/>
        <w:rPr>
          <w:rFonts w:hint="default" w:ascii="Times New Roman" w:hAnsi="Times New Roman" w:eastAsia="宋体" w:cs="Times New Roman"/>
        </w:rPr>
      </w:pPr>
      <w:r>
        <w:rPr>
          <w:rFonts w:hint="default" w:ascii="Times New Roman" w:hAnsi="Times New Roman" w:eastAsia="宋体" w:cs="Times New Roman"/>
        </w:rPr>
        <w:t>area [n.] 区域/领域/面积 | 搭配: in the area of</w:t>
      </w:r>
    </w:p>
    <w:p w14:paraId="74936567">
      <w:pPr>
        <w:ind w:left="280"/>
        <w:rPr>
          <w:rFonts w:hint="default" w:ascii="Times New Roman" w:hAnsi="Times New Roman" w:eastAsia="宋体" w:cs="Times New Roman"/>
        </w:rPr>
      </w:pPr>
      <w:r>
        <w:rPr>
          <w:rFonts w:hint="default" w:ascii="Times New Roman" w:hAnsi="Times New Roman" w:eastAsia="宋体" w:cs="Times New Roman"/>
        </w:rPr>
        <w:t>例: This research focuses on the area of plant genetics. (这项研究聚焦于植物遗传学领域)</w:t>
      </w:r>
    </w:p>
    <w:p w14:paraId="321F5E6B">
      <w:pPr>
        <w:ind w:left="280"/>
        <w:rPr>
          <w:rFonts w:hint="default" w:ascii="Times New Roman" w:hAnsi="Times New Roman" w:eastAsia="宋体" w:cs="Times New Roman"/>
        </w:rPr>
      </w:pPr>
      <w:r>
        <w:rPr>
          <w:rFonts w:hint="default" w:ascii="Times New Roman" w:hAnsi="Times New Roman" w:eastAsia="宋体" w:cs="Times New Roman"/>
        </w:rPr>
        <w:t>assess [v.] 评估/评定/估算 | 搭配: assess the impact</w:t>
      </w:r>
    </w:p>
    <w:p w14:paraId="695FCD39">
      <w:pPr>
        <w:ind w:left="280"/>
        <w:rPr>
          <w:rFonts w:hint="default" w:ascii="Times New Roman" w:hAnsi="Times New Roman" w:eastAsia="宋体" w:cs="Times New Roman"/>
        </w:rPr>
      </w:pPr>
      <w:r>
        <w:rPr>
          <w:rFonts w:hint="default" w:ascii="Times New Roman" w:hAnsi="Times New Roman" w:eastAsia="宋体" w:cs="Times New Roman"/>
        </w:rPr>
        <w:t>例: We need to assess the impact of climate change. (我们需要评估气候变化的影响)</w:t>
      </w:r>
    </w:p>
    <w:p w14:paraId="17D4690D">
      <w:pPr>
        <w:ind w:left="280"/>
        <w:rPr>
          <w:rFonts w:hint="default" w:ascii="Times New Roman" w:hAnsi="Times New Roman" w:eastAsia="宋体" w:cs="Times New Roman"/>
        </w:rPr>
      </w:pPr>
      <w:r>
        <w:rPr>
          <w:rFonts w:hint="default" w:ascii="Times New Roman" w:hAnsi="Times New Roman" w:eastAsia="宋体" w:cs="Times New Roman"/>
        </w:rPr>
        <w:t>assume [v.] 假设/承担/认为 | 搭配: assume that</w:t>
      </w:r>
    </w:p>
    <w:p w14:paraId="311BC8E1">
      <w:pPr>
        <w:ind w:left="280"/>
        <w:rPr>
          <w:rFonts w:hint="default" w:ascii="Times New Roman" w:hAnsi="Times New Roman" w:eastAsia="宋体" w:cs="Times New Roman"/>
        </w:rPr>
      </w:pPr>
      <w:r>
        <w:rPr>
          <w:rFonts w:hint="default" w:ascii="Times New Roman" w:hAnsi="Times New Roman" w:eastAsia="宋体" w:cs="Times New Roman"/>
        </w:rPr>
        <w:t>例: We assume that the sample is representative. (我们假设样本具有代表性)</w:t>
      </w:r>
    </w:p>
    <w:p w14:paraId="00F5D4F0">
      <w:pPr>
        <w:ind w:left="280"/>
        <w:rPr>
          <w:rFonts w:hint="default" w:ascii="Times New Roman" w:hAnsi="Times New Roman" w:eastAsia="宋体" w:cs="Times New Roman"/>
        </w:rPr>
      </w:pPr>
      <w:r>
        <w:rPr>
          <w:rFonts w:hint="default" w:ascii="Times New Roman" w:hAnsi="Times New Roman" w:eastAsia="宋体" w:cs="Times New Roman"/>
        </w:rPr>
        <w:t>authority [n.] 权威/当局/权力 | 搭配: health authority</w:t>
      </w:r>
    </w:p>
    <w:p w14:paraId="6369DF47">
      <w:pPr>
        <w:ind w:left="280"/>
        <w:rPr>
          <w:rFonts w:hint="default" w:ascii="Times New Roman" w:hAnsi="Times New Roman" w:eastAsia="宋体" w:cs="Times New Roman"/>
        </w:rPr>
      </w:pPr>
      <w:r>
        <w:rPr>
          <w:rFonts w:hint="default" w:ascii="Times New Roman" w:hAnsi="Times New Roman" w:eastAsia="宋体" w:cs="Times New Roman"/>
        </w:rPr>
        <w:t>例: The health authority issued new guidelines. (卫生当局发布了新指南)</w:t>
      </w:r>
    </w:p>
    <w:p w14:paraId="2BEF0098">
      <w:pPr>
        <w:ind w:left="280"/>
        <w:rPr>
          <w:rFonts w:hint="default" w:ascii="Times New Roman" w:hAnsi="Times New Roman" w:eastAsia="宋体" w:cs="Times New Roman"/>
        </w:rPr>
      </w:pPr>
      <w:r>
        <w:rPr>
          <w:rFonts w:hint="default" w:ascii="Times New Roman" w:hAnsi="Times New Roman" w:eastAsia="宋体" w:cs="Times New Roman"/>
        </w:rPr>
        <w:t>available [adj.] 可用的/可获得的/有效的 | 搭配: readily available</w:t>
      </w:r>
    </w:p>
    <w:p w14:paraId="273A1B91">
      <w:pPr>
        <w:ind w:left="280"/>
        <w:rPr>
          <w:rFonts w:hint="default" w:ascii="Times New Roman" w:hAnsi="Times New Roman" w:eastAsia="宋体" w:cs="Times New Roman"/>
        </w:rPr>
      </w:pPr>
      <w:r>
        <w:rPr>
          <w:rFonts w:hint="default" w:ascii="Times New Roman" w:hAnsi="Times New Roman" w:eastAsia="宋体" w:cs="Times New Roman"/>
        </w:rPr>
        <w:t>例: Data is readily available online. (数据可在线获取)</w:t>
      </w:r>
    </w:p>
    <w:p w14:paraId="7215BC3E">
      <w:pPr>
        <w:ind w:left="280"/>
        <w:rPr>
          <w:rFonts w:hint="default" w:ascii="Times New Roman" w:hAnsi="Times New Roman" w:eastAsia="宋体" w:cs="Times New Roman"/>
        </w:rPr>
      </w:pPr>
      <w:r>
        <w:rPr>
          <w:rFonts w:hint="default" w:ascii="Times New Roman" w:hAnsi="Times New Roman" w:eastAsia="宋体" w:cs="Times New Roman"/>
        </w:rPr>
        <w:t>benefit [n./v.] 益处/利益/受益 | 搭配: benefit from</w:t>
      </w:r>
    </w:p>
    <w:p w14:paraId="0C1C7DD9">
      <w:pPr>
        <w:ind w:left="280"/>
        <w:rPr>
          <w:rFonts w:hint="default" w:ascii="Times New Roman" w:hAnsi="Times New Roman" w:eastAsia="宋体" w:cs="Times New Roman"/>
        </w:rPr>
      </w:pPr>
      <w:r>
        <w:rPr>
          <w:rFonts w:hint="default" w:ascii="Times New Roman" w:hAnsi="Times New Roman" w:eastAsia="宋体" w:cs="Times New Roman"/>
        </w:rPr>
        <w:t>例: Plants benefit from adequate sunlight. (植物受益于充足的阳光)</w:t>
      </w:r>
    </w:p>
    <w:p w14:paraId="62A5A7B7">
      <w:pPr>
        <w:ind w:left="280"/>
        <w:rPr>
          <w:rFonts w:hint="default" w:ascii="Times New Roman" w:hAnsi="Times New Roman" w:eastAsia="宋体" w:cs="Times New Roman"/>
        </w:rPr>
      </w:pPr>
      <w:r>
        <w:rPr>
          <w:rFonts w:hint="default" w:ascii="Times New Roman" w:hAnsi="Times New Roman" w:eastAsia="宋体" w:cs="Times New Roman"/>
        </w:rPr>
        <w:t>concept [n.] 概念/观念/思想 | 搭配: basic concept</w:t>
      </w:r>
    </w:p>
    <w:p w14:paraId="3A229F7F">
      <w:pPr>
        <w:ind w:left="280"/>
        <w:rPr>
          <w:rFonts w:hint="default" w:ascii="Times New Roman" w:hAnsi="Times New Roman" w:eastAsia="宋体" w:cs="Times New Roman"/>
        </w:rPr>
      </w:pPr>
      <w:r>
        <w:rPr>
          <w:rFonts w:hint="default" w:ascii="Times New Roman" w:hAnsi="Times New Roman" w:eastAsia="宋体" w:cs="Times New Roman"/>
        </w:rPr>
        <w:t>例: Understanding this basic concept is essential. (理解这个基本概念至关重要)</w:t>
      </w:r>
    </w:p>
    <w:p w14:paraId="4450FB75">
      <w:pPr>
        <w:ind w:left="280"/>
        <w:rPr>
          <w:rFonts w:hint="default" w:ascii="Times New Roman" w:hAnsi="Times New Roman" w:eastAsia="宋体" w:cs="Times New Roman"/>
        </w:rPr>
      </w:pPr>
      <w:r>
        <w:rPr>
          <w:rFonts w:hint="default" w:ascii="Times New Roman" w:hAnsi="Times New Roman" w:eastAsia="宋体" w:cs="Times New Roman"/>
        </w:rPr>
        <w:t>consist [v.] 由...组成/在于/一致 | 搭配: consist of</w:t>
      </w:r>
    </w:p>
    <w:p w14:paraId="46A12589">
      <w:pPr>
        <w:ind w:left="280"/>
        <w:rPr>
          <w:rFonts w:hint="default" w:ascii="Times New Roman" w:hAnsi="Times New Roman" w:eastAsia="宋体" w:cs="Times New Roman"/>
        </w:rPr>
      </w:pPr>
      <w:r>
        <w:rPr>
          <w:rFonts w:hint="default" w:ascii="Times New Roman" w:hAnsi="Times New Roman" w:eastAsia="宋体" w:cs="Times New Roman"/>
        </w:rPr>
        <w:t>例: The solution consists of water and salt. (该溶液由水和盐组成)</w:t>
      </w:r>
    </w:p>
    <w:p w14:paraId="27955928">
      <w:pPr>
        <w:ind w:left="280"/>
        <w:rPr>
          <w:rFonts w:hint="default" w:ascii="Times New Roman" w:hAnsi="Times New Roman" w:eastAsia="宋体" w:cs="Times New Roman"/>
        </w:rPr>
      </w:pPr>
      <w:r>
        <w:rPr>
          <w:rFonts w:hint="default" w:ascii="Times New Roman" w:hAnsi="Times New Roman" w:eastAsia="宋体" w:cs="Times New Roman"/>
        </w:rPr>
        <w:t>constitute [v.] 构成/形成/被视为 | 搭配: constitute a majority</w:t>
      </w:r>
    </w:p>
    <w:p w14:paraId="433C89C1">
      <w:pPr>
        <w:ind w:left="280"/>
        <w:rPr>
          <w:rFonts w:hint="default" w:ascii="Times New Roman" w:hAnsi="Times New Roman" w:eastAsia="宋体" w:cs="Times New Roman"/>
        </w:rPr>
      </w:pPr>
      <w:r>
        <w:rPr>
          <w:rFonts w:hint="default" w:ascii="Times New Roman" w:hAnsi="Times New Roman" w:eastAsia="宋体" w:cs="Times New Roman"/>
        </w:rPr>
        <w:t>例: Cereals constitute the majority of global food supply. (谷物构成了全球粮食供应的主要部分)</w:t>
      </w:r>
    </w:p>
    <w:p w14:paraId="48F3A9EC">
      <w:pPr>
        <w:ind w:left="280"/>
        <w:rPr>
          <w:rFonts w:hint="default" w:ascii="Times New Roman" w:hAnsi="Times New Roman" w:eastAsia="宋体" w:cs="Times New Roman"/>
        </w:rPr>
      </w:pPr>
      <w:r>
        <w:rPr>
          <w:rFonts w:hint="default" w:ascii="Times New Roman" w:hAnsi="Times New Roman" w:eastAsia="宋体" w:cs="Times New Roman"/>
        </w:rPr>
        <w:t>context [n.] 背景/语境/环境 | 搭配: in the context of</w:t>
      </w:r>
    </w:p>
    <w:p w14:paraId="02EBBA15">
      <w:pPr>
        <w:ind w:left="280"/>
        <w:rPr>
          <w:rFonts w:hint="default" w:ascii="Times New Roman" w:hAnsi="Times New Roman" w:eastAsia="宋体" w:cs="Times New Roman"/>
        </w:rPr>
      </w:pPr>
      <w:r>
        <w:rPr>
          <w:rFonts w:hint="default" w:ascii="Times New Roman" w:hAnsi="Times New Roman" w:eastAsia="宋体" w:cs="Times New Roman"/>
        </w:rPr>
        <w:t>例: In the context of global warming, this is significant. (在全球变暖的背景下，这很重要)</w:t>
      </w:r>
    </w:p>
    <w:p w14:paraId="6ACB49FE">
      <w:pPr>
        <w:ind w:left="280"/>
        <w:rPr>
          <w:rFonts w:hint="default" w:ascii="Times New Roman" w:hAnsi="Times New Roman" w:eastAsia="宋体" w:cs="Times New Roman"/>
        </w:rPr>
      </w:pPr>
      <w:r>
        <w:rPr>
          <w:rFonts w:hint="default" w:ascii="Times New Roman" w:hAnsi="Times New Roman" w:eastAsia="宋体" w:cs="Times New Roman"/>
        </w:rPr>
        <w:t>contract [n./v.] 合同/收缩/感染 | 搭配: sign a contract</w:t>
      </w:r>
    </w:p>
    <w:p w14:paraId="1CB0F425">
      <w:pPr>
        <w:ind w:left="280"/>
        <w:rPr>
          <w:rFonts w:hint="default" w:ascii="Times New Roman" w:hAnsi="Times New Roman" w:eastAsia="宋体" w:cs="Times New Roman"/>
        </w:rPr>
      </w:pPr>
      <w:r>
        <w:rPr>
          <w:rFonts w:hint="default" w:ascii="Times New Roman" w:hAnsi="Times New Roman" w:eastAsia="宋体" w:cs="Times New Roman"/>
        </w:rPr>
        <w:t>例: They signed a contract for the research project. (他们签署了研究项目合同)</w:t>
      </w:r>
    </w:p>
    <w:p w14:paraId="478B8CCB">
      <w:pPr>
        <w:ind w:left="280"/>
        <w:rPr>
          <w:rFonts w:hint="default" w:ascii="Times New Roman" w:hAnsi="Times New Roman" w:eastAsia="宋体" w:cs="Times New Roman"/>
        </w:rPr>
      </w:pPr>
      <w:r>
        <w:rPr>
          <w:rFonts w:hint="default" w:ascii="Times New Roman" w:hAnsi="Times New Roman" w:eastAsia="宋体" w:cs="Times New Roman"/>
        </w:rPr>
        <w:t>create [v.] 创造/创建/引起 | 搭配: create opportunities</w:t>
      </w:r>
    </w:p>
    <w:p w14:paraId="28109DDC">
      <w:pPr>
        <w:ind w:left="280"/>
        <w:rPr>
          <w:rFonts w:hint="default" w:ascii="Times New Roman" w:hAnsi="Times New Roman" w:eastAsia="宋体" w:cs="Times New Roman"/>
        </w:rPr>
      </w:pPr>
      <w:r>
        <w:rPr>
          <w:rFonts w:hint="default" w:ascii="Times New Roman" w:hAnsi="Times New Roman" w:eastAsia="宋体" w:cs="Times New Roman"/>
        </w:rPr>
        <w:t>例: New technologies create opportunities for innovation. (新技术为创新创造了机会)</w:t>
      </w:r>
    </w:p>
    <w:p w14:paraId="47595438">
      <w:pPr>
        <w:ind w:left="280"/>
        <w:rPr>
          <w:rFonts w:hint="default" w:ascii="Times New Roman" w:hAnsi="Times New Roman" w:eastAsia="宋体" w:cs="Times New Roman"/>
        </w:rPr>
      </w:pPr>
      <w:r>
        <w:rPr>
          <w:rFonts w:hint="default" w:ascii="Times New Roman" w:hAnsi="Times New Roman" w:eastAsia="宋体" w:cs="Times New Roman"/>
        </w:rPr>
        <w:t>data [n.] 数据/资料/信息 | 搭配: collect data</w:t>
      </w:r>
    </w:p>
    <w:p w14:paraId="150EC26A">
      <w:pPr>
        <w:ind w:left="280"/>
        <w:rPr>
          <w:rFonts w:hint="default" w:ascii="Times New Roman" w:hAnsi="Times New Roman" w:eastAsia="宋体" w:cs="Times New Roman"/>
        </w:rPr>
      </w:pPr>
      <w:r>
        <w:rPr>
          <w:rFonts w:hint="default" w:ascii="Times New Roman" w:hAnsi="Times New Roman" w:eastAsia="宋体" w:cs="Times New Roman"/>
        </w:rPr>
        <w:t>例: We collected data from 500 participants. (我们从500名参与者收集了数据)</w:t>
      </w:r>
    </w:p>
    <w:p w14:paraId="779E97C6">
      <w:pPr>
        <w:ind w:left="280"/>
        <w:rPr>
          <w:rFonts w:hint="default" w:ascii="Times New Roman" w:hAnsi="Times New Roman" w:eastAsia="宋体" w:cs="Times New Roman"/>
        </w:rPr>
      </w:pPr>
      <w:r>
        <w:rPr>
          <w:rFonts w:hint="default" w:ascii="Times New Roman" w:hAnsi="Times New Roman" w:eastAsia="宋体" w:cs="Times New Roman"/>
        </w:rPr>
        <w:t>define [v.] 定义/界定/明确 | 搭配: define as</w:t>
      </w:r>
    </w:p>
    <w:p w14:paraId="1B490526">
      <w:pPr>
        <w:ind w:left="280"/>
        <w:rPr>
          <w:rFonts w:hint="default" w:ascii="Times New Roman" w:hAnsi="Times New Roman" w:eastAsia="宋体" w:cs="Times New Roman"/>
        </w:rPr>
      </w:pPr>
      <w:r>
        <w:rPr>
          <w:rFonts w:hint="default" w:ascii="Times New Roman" w:hAnsi="Times New Roman" w:eastAsia="宋体" w:cs="Times New Roman"/>
        </w:rPr>
        <w:t>例: We define yield as grain weight per unit area. (我们将产量定义为单位面积谷物重量)</w:t>
      </w:r>
    </w:p>
    <w:p w14:paraId="7919C397">
      <w:pPr>
        <w:ind w:left="280"/>
        <w:rPr>
          <w:rFonts w:hint="default" w:ascii="Times New Roman" w:hAnsi="Times New Roman" w:eastAsia="宋体" w:cs="Times New Roman"/>
        </w:rPr>
      </w:pPr>
      <w:r>
        <w:rPr>
          <w:rFonts w:hint="default" w:ascii="Times New Roman" w:hAnsi="Times New Roman" w:eastAsia="宋体" w:cs="Times New Roman"/>
        </w:rPr>
        <w:t>derive [v.] 源于/推导/获得 | 搭配: derive from</w:t>
      </w:r>
    </w:p>
    <w:p w14:paraId="04419D47">
      <w:pPr>
        <w:ind w:left="280"/>
        <w:rPr>
          <w:rFonts w:hint="default" w:ascii="Times New Roman" w:hAnsi="Times New Roman" w:eastAsia="宋体" w:cs="Times New Roman"/>
        </w:rPr>
      </w:pPr>
      <w:r>
        <w:rPr>
          <w:rFonts w:hint="default" w:ascii="Times New Roman" w:hAnsi="Times New Roman" w:eastAsia="宋体" w:cs="Times New Roman"/>
        </w:rPr>
        <w:t>例: This compound is derived from plant sources. (该化合物来源于植物)</w:t>
      </w:r>
    </w:p>
    <w:p w14:paraId="6178C5DB">
      <w:pPr>
        <w:ind w:left="280"/>
        <w:rPr>
          <w:rFonts w:hint="default" w:ascii="Times New Roman" w:hAnsi="Times New Roman" w:eastAsia="宋体" w:cs="Times New Roman"/>
        </w:rPr>
      </w:pPr>
      <w:r>
        <w:rPr>
          <w:rFonts w:hint="default" w:ascii="Times New Roman" w:hAnsi="Times New Roman" w:eastAsia="宋体" w:cs="Times New Roman"/>
        </w:rPr>
        <w:t>distribute [v.] 分布/分配/分发 | 搭配: evenly distributed</w:t>
      </w:r>
    </w:p>
    <w:p w14:paraId="05F73C74">
      <w:pPr>
        <w:ind w:left="280"/>
        <w:rPr>
          <w:rFonts w:hint="default" w:ascii="Times New Roman" w:hAnsi="Times New Roman" w:eastAsia="宋体" w:cs="Times New Roman"/>
        </w:rPr>
      </w:pPr>
      <w:r>
        <w:rPr>
          <w:rFonts w:hint="default" w:ascii="Times New Roman" w:hAnsi="Times New Roman" w:eastAsia="宋体" w:cs="Times New Roman"/>
        </w:rPr>
        <w:t>例: The species is widely distributed across Asia. (该物种广泛分布于亚洲)</w:t>
      </w:r>
    </w:p>
    <w:p w14:paraId="07FCEA93">
      <w:pPr>
        <w:ind w:left="280"/>
        <w:rPr>
          <w:rFonts w:hint="default" w:ascii="Times New Roman" w:hAnsi="Times New Roman" w:eastAsia="宋体" w:cs="Times New Roman"/>
        </w:rPr>
      </w:pPr>
      <w:r>
        <w:rPr>
          <w:rFonts w:hint="default" w:ascii="Times New Roman" w:hAnsi="Times New Roman" w:eastAsia="宋体" w:cs="Times New Roman"/>
        </w:rPr>
        <w:t>economy [n.] 经济/经济体/节约 | 搭配: global economy</w:t>
      </w:r>
    </w:p>
    <w:p w14:paraId="3D765194">
      <w:pPr>
        <w:ind w:left="280"/>
        <w:rPr>
          <w:rFonts w:hint="default" w:ascii="Times New Roman" w:hAnsi="Times New Roman" w:eastAsia="宋体" w:cs="Times New Roman"/>
        </w:rPr>
      </w:pPr>
      <w:r>
        <w:rPr>
          <w:rFonts w:hint="default" w:ascii="Times New Roman" w:hAnsi="Times New Roman" w:eastAsia="宋体" w:cs="Times New Roman"/>
        </w:rPr>
        <w:t>例: Agriculture plays a key role in the global economy. (农业在全球经济中起关键作用)</w:t>
      </w:r>
    </w:p>
    <w:p w14:paraId="6EA42305">
      <w:pPr>
        <w:ind w:left="280"/>
        <w:rPr>
          <w:rFonts w:hint="default" w:ascii="Times New Roman" w:hAnsi="Times New Roman" w:eastAsia="宋体" w:cs="Times New Roman"/>
        </w:rPr>
      </w:pPr>
      <w:r>
        <w:rPr>
          <w:rFonts w:hint="default" w:ascii="Times New Roman" w:hAnsi="Times New Roman" w:eastAsia="宋体" w:cs="Times New Roman"/>
        </w:rPr>
        <w:t>environment [n.] 环境/周围/生态 | 搭配: protect the environment</w:t>
      </w:r>
    </w:p>
    <w:p w14:paraId="2D445784">
      <w:pPr>
        <w:ind w:left="280"/>
        <w:rPr>
          <w:rFonts w:hint="default" w:ascii="Times New Roman" w:hAnsi="Times New Roman" w:eastAsia="宋体" w:cs="Times New Roman"/>
        </w:rPr>
      </w:pPr>
      <w:r>
        <w:rPr>
          <w:rFonts w:hint="default" w:ascii="Times New Roman" w:hAnsi="Times New Roman" w:eastAsia="宋体" w:cs="Times New Roman"/>
        </w:rPr>
        <w:t>例: We must protect the environment for future generations. (我们必须为后代保护环境)</w:t>
      </w:r>
    </w:p>
    <w:p w14:paraId="330343AB">
      <w:pPr>
        <w:ind w:left="280"/>
        <w:rPr>
          <w:rFonts w:hint="default" w:ascii="Times New Roman" w:hAnsi="Times New Roman" w:eastAsia="宋体" w:cs="Times New Roman"/>
        </w:rPr>
      </w:pPr>
      <w:r>
        <w:rPr>
          <w:rFonts w:hint="default" w:ascii="Times New Roman" w:hAnsi="Times New Roman" w:eastAsia="宋体" w:cs="Times New Roman"/>
        </w:rPr>
        <w:t>establish [v.] 建立/确立/证实 | 搭配: establish a link</w:t>
      </w:r>
    </w:p>
    <w:p w14:paraId="51F8260F">
      <w:pPr>
        <w:ind w:left="280"/>
        <w:rPr>
          <w:rFonts w:hint="default" w:ascii="Times New Roman" w:hAnsi="Times New Roman" w:eastAsia="宋体" w:cs="Times New Roman"/>
        </w:rPr>
      </w:pPr>
      <w:r>
        <w:rPr>
          <w:rFonts w:hint="default" w:ascii="Times New Roman" w:hAnsi="Times New Roman" w:eastAsia="宋体" w:cs="Times New Roman"/>
        </w:rPr>
        <w:t>例: The study established a clear link between the two factors. (该研究确立了两个因素之间的明确联系)</w:t>
      </w:r>
    </w:p>
    <w:p w14:paraId="6C39310B">
      <w:pPr>
        <w:ind w:left="280"/>
        <w:rPr>
          <w:rFonts w:hint="default" w:ascii="Times New Roman" w:hAnsi="Times New Roman" w:eastAsia="宋体" w:cs="Times New Roman"/>
        </w:rPr>
      </w:pPr>
      <w:r>
        <w:rPr>
          <w:rFonts w:hint="default" w:ascii="Times New Roman" w:hAnsi="Times New Roman" w:eastAsia="宋体" w:cs="Times New Roman"/>
        </w:rPr>
        <w:t>estimate [v./n.] 估计/估算/评价 | 搭配: rough estimate</w:t>
      </w:r>
    </w:p>
    <w:p w14:paraId="2DDF5A5B">
      <w:pPr>
        <w:ind w:left="280"/>
        <w:rPr>
          <w:rFonts w:hint="default" w:ascii="Times New Roman" w:hAnsi="Times New Roman" w:eastAsia="宋体" w:cs="Times New Roman"/>
        </w:rPr>
      </w:pPr>
      <w:r>
        <w:rPr>
          <w:rFonts w:hint="default" w:ascii="Times New Roman" w:hAnsi="Times New Roman" w:eastAsia="宋体" w:cs="Times New Roman"/>
        </w:rPr>
        <w:t>例: We estimate the population to be around 10,000. (我们估计种群数量约为10,000)</w:t>
      </w:r>
    </w:p>
    <w:p w14:paraId="3050CC5A">
      <w:pPr>
        <w:ind w:left="280"/>
        <w:rPr>
          <w:rFonts w:hint="default" w:ascii="Times New Roman" w:hAnsi="Times New Roman" w:eastAsia="宋体" w:cs="Times New Roman"/>
        </w:rPr>
      </w:pPr>
      <w:r>
        <w:rPr>
          <w:rFonts w:hint="default" w:ascii="Times New Roman" w:hAnsi="Times New Roman" w:eastAsia="宋体" w:cs="Times New Roman"/>
        </w:rPr>
        <w:t>evident [adj.] 明显的/显然的/清楚的 | 搭配: it is evident that</w:t>
      </w:r>
    </w:p>
    <w:p w14:paraId="3B2FAE4A">
      <w:pPr>
        <w:ind w:left="280"/>
        <w:rPr>
          <w:rFonts w:hint="default" w:ascii="Times New Roman" w:hAnsi="Times New Roman" w:eastAsia="宋体" w:cs="Times New Roman"/>
        </w:rPr>
      </w:pPr>
      <w:r>
        <w:rPr>
          <w:rFonts w:hint="default" w:ascii="Times New Roman" w:hAnsi="Times New Roman" w:eastAsia="宋体" w:cs="Times New Roman"/>
        </w:rPr>
        <w:t>例: It is evident that temperature affects growth rate. (显然温度影响生长速率)</w:t>
      </w:r>
    </w:p>
    <w:p w14:paraId="333F865E">
      <w:pPr>
        <w:ind w:left="280"/>
        <w:rPr>
          <w:rFonts w:hint="default" w:ascii="Times New Roman" w:hAnsi="Times New Roman" w:eastAsia="宋体" w:cs="Times New Roman"/>
        </w:rPr>
      </w:pPr>
      <w:r>
        <w:rPr>
          <w:rFonts w:hint="default" w:ascii="Times New Roman" w:hAnsi="Times New Roman" w:eastAsia="宋体" w:cs="Times New Roman"/>
        </w:rPr>
        <w:t>export [v./n.] 出口/输出/导出 | 搭配: export goods</w:t>
      </w:r>
    </w:p>
    <w:p w14:paraId="5B0477D9">
      <w:pPr>
        <w:ind w:left="280"/>
        <w:rPr>
          <w:rFonts w:hint="default" w:ascii="Times New Roman" w:hAnsi="Times New Roman" w:eastAsia="宋体" w:cs="Times New Roman"/>
        </w:rPr>
      </w:pPr>
      <w:r>
        <w:rPr>
          <w:rFonts w:hint="default" w:ascii="Times New Roman" w:hAnsi="Times New Roman" w:eastAsia="宋体" w:cs="Times New Roman"/>
        </w:rPr>
        <w:t>例: The country exports agricultural products worldwide. (该国向全球出口农产品)</w:t>
      </w:r>
    </w:p>
    <w:p w14:paraId="3CD6ABB3">
      <w:pPr>
        <w:ind w:left="280"/>
        <w:rPr>
          <w:rFonts w:hint="default" w:ascii="Times New Roman" w:hAnsi="Times New Roman" w:eastAsia="宋体" w:cs="Times New Roman"/>
        </w:rPr>
      </w:pPr>
      <w:r>
        <w:rPr>
          <w:rFonts w:hint="default" w:ascii="Times New Roman" w:hAnsi="Times New Roman" w:eastAsia="宋体" w:cs="Times New Roman"/>
        </w:rPr>
        <w:t>factor [n.] 因素/因子/系数 | 搭配: key factor</w:t>
      </w:r>
    </w:p>
    <w:p w14:paraId="11A3B53B">
      <w:pPr>
        <w:ind w:left="280"/>
        <w:rPr>
          <w:rFonts w:hint="default" w:ascii="Times New Roman" w:hAnsi="Times New Roman" w:eastAsia="宋体" w:cs="Times New Roman"/>
        </w:rPr>
      </w:pPr>
      <w:r>
        <w:rPr>
          <w:rFonts w:hint="default" w:ascii="Times New Roman" w:hAnsi="Times New Roman" w:eastAsia="宋体" w:cs="Times New Roman"/>
        </w:rPr>
        <w:t>例: Water availability is a key factor in crop yield. (水分可用性是作物产量的关键因素)</w:t>
      </w:r>
    </w:p>
    <w:p w14:paraId="63B8D778">
      <w:pPr>
        <w:ind w:left="280"/>
        <w:rPr>
          <w:rFonts w:hint="default" w:ascii="Times New Roman" w:hAnsi="Times New Roman" w:eastAsia="宋体" w:cs="Times New Roman"/>
        </w:rPr>
      </w:pPr>
      <w:r>
        <w:rPr>
          <w:rFonts w:hint="default" w:ascii="Times New Roman" w:hAnsi="Times New Roman" w:eastAsia="宋体" w:cs="Times New Roman"/>
        </w:rPr>
        <w:t>finance [n./v.] 金融/财政/资助 | 搭配: finance a project</w:t>
      </w:r>
    </w:p>
    <w:p w14:paraId="4B7321FD">
      <w:pPr>
        <w:ind w:left="280"/>
        <w:rPr>
          <w:rFonts w:hint="default" w:ascii="Times New Roman" w:hAnsi="Times New Roman" w:eastAsia="宋体" w:cs="Times New Roman"/>
        </w:rPr>
      </w:pPr>
      <w:r>
        <w:rPr>
          <w:rFonts w:hint="default" w:ascii="Times New Roman" w:hAnsi="Times New Roman" w:eastAsia="宋体" w:cs="Times New Roman"/>
        </w:rPr>
        <w:t>例: The government financed the research project. (政府资助了该研究项目)</w:t>
      </w:r>
    </w:p>
    <w:p w14:paraId="57E9DFDA">
      <w:pPr>
        <w:ind w:left="280"/>
        <w:rPr>
          <w:rFonts w:hint="default" w:ascii="Times New Roman" w:hAnsi="Times New Roman" w:eastAsia="宋体" w:cs="Times New Roman"/>
        </w:rPr>
      </w:pPr>
      <w:r>
        <w:rPr>
          <w:rFonts w:hint="default" w:ascii="Times New Roman" w:hAnsi="Times New Roman" w:eastAsia="宋体" w:cs="Times New Roman"/>
        </w:rPr>
        <w:t>formula [n.] 公式/配方/方案 | 搭配: mathematical formula</w:t>
      </w:r>
    </w:p>
    <w:p w14:paraId="6B48A751">
      <w:pPr>
        <w:ind w:left="280"/>
        <w:rPr>
          <w:rFonts w:hint="default" w:ascii="Times New Roman" w:hAnsi="Times New Roman" w:eastAsia="宋体" w:cs="Times New Roman"/>
        </w:rPr>
      </w:pPr>
      <w:r>
        <w:rPr>
          <w:rFonts w:hint="default" w:ascii="Times New Roman" w:hAnsi="Times New Roman" w:eastAsia="宋体" w:cs="Times New Roman"/>
        </w:rPr>
        <w:t>例: Apply the formula to calculate the concentration. (应用该公式计算浓度)</w:t>
      </w:r>
    </w:p>
    <w:p w14:paraId="607812EC">
      <w:pPr>
        <w:ind w:left="280"/>
        <w:rPr>
          <w:rFonts w:hint="default" w:ascii="Times New Roman" w:hAnsi="Times New Roman" w:eastAsia="宋体" w:cs="Times New Roman"/>
        </w:rPr>
      </w:pPr>
      <w:r>
        <w:rPr>
          <w:rFonts w:hint="default" w:ascii="Times New Roman" w:hAnsi="Times New Roman" w:eastAsia="宋体" w:cs="Times New Roman"/>
        </w:rPr>
        <w:t>function [n./v.] 功能/函数/起作用 | 搭配: serve a function</w:t>
      </w:r>
    </w:p>
    <w:p w14:paraId="6486ACA5">
      <w:pPr>
        <w:ind w:left="280"/>
        <w:rPr>
          <w:rFonts w:hint="default" w:ascii="Times New Roman" w:hAnsi="Times New Roman" w:eastAsia="宋体" w:cs="Times New Roman"/>
        </w:rPr>
      </w:pPr>
      <w:r>
        <w:rPr>
          <w:rFonts w:hint="default" w:ascii="Times New Roman" w:hAnsi="Times New Roman" w:eastAsia="宋体" w:cs="Times New Roman"/>
        </w:rPr>
        <w:t>例: This gene serves an important function in development. (该基因在发育中起重要作用)</w:t>
      </w:r>
    </w:p>
    <w:p w14:paraId="20A36346">
      <w:pPr>
        <w:ind w:left="280"/>
        <w:rPr>
          <w:rFonts w:hint="default" w:ascii="Times New Roman" w:hAnsi="Times New Roman" w:eastAsia="宋体" w:cs="Times New Roman"/>
        </w:rPr>
      </w:pPr>
      <w:r>
        <w:rPr>
          <w:rFonts w:hint="default" w:ascii="Times New Roman" w:hAnsi="Times New Roman" w:eastAsia="宋体" w:cs="Times New Roman"/>
        </w:rPr>
        <w:t>identify [v.] 识别/鉴定/确认 | 搭配: identify the cause</w:t>
      </w:r>
    </w:p>
    <w:p w14:paraId="2A8185ED">
      <w:pPr>
        <w:ind w:left="280"/>
        <w:rPr>
          <w:rFonts w:hint="default" w:ascii="Times New Roman" w:hAnsi="Times New Roman" w:eastAsia="宋体" w:cs="Times New Roman"/>
        </w:rPr>
      </w:pPr>
      <w:r>
        <w:rPr>
          <w:rFonts w:hint="default" w:ascii="Times New Roman" w:hAnsi="Times New Roman" w:eastAsia="宋体" w:cs="Times New Roman"/>
        </w:rPr>
        <w:t>例: We identified the gene responsible for the trait. (我们鉴定了负责该性状的基因)</w:t>
      </w:r>
    </w:p>
    <w:p w14:paraId="103BB491">
      <w:pPr>
        <w:ind w:left="280"/>
        <w:rPr>
          <w:rFonts w:hint="default" w:ascii="Times New Roman" w:hAnsi="Times New Roman" w:eastAsia="宋体" w:cs="Times New Roman"/>
        </w:rPr>
      </w:pPr>
      <w:r>
        <w:rPr>
          <w:rFonts w:hint="default" w:ascii="Times New Roman" w:hAnsi="Times New Roman" w:eastAsia="宋体" w:cs="Times New Roman"/>
        </w:rPr>
        <w:t>income [n.] 收入/收益/所得 | 搭配: annual income</w:t>
      </w:r>
    </w:p>
    <w:p w14:paraId="2810D809">
      <w:pPr>
        <w:ind w:left="280"/>
        <w:rPr>
          <w:rFonts w:hint="default" w:ascii="Times New Roman" w:hAnsi="Times New Roman" w:eastAsia="宋体" w:cs="Times New Roman"/>
        </w:rPr>
      </w:pPr>
      <w:r>
        <w:rPr>
          <w:rFonts w:hint="default" w:ascii="Times New Roman" w:hAnsi="Times New Roman" w:eastAsia="宋体" w:cs="Times New Roman"/>
        </w:rPr>
        <w:t>例: Farm income depends on crop yield and market price. (农民收入取决于作物产量和市场价格)</w:t>
      </w:r>
    </w:p>
    <w:p w14:paraId="37DCEA1E">
      <w:pPr>
        <w:ind w:left="280"/>
        <w:rPr>
          <w:rFonts w:hint="default" w:ascii="Times New Roman" w:hAnsi="Times New Roman" w:eastAsia="宋体" w:cs="Times New Roman"/>
        </w:rPr>
      </w:pPr>
      <w:r>
        <w:rPr>
          <w:rFonts w:hint="default" w:ascii="Times New Roman" w:hAnsi="Times New Roman" w:eastAsia="宋体" w:cs="Times New Roman"/>
        </w:rPr>
        <w:t>indicate [v.] 表明/指示/显示 | 搭配: indicate that</w:t>
      </w:r>
    </w:p>
    <w:p w14:paraId="2745C53C">
      <w:pPr>
        <w:ind w:left="280"/>
        <w:rPr>
          <w:rFonts w:hint="default" w:ascii="Times New Roman" w:hAnsi="Times New Roman" w:eastAsia="宋体" w:cs="Times New Roman"/>
        </w:rPr>
      </w:pPr>
      <w:r>
        <w:rPr>
          <w:rFonts w:hint="default" w:ascii="Times New Roman" w:hAnsi="Times New Roman" w:eastAsia="宋体" w:cs="Times New Roman"/>
        </w:rPr>
        <w:t>例: The results indicate that the treatment was effective. (结果表明处理有效)</w:t>
      </w:r>
    </w:p>
    <w:p w14:paraId="3E94E122">
      <w:pPr>
        <w:ind w:left="280"/>
        <w:rPr>
          <w:rFonts w:hint="default" w:ascii="Times New Roman" w:hAnsi="Times New Roman" w:eastAsia="宋体" w:cs="Times New Roman"/>
        </w:rPr>
      </w:pPr>
      <w:r>
        <w:rPr>
          <w:rFonts w:hint="default" w:ascii="Times New Roman" w:hAnsi="Times New Roman" w:eastAsia="宋体" w:cs="Times New Roman"/>
        </w:rPr>
        <w:t>individual [adj./n.] 个体/个人/单独的 | 搭配: individual differences</w:t>
      </w:r>
    </w:p>
    <w:p w14:paraId="4BE256D3">
      <w:pPr>
        <w:ind w:left="280"/>
        <w:rPr>
          <w:rFonts w:hint="default" w:ascii="Times New Roman" w:hAnsi="Times New Roman" w:eastAsia="宋体" w:cs="Times New Roman"/>
        </w:rPr>
      </w:pPr>
      <w:r>
        <w:rPr>
          <w:rFonts w:hint="default" w:ascii="Times New Roman" w:hAnsi="Times New Roman" w:eastAsia="宋体" w:cs="Times New Roman"/>
        </w:rPr>
        <w:t>例: We observed individual differences in stress response. (我们观察到胁迫反应的个体差异)</w:t>
      </w:r>
    </w:p>
    <w:p w14:paraId="4D624B7E">
      <w:pPr>
        <w:ind w:left="280"/>
        <w:rPr>
          <w:rFonts w:hint="default" w:ascii="Times New Roman" w:hAnsi="Times New Roman" w:eastAsia="宋体" w:cs="Times New Roman"/>
        </w:rPr>
      </w:pPr>
      <w:r>
        <w:rPr>
          <w:rFonts w:hint="default" w:ascii="Times New Roman" w:hAnsi="Times New Roman" w:eastAsia="宋体" w:cs="Times New Roman"/>
        </w:rPr>
        <w:t>interpret [v.] 解释/解读/理解 | 搭配: interpret the results</w:t>
      </w:r>
    </w:p>
    <w:p w14:paraId="598E7DF7">
      <w:pPr>
        <w:ind w:left="280"/>
        <w:rPr>
          <w:rFonts w:hint="default" w:ascii="Times New Roman" w:hAnsi="Times New Roman" w:eastAsia="宋体" w:cs="Times New Roman"/>
        </w:rPr>
      </w:pPr>
      <w:r>
        <w:rPr>
          <w:rFonts w:hint="default" w:ascii="Times New Roman" w:hAnsi="Times New Roman" w:eastAsia="宋体" w:cs="Times New Roman"/>
        </w:rPr>
        <w:t>例: It is difficult to interpret these results without more data. (没有更多数据很难解释这些结果)</w:t>
      </w:r>
    </w:p>
    <w:p w14:paraId="732AC5A9">
      <w:pPr>
        <w:ind w:left="280"/>
        <w:rPr>
          <w:rFonts w:hint="default" w:ascii="Times New Roman" w:hAnsi="Times New Roman" w:eastAsia="宋体" w:cs="Times New Roman"/>
        </w:rPr>
      </w:pPr>
      <w:r>
        <w:rPr>
          <w:rFonts w:hint="default" w:ascii="Times New Roman" w:hAnsi="Times New Roman" w:eastAsia="宋体" w:cs="Times New Roman"/>
        </w:rPr>
        <w:t>involve [v.] 涉及/包含/参与 | 搭配: involve doing</w:t>
      </w:r>
    </w:p>
    <w:p w14:paraId="34518538">
      <w:pPr>
        <w:ind w:left="280"/>
        <w:rPr>
          <w:rFonts w:hint="default" w:ascii="Times New Roman" w:hAnsi="Times New Roman" w:eastAsia="宋体" w:cs="Times New Roman"/>
        </w:rPr>
      </w:pPr>
      <w:r>
        <w:rPr>
          <w:rFonts w:hint="default" w:ascii="Times New Roman" w:hAnsi="Times New Roman" w:eastAsia="宋体" w:cs="Times New Roman"/>
        </w:rPr>
        <w:t>例: The experiment involves measuring multiple traits. (该实验涉及测量多个性状)</w:t>
      </w:r>
    </w:p>
    <w:p w14:paraId="1C9A94AF">
      <w:pPr>
        <w:ind w:left="280"/>
        <w:rPr>
          <w:rFonts w:hint="default" w:ascii="Times New Roman" w:hAnsi="Times New Roman" w:eastAsia="宋体" w:cs="Times New Roman"/>
        </w:rPr>
      </w:pPr>
      <w:r>
        <w:rPr>
          <w:rFonts w:hint="default" w:ascii="Times New Roman" w:hAnsi="Times New Roman" w:eastAsia="宋体" w:cs="Times New Roman"/>
        </w:rPr>
        <w:t>issue [n./v.] 问题/议题/发布 | 搭配: address an issue</w:t>
      </w:r>
    </w:p>
    <w:p w14:paraId="3ED6175B">
      <w:pPr>
        <w:ind w:left="280"/>
        <w:rPr>
          <w:rFonts w:hint="default" w:ascii="Times New Roman" w:hAnsi="Times New Roman" w:eastAsia="宋体" w:cs="Times New Roman"/>
        </w:rPr>
      </w:pPr>
      <w:r>
        <w:rPr>
          <w:rFonts w:hint="default" w:ascii="Times New Roman" w:hAnsi="Times New Roman" w:eastAsia="宋体" w:cs="Times New Roman"/>
        </w:rPr>
        <w:t>例: We need to address this issue urgently. (我们需要紧急处理这个问题)</w:t>
      </w:r>
    </w:p>
    <w:p w14:paraId="31E279AE">
      <w:pPr>
        <w:ind w:left="280"/>
        <w:rPr>
          <w:rFonts w:hint="default" w:ascii="Times New Roman" w:hAnsi="Times New Roman" w:eastAsia="宋体" w:cs="Times New Roman"/>
        </w:rPr>
      </w:pPr>
      <w:r>
        <w:rPr>
          <w:rFonts w:hint="default" w:ascii="Times New Roman" w:hAnsi="Times New Roman" w:eastAsia="宋体" w:cs="Times New Roman"/>
        </w:rPr>
        <w:t>labour [n.] 劳动/劳动力/劳工 | 搭配: labour force</w:t>
      </w:r>
    </w:p>
    <w:p w14:paraId="686B3E80">
      <w:pPr>
        <w:ind w:left="280"/>
        <w:rPr>
          <w:rFonts w:hint="default" w:ascii="Times New Roman" w:hAnsi="Times New Roman" w:eastAsia="宋体" w:cs="Times New Roman"/>
        </w:rPr>
      </w:pPr>
      <w:r>
        <w:rPr>
          <w:rFonts w:hint="default" w:ascii="Times New Roman" w:hAnsi="Times New Roman" w:eastAsia="宋体" w:cs="Times New Roman"/>
        </w:rPr>
        <w:t>例: Agricultural labour is declining in rural areas. (农村地区农业劳动力正在减少)</w:t>
      </w:r>
    </w:p>
    <w:p w14:paraId="25AB0E8F">
      <w:pPr>
        <w:ind w:left="280"/>
        <w:rPr>
          <w:rFonts w:hint="default" w:ascii="Times New Roman" w:hAnsi="Times New Roman" w:eastAsia="宋体" w:cs="Times New Roman"/>
        </w:rPr>
      </w:pPr>
      <w:r>
        <w:rPr>
          <w:rFonts w:hint="default" w:ascii="Times New Roman" w:hAnsi="Times New Roman" w:eastAsia="宋体" w:cs="Times New Roman"/>
        </w:rPr>
        <w:t>legal [adj.] 法律的/合法的/法定的 | 搭配: legal framework</w:t>
      </w:r>
    </w:p>
    <w:p w14:paraId="22E4B7DD">
      <w:pPr>
        <w:ind w:left="280"/>
        <w:rPr>
          <w:rFonts w:hint="default" w:ascii="Times New Roman" w:hAnsi="Times New Roman" w:eastAsia="宋体" w:cs="Times New Roman"/>
        </w:rPr>
      </w:pPr>
      <w:r>
        <w:rPr>
          <w:rFonts w:hint="default" w:ascii="Times New Roman" w:hAnsi="Times New Roman" w:eastAsia="宋体" w:cs="Times New Roman"/>
        </w:rPr>
        <w:t>例: GMOs are subject to strict legal regulations. (转基因生物受严格法律法规约束)</w:t>
      </w:r>
    </w:p>
    <w:p w14:paraId="3F9595FD">
      <w:pPr>
        <w:ind w:left="280"/>
        <w:rPr>
          <w:rFonts w:hint="default" w:ascii="Times New Roman" w:hAnsi="Times New Roman" w:eastAsia="宋体" w:cs="Times New Roman"/>
        </w:rPr>
      </w:pPr>
      <w:r>
        <w:rPr>
          <w:rFonts w:hint="default" w:ascii="Times New Roman" w:hAnsi="Times New Roman" w:eastAsia="宋体" w:cs="Times New Roman"/>
        </w:rPr>
        <w:t>legislate [v.] 立法/制定法律/规定 | 搭配: legislate against</w:t>
      </w:r>
    </w:p>
    <w:p w14:paraId="02641CEA">
      <w:pPr>
        <w:ind w:left="280"/>
        <w:rPr>
          <w:rFonts w:hint="default" w:ascii="Times New Roman" w:hAnsi="Times New Roman" w:eastAsia="宋体" w:cs="Times New Roman"/>
        </w:rPr>
      </w:pPr>
      <w:r>
        <w:rPr>
          <w:rFonts w:hint="default" w:ascii="Times New Roman" w:hAnsi="Times New Roman" w:eastAsia="宋体" w:cs="Times New Roman"/>
        </w:rPr>
        <w:t>例: Governments should legislate against pollution. (政府应立法反对污染)</w:t>
      </w:r>
    </w:p>
    <w:p w14:paraId="177FBD13">
      <w:pPr>
        <w:ind w:left="280"/>
        <w:rPr>
          <w:rFonts w:hint="default" w:ascii="Times New Roman" w:hAnsi="Times New Roman" w:eastAsia="宋体" w:cs="Times New Roman"/>
        </w:rPr>
      </w:pPr>
      <w:r>
        <w:rPr>
          <w:rFonts w:hint="default" w:ascii="Times New Roman" w:hAnsi="Times New Roman" w:eastAsia="宋体" w:cs="Times New Roman"/>
        </w:rPr>
        <w:t>major [adj./n.] 主要的/重大的/专业 | 搭配: major factor</w:t>
      </w:r>
    </w:p>
    <w:p w14:paraId="7D25D09D">
      <w:pPr>
        <w:ind w:left="280"/>
        <w:rPr>
          <w:rFonts w:hint="default" w:ascii="Times New Roman" w:hAnsi="Times New Roman" w:eastAsia="宋体" w:cs="Times New Roman"/>
        </w:rPr>
      </w:pPr>
      <w:r>
        <w:rPr>
          <w:rFonts w:hint="default" w:ascii="Times New Roman" w:hAnsi="Times New Roman" w:eastAsia="宋体" w:cs="Times New Roman"/>
        </w:rPr>
        <w:t>例: Drought is a major constraint on crop production. (干旱是作物生产的主要限制因素)</w:t>
      </w:r>
    </w:p>
    <w:p w14:paraId="3C9DAF6E">
      <w:pPr>
        <w:ind w:left="280"/>
        <w:rPr>
          <w:rFonts w:hint="default" w:ascii="Times New Roman" w:hAnsi="Times New Roman" w:eastAsia="宋体" w:cs="Times New Roman"/>
        </w:rPr>
      </w:pPr>
      <w:r>
        <w:rPr>
          <w:rFonts w:hint="default" w:ascii="Times New Roman" w:hAnsi="Times New Roman" w:eastAsia="宋体" w:cs="Times New Roman"/>
        </w:rPr>
        <w:t>method [n.] 方法/方式/手段 | 搭配: research method</w:t>
      </w:r>
    </w:p>
    <w:p w14:paraId="2DD275DD">
      <w:pPr>
        <w:ind w:left="280"/>
        <w:rPr>
          <w:rFonts w:hint="default" w:ascii="Times New Roman" w:hAnsi="Times New Roman" w:eastAsia="宋体" w:cs="Times New Roman"/>
        </w:rPr>
      </w:pPr>
      <w:r>
        <w:rPr>
          <w:rFonts w:hint="default" w:ascii="Times New Roman" w:hAnsi="Times New Roman" w:eastAsia="宋体" w:cs="Times New Roman"/>
        </w:rPr>
        <w:t>例: We used a novel method to analyze the data. (我们使用了一种新方法来分析数据)</w:t>
      </w:r>
    </w:p>
    <w:p w14:paraId="57EA09E8">
      <w:pPr>
        <w:ind w:left="280"/>
        <w:rPr>
          <w:rFonts w:hint="default" w:ascii="Times New Roman" w:hAnsi="Times New Roman" w:eastAsia="宋体" w:cs="Times New Roman"/>
        </w:rPr>
      </w:pPr>
      <w:r>
        <w:rPr>
          <w:rFonts w:hint="default" w:ascii="Times New Roman" w:hAnsi="Times New Roman" w:eastAsia="宋体" w:cs="Times New Roman"/>
        </w:rPr>
        <w:t>occur [v.] 发生/出现/存在 | 搭配: occur naturally</w:t>
      </w:r>
    </w:p>
    <w:p w14:paraId="5EA06619">
      <w:pPr>
        <w:ind w:left="280"/>
        <w:rPr>
          <w:rFonts w:hint="default" w:ascii="Times New Roman" w:hAnsi="Times New Roman" w:eastAsia="宋体" w:cs="Times New Roman"/>
        </w:rPr>
      </w:pPr>
      <w:r>
        <w:rPr>
          <w:rFonts w:hint="default" w:ascii="Times New Roman" w:hAnsi="Times New Roman" w:eastAsia="宋体" w:cs="Times New Roman"/>
        </w:rPr>
        <w:t>例: This mutation occurs naturally in some populations. (这种突变在某些种群中自然发生)</w:t>
      </w:r>
    </w:p>
    <w:p w14:paraId="6CEA7E2D">
      <w:pPr>
        <w:ind w:left="280"/>
        <w:rPr>
          <w:rFonts w:hint="default" w:ascii="Times New Roman" w:hAnsi="Times New Roman" w:eastAsia="宋体" w:cs="Times New Roman"/>
        </w:rPr>
      </w:pPr>
      <w:r>
        <w:rPr>
          <w:rFonts w:hint="default" w:ascii="Times New Roman" w:hAnsi="Times New Roman" w:eastAsia="宋体" w:cs="Times New Roman"/>
        </w:rPr>
        <w:t>percent [n.] 百分比/百分数/百分之 | 搭配: percent of</w:t>
      </w:r>
    </w:p>
    <w:p w14:paraId="13E79185">
      <w:pPr>
        <w:ind w:left="280"/>
        <w:rPr>
          <w:rFonts w:hint="default" w:ascii="Times New Roman" w:hAnsi="Times New Roman" w:eastAsia="宋体" w:cs="Times New Roman"/>
        </w:rPr>
      </w:pPr>
      <w:r>
        <w:rPr>
          <w:rFonts w:hint="default" w:ascii="Times New Roman" w:hAnsi="Times New Roman" w:eastAsia="宋体" w:cs="Times New Roman"/>
        </w:rPr>
        <w:t>例: Over 80 percent of the samples tested positive. (超过80%的样本检测呈阳性)</w:t>
      </w:r>
    </w:p>
    <w:p w14:paraId="0CBFFCD0">
      <w:pPr>
        <w:ind w:left="280"/>
        <w:rPr>
          <w:rFonts w:hint="default" w:ascii="Times New Roman" w:hAnsi="Times New Roman" w:eastAsia="宋体" w:cs="Times New Roman"/>
        </w:rPr>
      </w:pPr>
      <w:r>
        <w:rPr>
          <w:rFonts w:hint="default" w:ascii="Times New Roman" w:hAnsi="Times New Roman" w:eastAsia="宋体" w:cs="Times New Roman"/>
        </w:rPr>
        <w:t>period [n.] 时期/阶段/周期 | 搭配: over a period of</w:t>
      </w:r>
    </w:p>
    <w:p w14:paraId="5BF38592">
      <w:pPr>
        <w:ind w:left="280"/>
        <w:rPr>
          <w:rFonts w:hint="default" w:ascii="Times New Roman" w:hAnsi="Times New Roman" w:eastAsia="宋体" w:cs="Times New Roman"/>
        </w:rPr>
      </w:pPr>
      <w:r>
        <w:rPr>
          <w:rFonts w:hint="default" w:ascii="Times New Roman" w:hAnsi="Times New Roman" w:eastAsia="宋体" w:cs="Times New Roman"/>
        </w:rPr>
        <w:t>例: Data was collected over a period of three years. (数据收集历时三年)</w:t>
      </w:r>
    </w:p>
    <w:p w14:paraId="4B98B22E">
      <w:pPr>
        <w:ind w:left="280"/>
        <w:rPr>
          <w:rFonts w:hint="default" w:ascii="Times New Roman" w:hAnsi="Times New Roman" w:eastAsia="宋体" w:cs="Times New Roman"/>
        </w:rPr>
      </w:pPr>
      <w:r>
        <w:rPr>
          <w:rFonts w:hint="default" w:ascii="Times New Roman" w:hAnsi="Times New Roman" w:eastAsia="宋体" w:cs="Times New Roman"/>
        </w:rPr>
        <w:t>policy [n.] 政策/方针/策略 | 搭配: government policy</w:t>
      </w:r>
    </w:p>
    <w:p w14:paraId="2ECA9B11">
      <w:pPr>
        <w:ind w:left="280"/>
        <w:rPr>
          <w:rFonts w:hint="default" w:ascii="Times New Roman" w:hAnsi="Times New Roman" w:eastAsia="宋体" w:cs="Times New Roman"/>
        </w:rPr>
      </w:pPr>
      <w:r>
        <w:rPr>
          <w:rFonts w:hint="default" w:ascii="Times New Roman" w:hAnsi="Times New Roman" w:eastAsia="宋体" w:cs="Times New Roman"/>
        </w:rPr>
        <w:t>例: Agricultural policy affects food security. (农业政策影响粮食安全)</w:t>
      </w:r>
    </w:p>
    <w:p w14:paraId="2EEA7B40">
      <w:pPr>
        <w:ind w:left="280"/>
        <w:rPr>
          <w:rFonts w:hint="default" w:ascii="Times New Roman" w:hAnsi="Times New Roman" w:eastAsia="宋体" w:cs="Times New Roman"/>
        </w:rPr>
      </w:pPr>
      <w:r>
        <w:rPr>
          <w:rFonts w:hint="default" w:ascii="Times New Roman" w:hAnsi="Times New Roman" w:eastAsia="宋体" w:cs="Times New Roman"/>
        </w:rPr>
        <w:t>principle [n.] 原理/原则/准则 | 搭配: basic principle</w:t>
      </w:r>
    </w:p>
    <w:p w14:paraId="54D22B89">
      <w:pPr>
        <w:ind w:left="280"/>
        <w:rPr>
          <w:rFonts w:hint="default" w:ascii="Times New Roman" w:hAnsi="Times New Roman" w:eastAsia="宋体" w:cs="Times New Roman"/>
        </w:rPr>
      </w:pPr>
      <w:r>
        <w:rPr>
          <w:rFonts w:hint="default" w:ascii="Times New Roman" w:hAnsi="Times New Roman" w:eastAsia="宋体" w:cs="Times New Roman"/>
        </w:rPr>
        <w:t>例: The basic principle of PCR is DNA amplification. (PCR的基本原理是DNA扩增)</w:t>
      </w:r>
    </w:p>
    <w:p w14:paraId="22388FC0">
      <w:pPr>
        <w:ind w:left="280"/>
        <w:rPr>
          <w:rFonts w:hint="default" w:ascii="Times New Roman" w:hAnsi="Times New Roman" w:eastAsia="宋体" w:cs="Times New Roman"/>
        </w:rPr>
      </w:pPr>
      <w:r>
        <w:rPr>
          <w:rFonts w:hint="default" w:ascii="Times New Roman" w:hAnsi="Times New Roman" w:eastAsia="宋体" w:cs="Times New Roman"/>
        </w:rPr>
        <w:t>proceed [v.] 进行/继续/前进 | 搭配: proceed with</w:t>
      </w:r>
    </w:p>
    <w:p w14:paraId="76D93137">
      <w:pPr>
        <w:ind w:left="280"/>
        <w:rPr>
          <w:rFonts w:hint="default" w:ascii="Times New Roman" w:hAnsi="Times New Roman" w:eastAsia="宋体" w:cs="Times New Roman"/>
        </w:rPr>
      </w:pPr>
      <w:r>
        <w:rPr>
          <w:rFonts w:hint="default" w:ascii="Times New Roman" w:hAnsi="Times New Roman" w:eastAsia="宋体" w:cs="Times New Roman"/>
        </w:rPr>
        <w:t>例: We decided to proceed with the experiment. (我们决定继续该实验)</w:t>
      </w:r>
    </w:p>
    <w:p w14:paraId="0978F03C">
      <w:pPr>
        <w:ind w:left="280"/>
        <w:rPr>
          <w:rFonts w:hint="default" w:ascii="Times New Roman" w:hAnsi="Times New Roman" w:eastAsia="宋体" w:cs="Times New Roman"/>
        </w:rPr>
      </w:pPr>
      <w:r>
        <w:rPr>
          <w:rFonts w:hint="default" w:ascii="Times New Roman" w:hAnsi="Times New Roman" w:eastAsia="宋体" w:cs="Times New Roman"/>
        </w:rPr>
        <w:t>process [n./v.] 过程/流程/处理 | 搭配: in the process of</w:t>
      </w:r>
    </w:p>
    <w:p w14:paraId="7493FCF2">
      <w:pPr>
        <w:ind w:left="280"/>
        <w:rPr>
          <w:rFonts w:hint="default" w:ascii="Times New Roman" w:hAnsi="Times New Roman" w:eastAsia="宋体" w:cs="Times New Roman"/>
        </w:rPr>
      </w:pPr>
      <w:r>
        <w:rPr>
          <w:rFonts w:hint="default" w:ascii="Times New Roman" w:hAnsi="Times New Roman" w:eastAsia="宋体" w:cs="Times New Roman"/>
        </w:rPr>
        <w:t>例: The plant is in the process of flowering. (植物正处于开花过程中)</w:t>
      </w:r>
    </w:p>
    <w:p w14:paraId="0ABD7ECC">
      <w:pPr>
        <w:ind w:left="280"/>
        <w:rPr>
          <w:rFonts w:hint="default" w:ascii="Times New Roman" w:hAnsi="Times New Roman" w:eastAsia="宋体" w:cs="Times New Roman"/>
        </w:rPr>
      </w:pPr>
      <w:r>
        <w:rPr>
          <w:rFonts w:hint="default" w:ascii="Times New Roman" w:hAnsi="Times New Roman" w:eastAsia="宋体" w:cs="Times New Roman"/>
        </w:rPr>
        <w:t>require [v.] 需要/要求/规定 | 搭配: require that</w:t>
      </w:r>
    </w:p>
    <w:p w14:paraId="1D12A768">
      <w:pPr>
        <w:ind w:left="280"/>
        <w:rPr>
          <w:rFonts w:hint="default" w:ascii="Times New Roman" w:hAnsi="Times New Roman" w:eastAsia="宋体" w:cs="Times New Roman"/>
        </w:rPr>
      </w:pPr>
      <w:r>
        <w:rPr>
          <w:rFonts w:hint="default" w:ascii="Times New Roman" w:hAnsi="Times New Roman" w:eastAsia="宋体" w:cs="Times New Roman"/>
        </w:rPr>
        <w:t>例: This protocol requires precise temperature control. (该方案需要精确的温度控制)</w:t>
      </w:r>
    </w:p>
    <w:p w14:paraId="6EFB5730">
      <w:pPr>
        <w:ind w:left="280"/>
        <w:rPr>
          <w:rFonts w:hint="default" w:ascii="Times New Roman" w:hAnsi="Times New Roman" w:eastAsia="宋体" w:cs="Times New Roman"/>
        </w:rPr>
      </w:pPr>
      <w:r>
        <w:rPr>
          <w:rFonts w:hint="default" w:ascii="Times New Roman" w:hAnsi="Times New Roman" w:eastAsia="宋体" w:cs="Times New Roman"/>
        </w:rPr>
        <w:t>research [n./v.] 研究/调查/探索 | 搭配: conduct research</w:t>
      </w:r>
    </w:p>
    <w:p w14:paraId="73068604">
      <w:pPr>
        <w:ind w:left="280"/>
        <w:rPr>
          <w:rFonts w:hint="default" w:ascii="Times New Roman" w:hAnsi="Times New Roman" w:eastAsia="宋体" w:cs="Times New Roman"/>
        </w:rPr>
      </w:pPr>
      <w:r>
        <w:rPr>
          <w:rFonts w:hint="default" w:ascii="Times New Roman" w:hAnsi="Times New Roman" w:eastAsia="宋体" w:cs="Times New Roman"/>
        </w:rPr>
        <w:t>例: We conduct research on crop genetics. (我们进行作物遗传学研究)</w:t>
      </w:r>
    </w:p>
    <w:p w14:paraId="3E737734">
      <w:pPr>
        <w:ind w:left="280"/>
        <w:rPr>
          <w:rFonts w:hint="default" w:ascii="Times New Roman" w:hAnsi="Times New Roman" w:eastAsia="宋体" w:cs="Times New Roman"/>
        </w:rPr>
      </w:pPr>
      <w:r>
        <w:rPr>
          <w:rFonts w:hint="default" w:ascii="Times New Roman" w:hAnsi="Times New Roman" w:eastAsia="宋体" w:cs="Times New Roman"/>
        </w:rPr>
        <w:t>respond [v.] 回应/反应/响应 | 搭配: respond to</w:t>
      </w:r>
    </w:p>
    <w:p w14:paraId="2EEAEDA9">
      <w:pPr>
        <w:ind w:left="280"/>
        <w:rPr>
          <w:rFonts w:hint="default" w:ascii="Times New Roman" w:hAnsi="Times New Roman" w:eastAsia="宋体" w:cs="Times New Roman"/>
        </w:rPr>
      </w:pPr>
      <w:r>
        <w:rPr>
          <w:rFonts w:hint="default" w:ascii="Times New Roman" w:hAnsi="Times New Roman" w:eastAsia="宋体" w:cs="Times New Roman"/>
        </w:rPr>
        <w:t>例: Plants respond to drought by closing stomata. (植物通过关闭气孔来响应干旱)</w:t>
      </w:r>
    </w:p>
    <w:p w14:paraId="79C87FA3">
      <w:pPr>
        <w:ind w:left="280"/>
        <w:rPr>
          <w:rFonts w:hint="default" w:ascii="Times New Roman" w:hAnsi="Times New Roman" w:eastAsia="宋体" w:cs="Times New Roman"/>
        </w:rPr>
      </w:pPr>
      <w:r>
        <w:rPr>
          <w:rFonts w:hint="default" w:ascii="Times New Roman" w:hAnsi="Times New Roman" w:eastAsia="宋体" w:cs="Times New Roman"/>
        </w:rPr>
        <w:t>role [n.] 角色/作用/功能 | 搭配: play a role</w:t>
      </w:r>
    </w:p>
    <w:p w14:paraId="04A5CFC7">
      <w:pPr>
        <w:ind w:left="280"/>
        <w:rPr>
          <w:rFonts w:hint="default" w:ascii="Times New Roman" w:hAnsi="Times New Roman" w:eastAsia="宋体" w:cs="Times New Roman"/>
        </w:rPr>
      </w:pPr>
      <w:r>
        <w:rPr>
          <w:rFonts w:hint="default" w:ascii="Times New Roman" w:hAnsi="Times New Roman" w:eastAsia="宋体" w:cs="Times New Roman"/>
        </w:rPr>
        <w:t>例: Nitrogen plays a vital role in plant growth. (氮在植物生长中起着至关重要的作用)</w:t>
      </w:r>
    </w:p>
    <w:p w14:paraId="64CD530C">
      <w:pPr>
        <w:ind w:left="280"/>
        <w:rPr>
          <w:rFonts w:hint="default" w:ascii="Times New Roman" w:hAnsi="Times New Roman" w:eastAsia="宋体" w:cs="Times New Roman"/>
        </w:rPr>
      </w:pPr>
      <w:r>
        <w:rPr>
          <w:rFonts w:hint="default" w:ascii="Times New Roman" w:hAnsi="Times New Roman" w:eastAsia="宋体" w:cs="Times New Roman"/>
        </w:rPr>
        <w:t>section [n.] 部分/章节/区域 | 搭配: in this section</w:t>
      </w:r>
    </w:p>
    <w:p w14:paraId="4B1E0EC1">
      <w:pPr>
        <w:ind w:left="280"/>
        <w:rPr>
          <w:rFonts w:hint="default" w:ascii="Times New Roman" w:hAnsi="Times New Roman" w:eastAsia="宋体" w:cs="Times New Roman"/>
        </w:rPr>
      </w:pPr>
      <w:r>
        <w:rPr>
          <w:rFonts w:hint="default" w:ascii="Times New Roman" w:hAnsi="Times New Roman" w:eastAsia="宋体" w:cs="Times New Roman"/>
        </w:rPr>
        <w:t>例: In this section, we discuss the methodology. (在本节中，我们讨论方法学)</w:t>
      </w:r>
    </w:p>
    <w:p w14:paraId="6A566404">
      <w:pPr>
        <w:ind w:left="280"/>
        <w:rPr>
          <w:rFonts w:hint="default" w:ascii="Times New Roman" w:hAnsi="Times New Roman" w:eastAsia="宋体" w:cs="Times New Roman"/>
        </w:rPr>
      </w:pPr>
      <w:r>
        <w:rPr>
          <w:rFonts w:hint="default" w:ascii="Times New Roman" w:hAnsi="Times New Roman" w:eastAsia="宋体" w:cs="Times New Roman"/>
        </w:rPr>
        <w:t>sector [n.] 部门/行业/领域 | 搭配: agricultural sector</w:t>
      </w:r>
    </w:p>
    <w:p w14:paraId="43785A45">
      <w:pPr>
        <w:ind w:left="280"/>
        <w:rPr>
          <w:rFonts w:hint="default" w:ascii="Times New Roman" w:hAnsi="Times New Roman" w:eastAsia="宋体" w:cs="Times New Roman"/>
        </w:rPr>
      </w:pPr>
      <w:r>
        <w:rPr>
          <w:rFonts w:hint="default" w:ascii="Times New Roman" w:hAnsi="Times New Roman" w:eastAsia="宋体" w:cs="Times New Roman"/>
        </w:rPr>
        <w:t>例: The agricultural sector employs millions of people. (农业部门雇用了数百万人)</w:t>
      </w:r>
    </w:p>
    <w:p w14:paraId="74425818">
      <w:pPr>
        <w:ind w:left="280"/>
        <w:rPr>
          <w:rFonts w:hint="default" w:ascii="Times New Roman" w:hAnsi="Times New Roman" w:eastAsia="宋体" w:cs="Times New Roman"/>
        </w:rPr>
      </w:pPr>
      <w:r>
        <w:rPr>
          <w:rFonts w:hint="default" w:ascii="Times New Roman" w:hAnsi="Times New Roman" w:eastAsia="宋体" w:cs="Times New Roman"/>
        </w:rPr>
        <w:t>significant [adj.] 显著的/重要的/有意义的 | 搭配: statistically significant</w:t>
      </w:r>
    </w:p>
    <w:p w14:paraId="7F5A1CF3">
      <w:pPr>
        <w:ind w:left="280"/>
        <w:rPr>
          <w:rFonts w:hint="default" w:ascii="Times New Roman" w:hAnsi="Times New Roman" w:eastAsia="宋体" w:cs="Times New Roman"/>
        </w:rPr>
      </w:pPr>
      <w:r>
        <w:rPr>
          <w:rFonts w:hint="default" w:ascii="Times New Roman" w:hAnsi="Times New Roman" w:eastAsia="宋体" w:cs="Times New Roman"/>
        </w:rPr>
        <w:t>例: The difference was statistically significant (p&lt;0.05). (差异具有统计学意义（p&lt;0.05）)</w:t>
      </w:r>
    </w:p>
    <w:p w14:paraId="4C5EEC39">
      <w:pPr>
        <w:ind w:left="280"/>
        <w:rPr>
          <w:rFonts w:hint="default" w:ascii="Times New Roman" w:hAnsi="Times New Roman" w:eastAsia="宋体" w:cs="Times New Roman"/>
        </w:rPr>
      </w:pPr>
      <w:r>
        <w:rPr>
          <w:rFonts w:hint="default" w:ascii="Times New Roman" w:hAnsi="Times New Roman" w:eastAsia="宋体" w:cs="Times New Roman"/>
        </w:rPr>
        <w:t>similar [adj.] 相似的/类似的/同样的 | 搭配: similar to</w:t>
      </w:r>
    </w:p>
    <w:p w14:paraId="1F390068">
      <w:pPr>
        <w:ind w:left="280"/>
        <w:rPr>
          <w:rFonts w:hint="default" w:ascii="Times New Roman" w:hAnsi="Times New Roman" w:eastAsia="宋体" w:cs="Times New Roman"/>
        </w:rPr>
      </w:pPr>
      <w:r>
        <w:rPr>
          <w:rFonts w:hint="default" w:ascii="Times New Roman" w:hAnsi="Times New Roman" w:eastAsia="宋体" w:cs="Times New Roman"/>
        </w:rPr>
        <w:t>例: These results are similar to previous findings. (这些结果与先前发现相似)</w:t>
      </w:r>
    </w:p>
    <w:p w14:paraId="092FCA7C">
      <w:pPr>
        <w:ind w:left="280"/>
        <w:rPr>
          <w:rFonts w:hint="default" w:ascii="Times New Roman" w:hAnsi="Times New Roman" w:eastAsia="宋体" w:cs="Times New Roman"/>
        </w:rPr>
      </w:pPr>
      <w:r>
        <w:rPr>
          <w:rFonts w:hint="default" w:ascii="Times New Roman" w:hAnsi="Times New Roman" w:eastAsia="宋体" w:cs="Times New Roman"/>
        </w:rPr>
        <w:t>source [n.] 来源/源头/出处 | 搭配: reliable source</w:t>
      </w:r>
    </w:p>
    <w:p w14:paraId="26E3BD17">
      <w:pPr>
        <w:ind w:left="280"/>
        <w:rPr>
          <w:rFonts w:hint="default" w:ascii="Times New Roman" w:hAnsi="Times New Roman" w:eastAsia="宋体" w:cs="Times New Roman"/>
        </w:rPr>
      </w:pPr>
      <w:r>
        <w:rPr>
          <w:rFonts w:hint="default" w:ascii="Times New Roman" w:hAnsi="Times New Roman" w:eastAsia="宋体" w:cs="Times New Roman"/>
        </w:rPr>
        <w:t>例: We need to cite the original source of this data. (我们需要引用该数据的原始来源)</w:t>
      </w:r>
    </w:p>
    <w:p w14:paraId="17E5087D">
      <w:pPr>
        <w:ind w:left="280"/>
        <w:rPr>
          <w:rFonts w:hint="default" w:ascii="Times New Roman" w:hAnsi="Times New Roman" w:eastAsia="宋体" w:cs="Times New Roman"/>
        </w:rPr>
      </w:pPr>
      <w:r>
        <w:rPr>
          <w:rFonts w:hint="default" w:ascii="Times New Roman" w:hAnsi="Times New Roman" w:eastAsia="宋体" w:cs="Times New Roman"/>
        </w:rPr>
        <w:t>specific [adj.] 特定的/具体的/明确的 | 搭配: specific to</w:t>
      </w:r>
    </w:p>
    <w:p w14:paraId="78B4AEAF">
      <w:pPr>
        <w:ind w:left="280"/>
        <w:rPr>
          <w:rFonts w:hint="default" w:ascii="Times New Roman" w:hAnsi="Times New Roman" w:eastAsia="宋体" w:cs="Times New Roman"/>
        </w:rPr>
      </w:pPr>
      <w:r>
        <w:rPr>
          <w:rFonts w:hint="default" w:ascii="Times New Roman" w:hAnsi="Times New Roman" w:eastAsia="宋体" w:cs="Times New Roman"/>
        </w:rPr>
        <w:t>例: This marker is specific to the resistance gene. (该标记特异于抗性基因)</w:t>
      </w:r>
    </w:p>
    <w:p w14:paraId="6A76A5F5">
      <w:pPr>
        <w:ind w:left="280"/>
        <w:rPr>
          <w:rFonts w:hint="default" w:ascii="Times New Roman" w:hAnsi="Times New Roman" w:eastAsia="宋体" w:cs="Times New Roman"/>
        </w:rPr>
      </w:pPr>
      <w:r>
        <w:rPr>
          <w:rFonts w:hint="default" w:ascii="Times New Roman" w:hAnsi="Times New Roman" w:eastAsia="宋体" w:cs="Times New Roman"/>
        </w:rPr>
        <w:t>structure [n./v.] 结构/构造/组织 | 搭配: molecular structure</w:t>
      </w:r>
    </w:p>
    <w:p w14:paraId="6560FE21">
      <w:pPr>
        <w:ind w:left="280"/>
        <w:rPr>
          <w:rFonts w:hint="default" w:ascii="Times New Roman" w:hAnsi="Times New Roman" w:eastAsia="宋体" w:cs="Times New Roman"/>
        </w:rPr>
      </w:pPr>
      <w:r>
        <w:rPr>
          <w:rFonts w:hint="default" w:ascii="Times New Roman" w:hAnsi="Times New Roman" w:eastAsia="宋体" w:cs="Times New Roman"/>
        </w:rPr>
        <w:t>例: The molecular structure of DNA was discovered in 1953. (DNA的分子结构于1953年被发现)</w:t>
      </w:r>
    </w:p>
    <w:p w14:paraId="4838597E">
      <w:pPr>
        <w:ind w:left="280"/>
        <w:rPr>
          <w:rFonts w:hint="default" w:ascii="Times New Roman" w:hAnsi="Times New Roman" w:eastAsia="宋体" w:cs="Times New Roman"/>
        </w:rPr>
      </w:pPr>
      <w:r>
        <w:rPr>
          <w:rFonts w:hint="default" w:ascii="Times New Roman" w:hAnsi="Times New Roman" w:eastAsia="宋体" w:cs="Times New Roman"/>
        </w:rPr>
        <w:t>theory [n.] 理论/学说/推测 | 搭配: in theory</w:t>
      </w:r>
    </w:p>
    <w:p w14:paraId="4E60C94B">
      <w:pPr>
        <w:ind w:left="280"/>
        <w:rPr>
          <w:rFonts w:hint="default" w:ascii="Times New Roman" w:hAnsi="Times New Roman" w:eastAsia="宋体" w:cs="Times New Roman"/>
        </w:rPr>
      </w:pPr>
      <w:r>
        <w:rPr>
          <w:rFonts w:hint="default" w:ascii="Times New Roman" w:hAnsi="Times New Roman" w:eastAsia="宋体" w:cs="Times New Roman"/>
        </w:rPr>
        <w:t>例: In theory, this approach should work. (理论上，这种方法应该有效)</w:t>
      </w:r>
    </w:p>
    <w:p w14:paraId="16A2AF71">
      <w:pPr>
        <w:ind w:left="280"/>
        <w:rPr>
          <w:rFonts w:hint="default" w:ascii="Times New Roman" w:hAnsi="Times New Roman" w:eastAsia="宋体" w:cs="Times New Roman"/>
        </w:rPr>
      </w:pPr>
      <w:r>
        <w:rPr>
          <w:rFonts w:hint="default" w:ascii="Times New Roman" w:hAnsi="Times New Roman" w:eastAsia="宋体" w:cs="Times New Roman"/>
        </w:rPr>
        <w:t>vary [v.] 变化/不同/改变 | 搭配: vary from...to...</w:t>
      </w:r>
    </w:p>
    <w:p w14:paraId="7A1AA10B">
      <w:pPr>
        <w:ind w:left="280"/>
        <w:rPr>
          <w:rFonts w:hint="default" w:ascii="Times New Roman" w:hAnsi="Times New Roman" w:eastAsia="宋体" w:cs="Times New Roman"/>
        </w:rPr>
      </w:pPr>
      <w:r>
        <w:rPr>
          <w:rFonts w:hint="default" w:ascii="Times New Roman" w:hAnsi="Times New Roman" w:eastAsia="宋体" w:cs="Times New Roman"/>
        </w:rPr>
        <w:t>例: Temperatures vary from -10°C to 40°C. (温度从-10°C到40°C不等)</w:t>
      </w:r>
    </w:p>
    <w:p w14:paraId="0F293EC2">
      <w:pPr>
        <w:ind w:left="280"/>
        <w:rPr>
          <w:rFonts w:hint="default" w:ascii="Times New Roman" w:hAnsi="Times New Roman" w:eastAsia="宋体" w:cs="Times New Roman"/>
        </w:rPr>
      </w:pPr>
      <w:r>
        <w:rPr>
          <w:rFonts w:hint="default" w:ascii="Times New Roman" w:hAnsi="Times New Roman" w:eastAsia="宋体" w:cs="Times New Roman"/>
        </w:rPr>
        <w:t>achieve [v.] 实现/达到/取得 | 搭配: achieve a goal</w:t>
      </w:r>
    </w:p>
    <w:p w14:paraId="68DDD468">
      <w:pPr>
        <w:ind w:left="280"/>
        <w:rPr>
          <w:rFonts w:hint="default" w:ascii="Times New Roman" w:hAnsi="Times New Roman" w:eastAsia="宋体" w:cs="Times New Roman"/>
        </w:rPr>
      </w:pPr>
      <w:r>
        <w:rPr>
          <w:rFonts w:hint="default" w:ascii="Times New Roman" w:hAnsi="Times New Roman" w:eastAsia="宋体" w:cs="Times New Roman"/>
        </w:rPr>
        <w:t>例: We achieved a yield increase of 15%. (我们实现了15%的产量增加)</w:t>
      </w:r>
    </w:p>
    <w:p w14:paraId="434A536C">
      <w:pPr>
        <w:ind w:left="280"/>
        <w:rPr>
          <w:rFonts w:hint="default" w:ascii="Times New Roman" w:hAnsi="Times New Roman" w:eastAsia="宋体" w:cs="Times New Roman"/>
        </w:rPr>
      </w:pPr>
      <w:r>
        <w:rPr>
          <w:rFonts w:hint="default" w:ascii="Times New Roman" w:hAnsi="Times New Roman" w:eastAsia="宋体" w:cs="Times New Roman"/>
        </w:rPr>
        <w:t>acquire [v.] 获得/获取/习得 | 搭配: acquire knowledge</w:t>
      </w:r>
    </w:p>
    <w:p w14:paraId="62D4F7B3">
      <w:pPr>
        <w:ind w:left="280"/>
        <w:rPr>
          <w:rFonts w:hint="default" w:ascii="Times New Roman" w:hAnsi="Times New Roman" w:eastAsia="宋体" w:cs="Times New Roman"/>
        </w:rPr>
      </w:pPr>
      <w:r>
        <w:rPr>
          <w:rFonts w:hint="default" w:ascii="Times New Roman" w:hAnsi="Times New Roman" w:eastAsia="宋体" w:cs="Times New Roman"/>
        </w:rPr>
        <w:t>例: Students acquire practical skills through lab work. (学生通过实验工作获得实践技能)</w:t>
      </w:r>
    </w:p>
    <w:p w14:paraId="723F3314">
      <w:pPr>
        <w:ind w:left="280"/>
        <w:rPr>
          <w:rFonts w:hint="default" w:ascii="Times New Roman" w:hAnsi="Times New Roman" w:eastAsia="宋体" w:cs="Times New Roman"/>
        </w:rPr>
      </w:pPr>
      <w:r>
        <w:rPr>
          <w:rFonts w:hint="default" w:ascii="Times New Roman" w:hAnsi="Times New Roman" w:eastAsia="宋体" w:cs="Times New Roman"/>
        </w:rPr>
        <w:t>adapt [v.] 适应/调整/改编 | 搭配: adapt to</w:t>
      </w:r>
    </w:p>
    <w:p w14:paraId="583A1430">
      <w:pPr>
        <w:ind w:left="280"/>
        <w:rPr>
          <w:rFonts w:hint="default" w:ascii="Times New Roman" w:hAnsi="Times New Roman" w:eastAsia="宋体" w:cs="Times New Roman"/>
        </w:rPr>
      </w:pPr>
      <w:r>
        <w:rPr>
          <w:rFonts w:hint="default" w:ascii="Times New Roman" w:hAnsi="Times New Roman" w:eastAsia="宋体" w:cs="Times New Roman"/>
        </w:rPr>
        <w:t>例: Crops must adapt to changing climate conditions. (作物必须适应不断变化的气候条件)</w:t>
      </w:r>
    </w:p>
    <w:p w14:paraId="17008F12">
      <w:pPr>
        <w:ind w:left="280"/>
        <w:rPr>
          <w:rFonts w:hint="default" w:ascii="Times New Roman" w:hAnsi="Times New Roman" w:eastAsia="宋体" w:cs="Times New Roman"/>
        </w:rPr>
      </w:pPr>
      <w:r>
        <w:rPr>
          <w:rFonts w:hint="default" w:ascii="Times New Roman" w:hAnsi="Times New Roman" w:eastAsia="宋体" w:cs="Times New Roman"/>
        </w:rPr>
        <w:t>adequate [adj.] 足够的/适当的/充分的 | 搭配: adequate supply</w:t>
      </w:r>
    </w:p>
    <w:p w14:paraId="0C793AF2">
      <w:pPr>
        <w:ind w:left="280"/>
        <w:rPr>
          <w:rFonts w:hint="default" w:ascii="Times New Roman" w:hAnsi="Times New Roman" w:eastAsia="宋体" w:cs="Times New Roman"/>
        </w:rPr>
      </w:pPr>
      <w:r>
        <w:rPr>
          <w:rFonts w:hint="default" w:ascii="Times New Roman" w:hAnsi="Times New Roman" w:eastAsia="宋体" w:cs="Times New Roman"/>
        </w:rPr>
        <w:t>例: Ensure an adequate supply of water during germination. (确保发芽期间有充足的供水)</w:t>
      </w:r>
    </w:p>
    <w:p w14:paraId="4D377911">
      <w:pPr>
        <w:ind w:left="280"/>
        <w:rPr>
          <w:rFonts w:hint="default" w:ascii="Times New Roman" w:hAnsi="Times New Roman" w:eastAsia="宋体" w:cs="Times New Roman"/>
        </w:rPr>
      </w:pPr>
      <w:r>
        <w:rPr>
          <w:rFonts w:hint="default" w:ascii="Times New Roman" w:hAnsi="Times New Roman" w:eastAsia="宋体" w:cs="Times New Roman"/>
        </w:rPr>
        <w:t>adjacent [adj.] 邻近的/毗邻的/相邻的 | 搭配: adjacent to</w:t>
      </w:r>
    </w:p>
    <w:p w14:paraId="72817E4B">
      <w:pPr>
        <w:ind w:left="280"/>
        <w:rPr>
          <w:rFonts w:hint="default" w:ascii="Times New Roman" w:hAnsi="Times New Roman" w:eastAsia="宋体" w:cs="Times New Roman"/>
        </w:rPr>
      </w:pPr>
      <w:r>
        <w:rPr>
          <w:rFonts w:hint="default" w:ascii="Times New Roman" w:hAnsi="Times New Roman" w:eastAsia="宋体" w:cs="Times New Roman"/>
        </w:rPr>
        <w:t>例: The gene is located adjacent to the promoter. (该基因位于启动子附近)</w:t>
      </w:r>
    </w:p>
    <w:p w14:paraId="11409EE4">
      <w:pPr>
        <w:ind w:left="280"/>
        <w:rPr>
          <w:rFonts w:hint="default" w:ascii="Times New Roman" w:hAnsi="Times New Roman" w:eastAsia="宋体" w:cs="Times New Roman"/>
        </w:rPr>
      </w:pPr>
      <w:r>
        <w:rPr>
          <w:rFonts w:hint="default" w:ascii="Times New Roman" w:hAnsi="Times New Roman" w:eastAsia="宋体" w:cs="Times New Roman"/>
        </w:rPr>
        <w:t>adjust [v.] 调整/调节/适应 | 搭配: adjust for</w:t>
      </w:r>
    </w:p>
    <w:p w14:paraId="122E6214">
      <w:pPr>
        <w:ind w:left="280"/>
        <w:rPr>
          <w:rFonts w:hint="default" w:ascii="Times New Roman" w:hAnsi="Times New Roman" w:eastAsia="宋体" w:cs="Times New Roman"/>
        </w:rPr>
      </w:pPr>
      <w:r>
        <w:rPr>
          <w:rFonts w:hint="default" w:ascii="Times New Roman" w:hAnsi="Times New Roman" w:eastAsia="宋体" w:cs="Times New Roman"/>
        </w:rPr>
        <w:t>例: Adjust the pH to 7.0 before adding the enzyme. (加入酶之前将pH调至7.0)</w:t>
      </w:r>
    </w:p>
    <w:p w14:paraId="21010C35">
      <w:pPr>
        <w:ind w:left="280"/>
        <w:rPr>
          <w:rFonts w:hint="default" w:ascii="Times New Roman" w:hAnsi="Times New Roman" w:eastAsia="宋体" w:cs="Times New Roman"/>
        </w:rPr>
      </w:pPr>
      <w:r>
        <w:rPr>
          <w:rFonts w:hint="default" w:ascii="Times New Roman" w:hAnsi="Times New Roman" w:eastAsia="宋体" w:cs="Times New Roman"/>
        </w:rPr>
        <w:t>administrate [v.] 管理/执行/施行 | 搭配: administer a test</w:t>
      </w:r>
    </w:p>
    <w:p w14:paraId="6E4E52EB">
      <w:pPr>
        <w:ind w:left="280"/>
        <w:rPr>
          <w:rFonts w:hint="default" w:ascii="Times New Roman" w:hAnsi="Times New Roman" w:eastAsia="宋体" w:cs="Times New Roman"/>
        </w:rPr>
      </w:pPr>
      <w:r>
        <w:rPr>
          <w:rFonts w:hint="default" w:ascii="Times New Roman" w:hAnsi="Times New Roman" w:eastAsia="宋体" w:cs="Times New Roman"/>
        </w:rPr>
        <w:t>例: The survey was administered to all participants. (调查对所有参与者进行了施测)</w:t>
      </w:r>
    </w:p>
    <w:p w14:paraId="6DA73F3A">
      <w:pPr>
        <w:ind w:left="280"/>
        <w:rPr>
          <w:rFonts w:hint="default" w:ascii="Times New Roman" w:hAnsi="Times New Roman" w:eastAsia="宋体" w:cs="Times New Roman"/>
        </w:rPr>
      </w:pPr>
      <w:r>
        <w:rPr>
          <w:rFonts w:hint="default" w:ascii="Times New Roman" w:hAnsi="Times New Roman" w:eastAsia="宋体" w:cs="Times New Roman"/>
        </w:rPr>
        <w:t>adult [n./adj.] 成年人/成体/成熟的 | 搭配: adult plant</w:t>
      </w:r>
    </w:p>
    <w:p w14:paraId="58C5725D">
      <w:pPr>
        <w:ind w:left="280"/>
        <w:rPr>
          <w:rFonts w:hint="default" w:ascii="Times New Roman" w:hAnsi="Times New Roman" w:eastAsia="宋体" w:cs="Times New Roman"/>
        </w:rPr>
      </w:pPr>
      <w:r>
        <w:rPr>
          <w:rFonts w:hint="default" w:ascii="Times New Roman" w:hAnsi="Times New Roman" w:eastAsia="宋体" w:cs="Times New Roman"/>
        </w:rPr>
        <w:t>例: Adult plants show higher drought tolerance. (成熟植株表现出更高的耐旱性)</w:t>
      </w:r>
    </w:p>
    <w:p w14:paraId="72B4A80E">
      <w:pPr>
        <w:ind w:left="280"/>
        <w:rPr>
          <w:rFonts w:hint="default" w:ascii="Times New Roman" w:hAnsi="Times New Roman" w:eastAsia="宋体" w:cs="Times New Roman"/>
        </w:rPr>
      </w:pPr>
      <w:r>
        <w:rPr>
          <w:rFonts w:hint="default" w:ascii="Times New Roman" w:hAnsi="Times New Roman" w:eastAsia="宋体" w:cs="Times New Roman"/>
        </w:rPr>
        <w:t>advocate [v./n.] 提倡/主张/拥护者 | 搭配: advocate for</w:t>
      </w:r>
    </w:p>
    <w:p w14:paraId="03B7F5DF">
      <w:pPr>
        <w:ind w:left="280"/>
        <w:rPr>
          <w:rFonts w:hint="default" w:ascii="Times New Roman" w:hAnsi="Times New Roman" w:eastAsia="宋体" w:cs="Times New Roman"/>
        </w:rPr>
      </w:pPr>
      <w:r>
        <w:rPr>
          <w:rFonts w:hint="default" w:ascii="Times New Roman" w:hAnsi="Times New Roman" w:eastAsia="宋体" w:cs="Times New Roman"/>
        </w:rPr>
        <w:t>例: Many scientists advocate for sustainable agriculture. (许多科学家提倡可持续农业)</w:t>
      </w:r>
    </w:p>
    <w:p w14:paraId="33C98F1B">
      <w:pPr>
        <w:ind w:left="280"/>
        <w:rPr>
          <w:rFonts w:hint="default" w:ascii="Times New Roman" w:hAnsi="Times New Roman" w:eastAsia="宋体" w:cs="Times New Roman"/>
        </w:rPr>
      </w:pPr>
      <w:r>
        <w:rPr>
          <w:rFonts w:hint="default" w:ascii="Times New Roman" w:hAnsi="Times New Roman" w:eastAsia="宋体" w:cs="Times New Roman"/>
        </w:rPr>
        <w:t>affect [v.] 影响/感动/侵袭 | 搭配: adversely affect</w:t>
      </w:r>
    </w:p>
    <w:p w14:paraId="35C3A24F">
      <w:pPr>
        <w:ind w:left="280"/>
        <w:rPr>
          <w:rFonts w:hint="default" w:ascii="Times New Roman" w:hAnsi="Times New Roman" w:eastAsia="宋体" w:cs="Times New Roman"/>
        </w:rPr>
      </w:pPr>
      <w:r>
        <w:rPr>
          <w:rFonts w:hint="default" w:ascii="Times New Roman" w:hAnsi="Times New Roman" w:eastAsia="宋体" w:cs="Times New Roman"/>
        </w:rPr>
        <w:t>例: High temperatures adversely affect pollen viability. (高温对花粉活力产生不利影响)</w:t>
      </w:r>
    </w:p>
    <w:p w14:paraId="6033F5BD">
      <w:pPr>
        <w:ind w:left="280"/>
        <w:rPr>
          <w:rFonts w:hint="default" w:ascii="Times New Roman" w:hAnsi="Times New Roman" w:eastAsia="宋体" w:cs="Times New Roman"/>
        </w:rPr>
      </w:pPr>
      <w:r>
        <w:rPr>
          <w:rFonts w:hint="default" w:ascii="Times New Roman" w:hAnsi="Times New Roman" w:eastAsia="宋体" w:cs="Times New Roman"/>
        </w:rPr>
        <w:t>aggregate [v./n./adj.] 聚集/合计/聚合体 | 搭配: soil aggregate</w:t>
      </w:r>
    </w:p>
    <w:p w14:paraId="033DD8A6">
      <w:pPr>
        <w:ind w:left="280"/>
        <w:rPr>
          <w:rFonts w:hint="default" w:ascii="Times New Roman" w:hAnsi="Times New Roman" w:eastAsia="宋体" w:cs="Times New Roman"/>
        </w:rPr>
      </w:pPr>
      <w:r>
        <w:rPr>
          <w:rFonts w:hint="default" w:ascii="Times New Roman" w:hAnsi="Times New Roman" w:eastAsia="宋体" w:cs="Times New Roman"/>
        </w:rPr>
        <w:t>例: Soil aggregate stability is important for water retention. (土壤团聚体稳定性对保水很重要)</w:t>
      </w:r>
    </w:p>
    <w:p w14:paraId="48BB056A">
      <w:pPr>
        <w:ind w:left="280"/>
        <w:rPr>
          <w:rFonts w:hint="default" w:ascii="Times New Roman" w:hAnsi="Times New Roman" w:eastAsia="宋体" w:cs="Times New Roman"/>
        </w:rPr>
      </w:pPr>
      <w:r>
        <w:rPr>
          <w:rFonts w:hint="default" w:ascii="Times New Roman" w:hAnsi="Times New Roman" w:eastAsia="宋体" w:cs="Times New Roman"/>
        </w:rPr>
        <w:t>aid [n./v.] 帮助/援助/辅助 | 搭配: with the aid of</w:t>
      </w:r>
    </w:p>
    <w:p w14:paraId="4A6CDC48">
      <w:pPr>
        <w:ind w:left="280"/>
        <w:rPr>
          <w:rFonts w:hint="default" w:ascii="Times New Roman" w:hAnsi="Times New Roman" w:eastAsia="宋体" w:cs="Times New Roman"/>
        </w:rPr>
      </w:pPr>
      <w:r>
        <w:rPr>
          <w:rFonts w:hint="default" w:ascii="Times New Roman" w:hAnsi="Times New Roman" w:eastAsia="宋体" w:cs="Times New Roman"/>
        </w:rPr>
        <w:t>例: With the aid of modern technology, breeding has accelerated. (借助现代技术，育种已经加速)</w:t>
      </w:r>
    </w:p>
    <w:p w14:paraId="624A4F9F">
      <w:pPr>
        <w:ind w:left="280"/>
        <w:rPr>
          <w:rFonts w:hint="default" w:ascii="Times New Roman" w:hAnsi="Times New Roman" w:eastAsia="宋体" w:cs="Times New Roman"/>
        </w:rPr>
      </w:pPr>
      <w:r>
        <w:rPr>
          <w:rFonts w:hint="default" w:ascii="Times New Roman" w:hAnsi="Times New Roman" w:eastAsia="宋体" w:cs="Times New Roman"/>
        </w:rPr>
        <w:t>albeit [conj.] 虽然/尽管/即使 | 搭配: albeit slowly</w:t>
      </w:r>
    </w:p>
    <w:p w14:paraId="2182287E">
      <w:pPr>
        <w:ind w:left="280"/>
        <w:rPr>
          <w:rFonts w:hint="default" w:ascii="Times New Roman" w:hAnsi="Times New Roman" w:eastAsia="宋体" w:cs="Times New Roman"/>
        </w:rPr>
      </w:pPr>
      <w:r>
        <w:rPr>
          <w:rFonts w:hint="default" w:ascii="Times New Roman" w:hAnsi="Times New Roman" w:eastAsia="宋体" w:cs="Times New Roman"/>
        </w:rPr>
        <w:t>例: Progress is being made, albeit slowly. (正在取得进展，虽然比较缓慢)</w:t>
      </w:r>
    </w:p>
    <w:p w14:paraId="057FA1D7">
      <w:pPr>
        <w:ind w:left="280"/>
        <w:rPr>
          <w:rFonts w:hint="default" w:ascii="Times New Roman" w:hAnsi="Times New Roman" w:eastAsia="宋体" w:cs="Times New Roman"/>
        </w:rPr>
      </w:pPr>
      <w:r>
        <w:rPr>
          <w:rFonts w:hint="default" w:ascii="Times New Roman" w:hAnsi="Times New Roman" w:eastAsia="宋体" w:cs="Times New Roman"/>
        </w:rPr>
        <w:t>allocate [v.] 分配/划拨/指派 | 搭配: allocate resources</w:t>
      </w:r>
    </w:p>
    <w:p w14:paraId="05223AD6">
      <w:pPr>
        <w:ind w:left="280"/>
        <w:rPr>
          <w:rFonts w:hint="default" w:ascii="Times New Roman" w:hAnsi="Times New Roman" w:eastAsia="宋体" w:cs="Times New Roman"/>
        </w:rPr>
      </w:pPr>
      <w:r>
        <w:rPr>
          <w:rFonts w:hint="default" w:ascii="Times New Roman" w:hAnsi="Times New Roman" w:eastAsia="宋体" w:cs="Times New Roman"/>
        </w:rPr>
        <w:t>例: We need to allocate more resources to this project. (我们需要为该项目分配更多资源)</w:t>
      </w:r>
    </w:p>
    <w:p w14:paraId="4ADB5D24">
      <w:pPr>
        <w:ind w:left="280"/>
        <w:rPr>
          <w:rFonts w:hint="default" w:ascii="Times New Roman" w:hAnsi="Times New Roman" w:eastAsia="宋体" w:cs="Times New Roman"/>
        </w:rPr>
      </w:pPr>
      <w:r>
        <w:rPr>
          <w:rFonts w:hint="default" w:ascii="Times New Roman" w:hAnsi="Times New Roman" w:eastAsia="宋体" w:cs="Times New Roman"/>
        </w:rPr>
        <w:t>alter [v.] 改变/修改/变更 | 搭配: alter the outcome</w:t>
      </w:r>
    </w:p>
    <w:p w14:paraId="68CB574F">
      <w:pPr>
        <w:ind w:left="280"/>
        <w:rPr>
          <w:rFonts w:hint="default" w:ascii="Times New Roman" w:hAnsi="Times New Roman" w:eastAsia="宋体" w:cs="Times New Roman"/>
        </w:rPr>
      </w:pPr>
      <w:r>
        <w:rPr>
          <w:rFonts w:hint="default" w:ascii="Times New Roman" w:hAnsi="Times New Roman" w:eastAsia="宋体" w:cs="Times New Roman"/>
        </w:rPr>
        <w:t>例: Changing one variable can alter the entire outcome. (改变一个变量可以改变整个结果)</w:t>
      </w:r>
    </w:p>
    <w:p w14:paraId="4F4FCED1">
      <w:pPr>
        <w:ind w:left="280"/>
        <w:rPr>
          <w:rFonts w:hint="default" w:ascii="Times New Roman" w:hAnsi="Times New Roman" w:eastAsia="宋体" w:cs="Times New Roman"/>
        </w:rPr>
      </w:pPr>
      <w:r>
        <w:rPr>
          <w:rFonts w:hint="default" w:ascii="Times New Roman" w:hAnsi="Times New Roman" w:eastAsia="宋体" w:cs="Times New Roman"/>
        </w:rPr>
        <w:t>alternative [adj./n.] 替代的/备选的/替代方案 | 搭配: alternative approach</w:t>
      </w:r>
    </w:p>
    <w:p w14:paraId="76862B05">
      <w:pPr>
        <w:ind w:left="280"/>
        <w:rPr>
          <w:rFonts w:hint="default" w:ascii="Times New Roman" w:hAnsi="Times New Roman" w:eastAsia="宋体" w:cs="Times New Roman"/>
        </w:rPr>
      </w:pPr>
      <w:r>
        <w:rPr>
          <w:rFonts w:hint="default" w:ascii="Times New Roman" w:hAnsi="Times New Roman" w:eastAsia="宋体" w:cs="Times New Roman"/>
        </w:rPr>
        <w:t>例: An alternative approach is to use marker-assisted selection. (另一种方法是使用标记辅助选择)</w:t>
      </w:r>
    </w:p>
    <w:p w14:paraId="6E29F278">
      <w:pPr>
        <w:ind w:left="280"/>
        <w:rPr>
          <w:rFonts w:hint="default" w:ascii="Times New Roman" w:hAnsi="Times New Roman" w:eastAsia="宋体" w:cs="Times New Roman"/>
        </w:rPr>
      </w:pPr>
      <w:r>
        <w:rPr>
          <w:rFonts w:hint="default" w:ascii="Times New Roman" w:hAnsi="Times New Roman" w:eastAsia="宋体" w:cs="Times New Roman"/>
        </w:rPr>
        <w:t>ambiguous [adj.] 模糊的/不明确的/歧义的 | 搭配: ambiguous results</w:t>
      </w:r>
    </w:p>
    <w:p w14:paraId="2BF0972F">
      <w:pPr>
        <w:ind w:left="280"/>
        <w:rPr>
          <w:rFonts w:hint="default" w:ascii="Times New Roman" w:hAnsi="Times New Roman" w:eastAsia="宋体" w:cs="Times New Roman"/>
        </w:rPr>
      </w:pPr>
      <w:r>
        <w:rPr>
          <w:rFonts w:hint="default" w:ascii="Times New Roman" w:hAnsi="Times New Roman" w:eastAsia="宋体" w:cs="Times New Roman"/>
        </w:rPr>
        <w:t>例: The results were ambiguous and require further investigation. (结果模糊不清，需要进一步调查)</w:t>
      </w:r>
    </w:p>
    <w:p w14:paraId="57F717B1">
      <w:pPr>
        <w:ind w:left="280"/>
        <w:rPr>
          <w:rFonts w:hint="default" w:ascii="Times New Roman" w:hAnsi="Times New Roman" w:eastAsia="宋体" w:cs="Times New Roman"/>
        </w:rPr>
      </w:pPr>
      <w:r>
        <w:rPr>
          <w:rFonts w:hint="default" w:ascii="Times New Roman" w:hAnsi="Times New Roman" w:eastAsia="宋体" w:cs="Times New Roman"/>
        </w:rPr>
        <w:t>amend [v.] 修订/修改/改善 | 搭配: amend the protocol</w:t>
      </w:r>
    </w:p>
    <w:p w14:paraId="61A3DC78">
      <w:pPr>
        <w:ind w:left="280"/>
        <w:rPr>
          <w:rFonts w:hint="default" w:ascii="Times New Roman" w:hAnsi="Times New Roman" w:eastAsia="宋体" w:cs="Times New Roman"/>
        </w:rPr>
      </w:pPr>
      <w:r>
        <w:rPr>
          <w:rFonts w:hint="default" w:ascii="Times New Roman" w:hAnsi="Times New Roman" w:eastAsia="宋体" w:cs="Times New Roman"/>
        </w:rPr>
        <w:t>例: We amended the protocol to improve efficiency. (我们修订了方案以提高效率)</w:t>
      </w:r>
    </w:p>
    <w:p w14:paraId="6811CD2D">
      <w:pPr>
        <w:ind w:left="280"/>
        <w:rPr>
          <w:rFonts w:hint="default" w:ascii="Times New Roman" w:hAnsi="Times New Roman" w:eastAsia="宋体" w:cs="Times New Roman"/>
        </w:rPr>
      </w:pPr>
      <w:r>
        <w:rPr>
          <w:rFonts w:hint="default" w:ascii="Times New Roman" w:hAnsi="Times New Roman" w:eastAsia="宋体" w:cs="Times New Roman"/>
        </w:rPr>
        <w:t>analogy [n.] 类比/比喻/相似 | 搭配: draw an analogy</w:t>
      </w:r>
    </w:p>
    <w:p w14:paraId="2979224C">
      <w:pPr>
        <w:ind w:left="280"/>
        <w:rPr>
          <w:rFonts w:hint="default" w:ascii="Times New Roman" w:hAnsi="Times New Roman" w:eastAsia="宋体" w:cs="Times New Roman"/>
        </w:rPr>
      </w:pPr>
      <w:r>
        <w:rPr>
          <w:rFonts w:hint="default" w:ascii="Times New Roman" w:hAnsi="Times New Roman" w:eastAsia="宋体" w:cs="Times New Roman"/>
        </w:rPr>
        <w:t>例: One can draw an analogy between gene networks and electrical circuits. (可以将基因网络类比为电路)</w:t>
      </w:r>
    </w:p>
    <w:p w14:paraId="7E63D3E2">
      <w:pPr>
        <w:ind w:left="280"/>
        <w:rPr>
          <w:rFonts w:hint="default" w:ascii="Times New Roman" w:hAnsi="Times New Roman" w:eastAsia="宋体" w:cs="Times New Roman"/>
        </w:rPr>
      </w:pPr>
      <w:r>
        <w:rPr>
          <w:rFonts w:hint="default" w:ascii="Times New Roman" w:hAnsi="Times New Roman" w:eastAsia="宋体" w:cs="Times New Roman"/>
        </w:rPr>
        <w:t>annual [adj.] 每年的/年度的/一年生的 | 搭配: annual rainfall</w:t>
      </w:r>
    </w:p>
    <w:p w14:paraId="72529F1A">
      <w:pPr>
        <w:ind w:left="280"/>
        <w:rPr>
          <w:rFonts w:hint="default" w:ascii="Times New Roman" w:hAnsi="Times New Roman" w:eastAsia="宋体" w:cs="Times New Roman"/>
        </w:rPr>
      </w:pPr>
      <w:r>
        <w:rPr>
          <w:rFonts w:hint="default" w:ascii="Times New Roman" w:hAnsi="Times New Roman" w:eastAsia="宋体" w:cs="Times New Roman"/>
        </w:rPr>
        <w:t>例: Annual rainfall in this region is approximately 800 mm. (该地区的年降雨量约为800毫米)</w:t>
      </w:r>
    </w:p>
    <w:p w14:paraId="658EC3B9">
      <w:pPr>
        <w:ind w:left="280"/>
        <w:rPr>
          <w:rFonts w:hint="default" w:ascii="Times New Roman" w:hAnsi="Times New Roman" w:eastAsia="宋体" w:cs="Times New Roman"/>
        </w:rPr>
      </w:pPr>
      <w:r>
        <w:rPr>
          <w:rFonts w:hint="default" w:ascii="Times New Roman" w:hAnsi="Times New Roman" w:eastAsia="宋体" w:cs="Times New Roman"/>
        </w:rPr>
        <w:t>anticipate [v.] 预期/预料/期待 | 搭配: anticipate that</w:t>
      </w:r>
    </w:p>
    <w:p w14:paraId="65494CBE">
      <w:pPr>
        <w:ind w:left="280"/>
        <w:rPr>
          <w:rFonts w:hint="default" w:ascii="Times New Roman" w:hAnsi="Times New Roman" w:eastAsia="宋体" w:cs="Times New Roman"/>
        </w:rPr>
      </w:pPr>
      <w:r>
        <w:rPr>
          <w:rFonts w:hint="default" w:ascii="Times New Roman" w:hAnsi="Times New Roman" w:eastAsia="宋体" w:cs="Times New Roman"/>
        </w:rPr>
        <w:t>例: We anticipate that yields will increase by 10%. (我们预期产量将增加10%)</w:t>
      </w:r>
    </w:p>
    <w:p w14:paraId="7B114930">
      <w:pPr>
        <w:ind w:left="280"/>
        <w:rPr>
          <w:rFonts w:hint="default" w:ascii="Times New Roman" w:hAnsi="Times New Roman" w:eastAsia="宋体" w:cs="Times New Roman"/>
        </w:rPr>
      </w:pPr>
      <w:r>
        <w:rPr>
          <w:rFonts w:hint="default" w:ascii="Times New Roman" w:hAnsi="Times New Roman" w:eastAsia="宋体" w:cs="Times New Roman"/>
        </w:rPr>
        <w:t>apparent [adj.] 明显的/表面上的/显然的 | 搭配: become apparent</w:t>
      </w:r>
    </w:p>
    <w:p w14:paraId="5F632960">
      <w:pPr>
        <w:ind w:left="280"/>
        <w:rPr>
          <w:rFonts w:hint="default" w:ascii="Times New Roman" w:hAnsi="Times New Roman" w:eastAsia="宋体" w:cs="Times New Roman"/>
        </w:rPr>
      </w:pPr>
      <w:r>
        <w:rPr>
          <w:rFonts w:hint="default" w:ascii="Times New Roman" w:hAnsi="Times New Roman" w:eastAsia="宋体" w:cs="Times New Roman"/>
        </w:rPr>
        <w:t>例: The effect became apparent after two weeks. (效果在两周后变得明显)</w:t>
      </w:r>
    </w:p>
    <w:p w14:paraId="3C59C15B">
      <w:pPr>
        <w:ind w:left="280"/>
        <w:rPr>
          <w:rFonts w:hint="default" w:ascii="Times New Roman" w:hAnsi="Times New Roman" w:eastAsia="宋体" w:cs="Times New Roman"/>
        </w:rPr>
      </w:pPr>
      <w:r>
        <w:rPr>
          <w:rFonts w:hint="default" w:ascii="Times New Roman" w:hAnsi="Times New Roman" w:eastAsia="宋体" w:cs="Times New Roman"/>
        </w:rPr>
        <w:t>append [v.] 附加/添加/附录 | 搭配: see appendix</w:t>
      </w:r>
    </w:p>
    <w:p w14:paraId="4672F268">
      <w:pPr>
        <w:ind w:left="280"/>
        <w:rPr>
          <w:rFonts w:hint="default" w:ascii="Times New Roman" w:hAnsi="Times New Roman" w:eastAsia="宋体" w:cs="Times New Roman"/>
        </w:rPr>
      </w:pPr>
      <w:r>
        <w:rPr>
          <w:rFonts w:hint="default" w:ascii="Times New Roman" w:hAnsi="Times New Roman" w:eastAsia="宋体" w:cs="Times New Roman"/>
        </w:rPr>
        <w:t>例: Detailed methods are appended to the report. (详细方法附在报告后面)</w:t>
      </w:r>
    </w:p>
    <w:p w14:paraId="0CE07587">
      <w:pPr>
        <w:ind w:left="280"/>
        <w:rPr>
          <w:rFonts w:hint="default" w:ascii="Times New Roman" w:hAnsi="Times New Roman" w:eastAsia="宋体" w:cs="Times New Roman"/>
        </w:rPr>
      </w:pPr>
      <w:r>
        <w:rPr>
          <w:rFonts w:hint="default" w:ascii="Times New Roman" w:hAnsi="Times New Roman" w:eastAsia="宋体" w:cs="Times New Roman"/>
        </w:rPr>
        <w:t>appreciate [v.] 理解/欣赏/感激 | 搭配: fully appreciate</w:t>
      </w:r>
    </w:p>
    <w:p w14:paraId="692442E8">
      <w:pPr>
        <w:ind w:left="280"/>
        <w:rPr>
          <w:rFonts w:hint="default" w:ascii="Times New Roman" w:hAnsi="Times New Roman" w:eastAsia="宋体" w:cs="Times New Roman"/>
        </w:rPr>
      </w:pPr>
      <w:r>
        <w:rPr>
          <w:rFonts w:hint="default" w:ascii="Times New Roman" w:hAnsi="Times New Roman" w:eastAsia="宋体" w:cs="Times New Roman"/>
        </w:rPr>
        <w:t>例: To fully appreciate the complexity, one must examine the data. (要充分理解其复杂性，必须检查数据)</w:t>
      </w:r>
    </w:p>
    <w:p w14:paraId="0114B4AA">
      <w:pPr>
        <w:ind w:left="280"/>
        <w:rPr>
          <w:rFonts w:hint="default" w:ascii="Times New Roman" w:hAnsi="Times New Roman" w:eastAsia="宋体" w:cs="Times New Roman"/>
        </w:rPr>
      </w:pPr>
      <w:r>
        <w:rPr>
          <w:rFonts w:hint="default" w:ascii="Times New Roman" w:hAnsi="Times New Roman" w:eastAsia="宋体" w:cs="Times New Roman"/>
        </w:rPr>
        <w:t>approach [n./v.] 方法/途径/接近 | 搭配: approach to solving</w:t>
      </w:r>
    </w:p>
    <w:p w14:paraId="67046CE4">
      <w:pPr>
        <w:ind w:left="280"/>
        <w:rPr>
          <w:rFonts w:hint="default" w:ascii="Times New Roman" w:hAnsi="Times New Roman" w:eastAsia="宋体" w:cs="Times New Roman"/>
        </w:rPr>
      </w:pPr>
      <w:r>
        <w:rPr>
          <w:rFonts w:hint="default" w:ascii="Times New Roman" w:hAnsi="Times New Roman" w:eastAsia="宋体" w:cs="Times New Roman"/>
        </w:rPr>
        <w:t>例: We need a systematic approach to solving this problem. (我们需要系统的方法来解决这个问题)</w:t>
      </w:r>
    </w:p>
    <w:p w14:paraId="6E0DB9C7">
      <w:pPr>
        <w:ind w:left="280"/>
        <w:rPr>
          <w:rFonts w:hint="default" w:ascii="Times New Roman" w:hAnsi="Times New Roman" w:eastAsia="宋体" w:cs="Times New Roman"/>
        </w:rPr>
      </w:pPr>
      <w:r>
        <w:rPr>
          <w:rFonts w:hint="default" w:ascii="Times New Roman" w:hAnsi="Times New Roman" w:eastAsia="宋体" w:cs="Times New Roman"/>
        </w:rPr>
        <w:t>appropriate (待补充释义)</w:t>
      </w:r>
    </w:p>
    <w:p w14:paraId="759B8F13">
      <w:pPr>
        <w:ind w:left="280"/>
        <w:rPr>
          <w:rFonts w:hint="default" w:ascii="Times New Roman" w:hAnsi="Times New Roman" w:eastAsia="宋体" w:cs="Times New Roman"/>
        </w:rPr>
      </w:pPr>
      <w:r>
        <w:rPr>
          <w:rFonts w:hint="default" w:ascii="Times New Roman" w:hAnsi="Times New Roman" w:eastAsia="宋体" w:cs="Times New Roman"/>
        </w:rPr>
        <w:t>approximate (待补充释义)</w:t>
      </w:r>
    </w:p>
    <w:p w14:paraId="434A5977">
      <w:pPr>
        <w:ind w:left="280"/>
        <w:rPr>
          <w:rFonts w:hint="default" w:ascii="Times New Roman" w:hAnsi="Times New Roman" w:eastAsia="宋体" w:cs="Times New Roman"/>
        </w:rPr>
      </w:pPr>
      <w:r>
        <w:rPr>
          <w:rFonts w:hint="default" w:ascii="Times New Roman" w:hAnsi="Times New Roman" w:eastAsia="宋体" w:cs="Times New Roman"/>
        </w:rPr>
        <w:t>arbitrary [adj.] 任意的/武断的/随机的 | 搭配: arbitrary threshold</w:t>
      </w:r>
    </w:p>
    <w:p w14:paraId="5EC22758">
      <w:pPr>
        <w:ind w:left="280"/>
        <w:rPr>
          <w:rFonts w:hint="default" w:ascii="Times New Roman" w:hAnsi="Times New Roman" w:eastAsia="宋体" w:cs="Times New Roman"/>
        </w:rPr>
      </w:pPr>
      <w:r>
        <w:rPr>
          <w:rFonts w:hint="default" w:ascii="Times New Roman" w:hAnsi="Times New Roman" w:eastAsia="宋体" w:cs="Times New Roman"/>
        </w:rPr>
        <w:t>例: The threshold of p&lt;0.05 is somewhat arbitrary. (p&lt;0.05的阈值有些任意)</w:t>
      </w:r>
    </w:p>
    <w:p w14:paraId="41427CAD">
      <w:pPr>
        <w:ind w:left="280"/>
        <w:rPr>
          <w:rFonts w:hint="default" w:ascii="Times New Roman" w:hAnsi="Times New Roman" w:eastAsia="宋体" w:cs="Times New Roman"/>
        </w:rPr>
      </w:pPr>
      <w:r>
        <w:rPr>
          <w:rFonts w:hint="default" w:ascii="Times New Roman" w:hAnsi="Times New Roman" w:eastAsia="宋体" w:cs="Times New Roman"/>
        </w:rPr>
        <w:t>aspect [n.] 方面/层面/外观 | 搭配: key aspect</w:t>
      </w:r>
    </w:p>
    <w:p w14:paraId="7B6AF20C">
      <w:pPr>
        <w:ind w:left="280"/>
        <w:rPr>
          <w:rFonts w:hint="default" w:ascii="Times New Roman" w:hAnsi="Times New Roman" w:eastAsia="宋体" w:cs="Times New Roman"/>
        </w:rPr>
      </w:pPr>
      <w:r>
        <w:rPr>
          <w:rFonts w:hint="default" w:ascii="Times New Roman" w:hAnsi="Times New Roman" w:eastAsia="宋体" w:cs="Times New Roman"/>
        </w:rPr>
        <w:t>例: Water management is a key aspect of crop production. (水分管理是作物生产的关键方面)</w:t>
      </w:r>
    </w:p>
    <w:p w14:paraId="108309D6">
      <w:pPr>
        <w:ind w:left="280"/>
        <w:rPr>
          <w:rFonts w:hint="default" w:ascii="Times New Roman" w:hAnsi="Times New Roman" w:eastAsia="宋体" w:cs="Times New Roman"/>
        </w:rPr>
      </w:pPr>
      <w:r>
        <w:rPr>
          <w:rFonts w:hint="default" w:ascii="Times New Roman" w:hAnsi="Times New Roman" w:eastAsia="宋体" w:cs="Times New Roman"/>
        </w:rPr>
        <w:t>assemble [v.] 组装/集合/装配 | 搭配: assemble the genome</w:t>
      </w:r>
    </w:p>
    <w:p w14:paraId="6B4D2876">
      <w:pPr>
        <w:ind w:left="280"/>
        <w:rPr>
          <w:rFonts w:hint="default" w:ascii="Times New Roman" w:hAnsi="Times New Roman" w:eastAsia="宋体" w:cs="Times New Roman"/>
        </w:rPr>
      </w:pPr>
      <w:r>
        <w:rPr>
          <w:rFonts w:hint="default" w:ascii="Times New Roman" w:hAnsi="Times New Roman" w:eastAsia="宋体" w:cs="Times New Roman"/>
        </w:rPr>
        <w:t>例: We assembled the genome using long-read sequencing. (我们使用长读长测序组装了基因组)</w:t>
      </w:r>
    </w:p>
    <w:p w14:paraId="240BE284">
      <w:pPr>
        <w:pStyle w:val="4"/>
        <w:rPr>
          <w:rFonts w:hint="default" w:ascii="Times New Roman" w:hAnsi="Times New Roman" w:eastAsia="宋体" w:cs="Times New Roman"/>
        </w:rPr>
      </w:pPr>
      <w:r>
        <w:rPr>
          <w:rFonts w:hint="default" w:ascii="Times New Roman" w:hAnsi="Times New Roman" w:eastAsia="宋体" w:cs="Times New Roman"/>
        </w:rPr>
        <w:t>Day 4-6: 学术高频词汇(91-180)</w:t>
      </w:r>
    </w:p>
    <w:p w14:paraId="1CD7EB80">
      <w:pPr>
        <w:ind w:left="280"/>
        <w:rPr>
          <w:rFonts w:hint="default" w:ascii="Times New Roman" w:hAnsi="Times New Roman" w:eastAsia="宋体" w:cs="Times New Roman"/>
        </w:rPr>
      </w:pPr>
      <w:r>
        <w:rPr>
          <w:rFonts w:hint="default" w:ascii="Times New Roman" w:hAnsi="Times New Roman" w:eastAsia="宋体" w:cs="Times New Roman"/>
        </w:rPr>
        <w:t>assess [v.] 评估/评定/估算 | 搭配: assess the impact</w:t>
      </w:r>
    </w:p>
    <w:p w14:paraId="100959F2">
      <w:pPr>
        <w:ind w:left="280"/>
        <w:rPr>
          <w:rFonts w:hint="default" w:ascii="Times New Roman" w:hAnsi="Times New Roman" w:eastAsia="宋体" w:cs="Times New Roman"/>
        </w:rPr>
      </w:pPr>
      <w:r>
        <w:rPr>
          <w:rFonts w:hint="default" w:ascii="Times New Roman" w:hAnsi="Times New Roman" w:eastAsia="宋体" w:cs="Times New Roman"/>
        </w:rPr>
        <w:t>例: We need to assess the impact of climate change. (我们需要评估气候变化的影响)</w:t>
      </w:r>
    </w:p>
    <w:p w14:paraId="7D0BA85A">
      <w:pPr>
        <w:ind w:left="280"/>
        <w:rPr>
          <w:rFonts w:hint="default" w:ascii="Times New Roman" w:hAnsi="Times New Roman" w:eastAsia="宋体" w:cs="Times New Roman"/>
        </w:rPr>
      </w:pPr>
      <w:r>
        <w:rPr>
          <w:rFonts w:hint="default" w:ascii="Times New Roman" w:hAnsi="Times New Roman" w:eastAsia="宋体" w:cs="Times New Roman"/>
        </w:rPr>
        <w:t>assign [v.] 分配/指派/指定 | 搭配: assign to</w:t>
      </w:r>
    </w:p>
    <w:p w14:paraId="17D3B9CF">
      <w:pPr>
        <w:ind w:left="280"/>
        <w:rPr>
          <w:rFonts w:hint="default" w:ascii="Times New Roman" w:hAnsi="Times New Roman" w:eastAsia="宋体" w:cs="Times New Roman"/>
        </w:rPr>
      </w:pPr>
      <w:r>
        <w:rPr>
          <w:rFonts w:hint="default" w:ascii="Times New Roman" w:hAnsi="Times New Roman" w:eastAsia="宋体" w:cs="Times New Roman"/>
        </w:rPr>
        <w:t>例: Each sample was assigned a unique identifier. (每个样本被分配了唯一标识符)</w:t>
      </w:r>
    </w:p>
    <w:p w14:paraId="3DADC366">
      <w:pPr>
        <w:ind w:left="280"/>
        <w:rPr>
          <w:rFonts w:hint="default" w:ascii="Times New Roman" w:hAnsi="Times New Roman" w:eastAsia="宋体" w:cs="Times New Roman"/>
        </w:rPr>
      </w:pPr>
      <w:r>
        <w:rPr>
          <w:rFonts w:hint="default" w:ascii="Times New Roman" w:hAnsi="Times New Roman" w:eastAsia="宋体" w:cs="Times New Roman"/>
        </w:rPr>
        <w:t>assist [v.] 帮助/协助/辅助 | 搭配: assist in</w:t>
      </w:r>
    </w:p>
    <w:p w14:paraId="63C703E6">
      <w:pPr>
        <w:ind w:left="280"/>
        <w:rPr>
          <w:rFonts w:hint="default" w:ascii="Times New Roman" w:hAnsi="Times New Roman" w:eastAsia="宋体" w:cs="Times New Roman"/>
        </w:rPr>
      </w:pPr>
      <w:r>
        <w:rPr>
          <w:rFonts w:hint="default" w:ascii="Times New Roman" w:hAnsi="Times New Roman" w:eastAsia="宋体" w:cs="Times New Roman"/>
        </w:rPr>
        <w:t>例: Bioinformatics tools assist in data analysis. (生物信息学工具有助于数据分析)</w:t>
      </w:r>
    </w:p>
    <w:p w14:paraId="06EEA3D1">
      <w:pPr>
        <w:ind w:left="280"/>
        <w:rPr>
          <w:rFonts w:hint="default" w:ascii="Times New Roman" w:hAnsi="Times New Roman" w:eastAsia="宋体" w:cs="Times New Roman"/>
        </w:rPr>
      </w:pPr>
      <w:r>
        <w:rPr>
          <w:rFonts w:hint="default" w:ascii="Times New Roman" w:hAnsi="Times New Roman" w:eastAsia="宋体" w:cs="Times New Roman"/>
        </w:rPr>
        <w:t>assume [v.] 假设/承担/认为 | 搭配: assume that</w:t>
      </w:r>
    </w:p>
    <w:p w14:paraId="71057598">
      <w:pPr>
        <w:ind w:left="280"/>
        <w:rPr>
          <w:rFonts w:hint="default" w:ascii="Times New Roman" w:hAnsi="Times New Roman" w:eastAsia="宋体" w:cs="Times New Roman"/>
        </w:rPr>
      </w:pPr>
      <w:r>
        <w:rPr>
          <w:rFonts w:hint="default" w:ascii="Times New Roman" w:hAnsi="Times New Roman" w:eastAsia="宋体" w:cs="Times New Roman"/>
        </w:rPr>
        <w:t>例: We assume that the sample is representative. (我们假设样本具有代表性)</w:t>
      </w:r>
    </w:p>
    <w:p w14:paraId="28595026">
      <w:pPr>
        <w:ind w:left="280"/>
        <w:rPr>
          <w:rFonts w:hint="default" w:ascii="Times New Roman" w:hAnsi="Times New Roman" w:eastAsia="宋体" w:cs="Times New Roman"/>
        </w:rPr>
      </w:pPr>
      <w:r>
        <w:rPr>
          <w:rFonts w:hint="default" w:ascii="Times New Roman" w:hAnsi="Times New Roman" w:eastAsia="宋体" w:cs="Times New Roman"/>
        </w:rPr>
        <w:t>assure [v.] 确保/保证/使确信 | 搭配: assure quality</w:t>
      </w:r>
    </w:p>
    <w:p w14:paraId="60DF9C1B">
      <w:pPr>
        <w:ind w:left="280"/>
        <w:rPr>
          <w:rFonts w:hint="default" w:ascii="Times New Roman" w:hAnsi="Times New Roman" w:eastAsia="宋体" w:cs="Times New Roman"/>
        </w:rPr>
      </w:pPr>
      <w:r>
        <w:rPr>
          <w:rFonts w:hint="default" w:ascii="Times New Roman" w:hAnsi="Times New Roman" w:eastAsia="宋体" w:cs="Times New Roman"/>
        </w:rPr>
        <w:t>例: Quality control measures assure reliable results. (质量控制措施确保结果的可靠性)</w:t>
      </w:r>
    </w:p>
    <w:p w14:paraId="4C5EF6FD">
      <w:pPr>
        <w:ind w:left="280"/>
        <w:rPr>
          <w:rFonts w:hint="default" w:ascii="Times New Roman" w:hAnsi="Times New Roman" w:eastAsia="宋体" w:cs="Times New Roman"/>
        </w:rPr>
      </w:pPr>
      <w:r>
        <w:rPr>
          <w:rFonts w:hint="default" w:ascii="Times New Roman" w:hAnsi="Times New Roman" w:eastAsia="宋体" w:cs="Times New Roman"/>
        </w:rPr>
        <w:t>attach [v.] 附着/连接/附加 | 搭配: attach to</w:t>
      </w:r>
    </w:p>
    <w:p w14:paraId="6FF6177A">
      <w:pPr>
        <w:ind w:left="280"/>
        <w:rPr>
          <w:rFonts w:hint="default" w:ascii="Times New Roman" w:hAnsi="Times New Roman" w:eastAsia="宋体" w:cs="Times New Roman"/>
        </w:rPr>
      </w:pPr>
      <w:r>
        <w:rPr>
          <w:rFonts w:hint="default" w:ascii="Times New Roman" w:hAnsi="Times New Roman" w:eastAsia="宋体" w:cs="Times New Roman"/>
        </w:rPr>
        <w:t>例: The antibody attaches to the specific antigen. (抗体附着于特定抗原)</w:t>
      </w:r>
    </w:p>
    <w:p w14:paraId="5CC61454">
      <w:pPr>
        <w:ind w:left="280"/>
        <w:rPr>
          <w:rFonts w:hint="default" w:ascii="Times New Roman" w:hAnsi="Times New Roman" w:eastAsia="宋体" w:cs="Times New Roman"/>
        </w:rPr>
      </w:pPr>
      <w:r>
        <w:rPr>
          <w:rFonts w:hint="default" w:ascii="Times New Roman" w:hAnsi="Times New Roman" w:eastAsia="宋体" w:cs="Times New Roman"/>
        </w:rPr>
        <w:t>attain [v.] 达到/获得/实现 | 搭配: attain a level</w:t>
      </w:r>
    </w:p>
    <w:p w14:paraId="007DA92E">
      <w:pPr>
        <w:ind w:left="280"/>
        <w:rPr>
          <w:rFonts w:hint="default" w:ascii="Times New Roman" w:hAnsi="Times New Roman" w:eastAsia="宋体" w:cs="Times New Roman"/>
        </w:rPr>
      </w:pPr>
      <w:r>
        <w:rPr>
          <w:rFonts w:hint="default" w:ascii="Times New Roman" w:hAnsi="Times New Roman" w:eastAsia="宋体" w:cs="Times New Roman"/>
        </w:rPr>
        <w:t>例: The plant attained full height within 60 days. (植物在60天内达到最大高度)</w:t>
      </w:r>
    </w:p>
    <w:p w14:paraId="26EA7DB4">
      <w:pPr>
        <w:ind w:left="280"/>
        <w:rPr>
          <w:rFonts w:hint="default" w:ascii="Times New Roman" w:hAnsi="Times New Roman" w:eastAsia="宋体" w:cs="Times New Roman"/>
        </w:rPr>
      </w:pPr>
      <w:r>
        <w:rPr>
          <w:rFonts w:hint="default" w:ascii="Times New Roman" w:hAnsi="Times New Roman" w:eastAsia="宋体" w:cs="Times New Roman"/>
        </w:rPr>
        <w:t>attitude [n.] 态度/看法/姿态 | 搭配: positive attitude</w:t>
      </w:r>
    </w:p>
    <w:p w14:paraId="385DAAE9">
      <w:pPr>
        <w:ind w:left="280"/>
        <w:rPr>
          <w:rFonts w:hint="default" w:ascii="Times New Roman" w:hAnsi="Times New Roman" w:eastAsia="宋体" w:cs="Times New Roman"/>
        </w:rPr>
      </w:pPr>
      <w:r>
        <w:rPr>
          <w:rFonts w:hint="default" w:ascii="Times New Roman" w:hAnsi="Times New Roman" w:eastAsia="宋体" w:cs="Times New Roman"/>
        </w:rPr>
        <w:t>例: A positive attitude toward science is essential. (对科学的积极态度至关重要)</w:t>
      </w:r>
    </w:p>
    <w:p w14:paraId="20E6917A">
      <w:pPr>
        <w:ind w:left="280"/>
        <w:rPr>
          <w:rFonts w:hint="default" w:ascii="Times New Roman" w:hAnsi="Times New Roman" w:eastAsia="宋体" w:cs="Times New Roman"/>
        </w:rPr>
      </w:pPr>
      <w:r>
        <w:rPr>
          <w:rFonts w:hint="default" w:ascii="Times New Roman" w:hAnsi="Times New Roman" w:eastAsia="宋体" w:cs="Times New Roman"/>
        </w:rPr>
        <w:t>attribute [v./n.] 归因于/属性/特征 | 搭配: attribute to</w:t>
      </w:r>
    </w:p>
    <w:p w14:paraId="25324AB9">
      <w:pPr>
        <w:ind w:left="280"/>
        <w:rPr>
          <w:rFonts w:hint="default" w:ascii="Times New Roman" w:hAnsi="Times New Roman" w:eastAsia="宋体" w:cs="Times New Roman"/>
        </w:rPr>
      </w:pPr>
      <w:r>
        <w:rPr>
          <w:rFonts w:hint="default" w:ascii="Times New Roman" w:hAnsi="Times New Roman" w:eastAsia="宋体" w:cs="Times New Roman"/>
        </w:rPr>
        <w:t>例: We attribute this result to improved methodology. (我们将此结果归因于改进的方法学)</w:t>
      </w:r>
    </w:p>
    <w:p w14:paraId="5892F854">
      <w:pPr>
        <w:ind w:left="280"/>
        <w:rPr>
          <w:rFonts w:hint="default" w:ascii="Times New Roman" w:hAnsi="Times New Roman" w:eastAsia="宋体" w:cs="Times New Roman"/>
        </w:rPr>
      </w:pPr>
      <w:r>
        <w:rPr>
          <w:rFonts w:hint="default" w:ascii="Times New Roman" w:hAnsi="Times New Roman" w:eastAsia="宋体" w:cs="Times New Roman"/>
        </w:rPr>
        <w:t>author [n./v.] 作者/著者/撰写 | 搭配: lead author</w:t>
      </w:r>
    </w:p>
    <w:p w14:paraId="169E9D15">
      <w:pPr>
        <w:ind w:left="280"/>
        <w:rPr>
          <w:rFonts w:hint="default" w:ascii="Times New Roman" w:hAnsi="Times New Roman" w:eastAsia="宋体" w:cs="Times New Roman"/>
        </w:rPr>
      </w:pPr>
      <w:r>
        <w:rPr>
          <w:rFonts w:hint="default" w:ascii="Times New Roman" w:hAnsi="Times New Roman" w:eastAsia="宋体" w:cs="Times New Roman"/>
        </w:rPr>
        <w:t>例: The lead author designed the experiment. (第一作者设计了实验)</w:t>
      </w:r>
    </w:p>
    <w:p w14:paraId="60F1F94D">
      <w:pPr>
        <w:ind w:left="280"/>
        <w:rPr>
          <w:rFonts w:hint="default" w:ascii="Times New Roman" w:hAnsi="Times New Roman" w:eastAsia="宋体" w:cs="Times New Roman"/>
        </w:rPr>
      </w:pPr>
      <w:r>
        <w:rPr>
          <w:rFonts w:hint="default" w:ascii="Times New Roman" w:hAnsi="Times New Roman" w:eastAsia="宋体" w:cs="Times New Roman"/>
        </w:rPr>
        <w:t>automate [v.] 自动化/使自动/自动操作 | 搭配: fully automated</w:t>
      </w:r>
    </w:p>
    <w:p w14:paraId="7586E86E">
      <w:pPr>
        <w:ind w:left="280"/>
        <w:rPr>
          <w:rFonts w:hint="default" w:ascii="Times New Roman" w:hAnsi="Times New Roman" w:eastAsia="宋体" w:cs="Times New Roman"/>
        </w:rPr>
      </w:pPr>
      <w:r>
        <w:rPr>
          <w:rFonts w:hint="default" w:ascii="Times New Roman" w:hAnsi="Times New Roman" w:eastAsia="宋体" w:cs="Times New Roman"/>
        </w:rPr>
        <w:t>例: The process is now fully automated. (该过程现已完全自动化)</w:t>
      </w:r>
    </w:p>
    <w:p w14:paraId="517B356D">
      <w:pPr>
        <w:ind w:left="280"/>
        <w:rPr>
          <w:rFonts w:hint="default" w:ascii="Times New Roman" w:hAnsi="Times New Roman" w:eastAsia="宋体" w:cs="Times New Roman"/>
        </w:rPr>
      </w:pPr>
      <w:r>
        <w:rPr>
          <w:rFonts w:hint="default" w:ascii="Times New Roman" w:hAnsi="Times New Roman" w:eastAsia="宋体" w:cs="Times New Roman"/>
        </w:rPr>
        <w:t>aware [adj.] 意识到的/知道的/察觉的 | 搭配: be aware of</w:t>
      </w:r>
    </w:p>
    <w:p w14:paraId="3B63A081">
      <w:pPr>
        <w:ind w:left="280"/>
        <w:rPr>
          <w:rFonts w:hint="default" w:ascii="Times New Roman" w:hAnsi="Times New Roman" w:eastAsia="宋体" w:cs="Times New Roman"/>
        </w:rPr>
      </w:pPr>
      <w:r>
        <w:rPr>
          <w:rFonts w:hint="default" w:ascii="Times New Roman" w:hAnsi="Times New Roman" w:eastAsia="宋体" w:cs="Times New Roman"/>
        </w:rPr>
        <w:t>例: Researchers must be aware of potential bias. (研究人员必须意识到潜在的偏差)</w:t>
      </w:r>
    </w:p>
    <w:p w14:paraId="3C3DF84A">
      <w:pPr>
        <w:ind w:left="280"/>
        <w:rPr>
          <w:rFonts w:hint="default" w:ascii="Times New Roman" w:hAnsi="Times New Roman" w:eastAsia="宋体" w:cs="Times New Roman"/>
        </w:rPr>
      </w:pPr>
      <w:r>
        <w:rPr>
          <w:rFonts w:hint="default" w:ascii="Times New Roman" w:hAnsi="Times New Roman" w:eastAsia="宋体" w:cs="Times New Roman"/>
        </w:rPr>
        <w:t>behalf [n.] 代表/利益/方面 | 搭配: on behalf of</w:t>
      </w:r>
    </w:p>
    <w:p w14:paraId="6160364A">
      <w:pPr>
        <w:ind w:left="280"/>
        <w:rPr>
          <w:rFonts w:hint="default" w:ascii="Times New Roman" w:hAnsi="Times New Roman" w:eastAsia="宋体" w:cs="Times New Roman"/>
        </w:rPr>
      </w:pPr>
      <w:r>
        <w:rPr>
          <w:rFonts w:hint="default" w:ascii="Times New Roman" w:hAnsi="Times New Roman" w:eastAsia="宋体" w:cs="Times New Roman"/>
        </w:rPr>
        <w:t>例: I am writing on behalf of the research team. (我代表研究团队撰写)</w:t>
      </w:r>
    </w:p>
    <w:p w14:paraId="7758FA67">
      <w:pPr>
        <w:ind w:left="280"/>
        <w:rPr>
          <w:rFonts w:hint="default" w:ascii="Times New Roman" w:hAnsi="Times New Roman" w:eastAsia="宋体" w:cs="Times New Roman"/>
        </w:rPr>
      </w:pPr>
      <w:r>
        <w:rPr>
          <w:rFonts w:hint="default" w:ascii="Times New Roman" w:hAnsi="Times New Roman" w:eastAsia="宋体" w:cs="Times New Roman"/>
        </w:rPr>
        <w:t>benefit [n./v.] 益处/利益/受益 | 搭配: benefit from</w:t>
      </w:r>
    </w:p>
    <w:p w14:paraId="57ADFD14">
      <w:pPr>
        <w:ind w:left="280"/>
        <w:rPr>
          <w:rFonts w:hint="default" w:ascii="Times New Roman" w:hAnsi="Times New Roman" w:eastAsia="宋体" w:cs="Times New Roman"/>
        </w:rPr>
      </w:pPr>
      <w:r>
        <w:rPr>
          <w:rFonts w:hint="default" w:ascii="Times New Roman" w:hAnsi="Times New Roman" w:eastAsia="宋体" w:cs="Times New Roman"/>
        </w:rPr>
        <w:t>例: Plants benefit from adequate sunlight. (植物受益于充足的阳光)</w:t>
      </w:r>
    </w:p>
    <w:p w14:paraId="3CA4D6BD">
      <w:pPr>
        <w:ind w:left="280"/>
        <w:rPr>
          <w:rFonts w:hint="default" w:ascii="Times New Roman" w:hAnsi="Times New Roman" w:eastAsia="宋体" w:cs="Times New Roman"/>
        </w:rPr>
      </w:pPr>
      <w:r>
        <w:rPr>
          <w:rFonts w:hint="default" w:ascii="Times New Roman" w:hAnsi="Times New Roman" w:eastAsia="宋体" w:cs="Times New Roman"/>
        </w:rPr>
        <w:t>bias [n./v.] 偏见/偏差/偏倚 | 搭配: selection bias</w:t>
      </w:r>
    </w:p>
    <w:p w14:paraId="1E03849E">
      <w:pPr>
        <w:ind w:left="280"/>
        <w:rPr>
          <w:rFonts w:hint="default" w:ascii="Times New Roman" w:hAnsi="Times New Roman" w:eastAsia="宋体" w:cs="Times New Roman"/>
        </w:rPr>
      </w:pPr>
      <w:r>
        <w:rPr>
          <w:rFonts w:hint="default" w:ascii="Times New Roman" w:hAnsi="Times New Roman" w:eastAsia="宋体" w:cs="Times New Roman"/>
        </w:rPr>
        <w:t>例: Randomization helps reduce selection bias. (随机化有助于减少选择偏差)</w:t>
      </w:r>
    </w:p>
    <w:p w14:paraId="6E055516">
      <w:pPr>
        <w:ind w:left="280"/>
        <w:rPr>
          <w:rFonts w:hint="default" w:ascii="Times New Roman" w:hAnsi="Times New Roman" w:eastAsia="宋体" w:cs="Times New Roman"/>
        </w:rPr>
      </w:pPr>
      <w:r>
        <w:rPr>
          <w:rFonts w:hint="default" w:ascii="Times New Roman" w:hAnsi="Times New Roman" w:eastAsia="宋体" w:cs="Times New Roman"/>
        </w:rPr>
        <w:t>bond [n./v.] 键/结合/纽带 | 搭配: chemical bond</w:t>
      </w:r>
    </w:p>
    <w:p w14:paraId="1DE3C60F">
      <w:pPr>
        <w:ind w:left="280"/>
        <w:rPr>
          <w:rFonts w:hint="default" w:ascii="Times New Roman" w:hAnsi="Times New Roman" w:eastAsia="宋体" w:cs="Times New Roman"/>
        </w:rPr>
      </w:pPr>
      <w:r>
        <w:rPr>
          <w:rFonts w:hint="default" w:ascii="Times New Roman" w:hAnsi="Times New Roman" w:eastAsia="宋体" w:cs="Times New Roman"/>
        </w:rPr>
        <w:t>例: Hydrogen bonds stabilize the DNA double helix. (氢键稳定DNA双螺旋结构)</w:t>
      </w:r>
    </w:p>
    <w:p w14:paraId="1493283C">
      <w:pPr>
        <w:ind w:left="280"/>
        <w:rPr>
          <w:rFonts w:hint="default" w:ascii="Times New Roman" w:hAnsi="Times New Roman" w:eastAsia="宋体" w:cs="Times New Roman"/>
        </w:rPr>
      </w:pPr>
      <w:r>
        <w:rPr>
          <w:rFonts w:hint="default" w:ascii="Times New Roman" w:hAnsi="Times New Roman" w:eastAsia="宋体" w:cs="Times New Roman"/>
        </w:rPr>
        <w:t>brief [adj./n.] 简短的/简要的/摘要 | 搭配: in brief</w:t>
      </w:r>
    </w:p>
    <w:p w14:paraId="3D8D9C48">
      <w:pPr>
        <w:ind w:left="280"/>
        <w:rPr>
          <w:rFonts w:hint="default" w:ascii="Times New Roman" w:hAnsi="Times New Roman" w:eastAsia="宋体" w:cs="Times New Roman"/>
        </w:rPr>
      </w:pPr>
      <w:r>
        <w:rPr>
          <w:rFonts w:hint="default" w:ascii="Times New Roman" w:hAnsi="Times New Roman" w:eastAsia="宋体" w:cs="Times New Roman"/>
        </w:rPr>
        <w:t>例: In brief, the results support our hypothesis. (简而言之，结果支持我们的假设)</w:t>
      </w:r>
    </w:p>
    <w:p w14:paraId="388BF36F">
      <w:pPr>
        <w:ind w:left="280"/>
        <w:rPr>
          <w:rFonts w:hint="default" w:ascii="Times New Roman" w:hAnsi="Times New Roman" w:eastAsia="宋体" w:cs="Times New Roman"/>
        </w:rPr>
      </w:pPr>
      <w:r>
        <w:rPr>
          <w:rFonts w:hint="default" w:ascii="Times New Roman" w:hAnsi="Times New Roman" w:eastAsia="宋体" w:cs="Times New Roman"/>
        </w:rPr>
        <w:t>bulk [n./adj.] 大量/主体/散装的 | 搭配: the bulk of</w:t>
      </w:r>
    </w:p>
    <w:p w14:paraId="1F0ED6A3">
      <w:pPr>
        <w:ind w:left="280"/>
        <w:rPr>
          <w:rFonts w:hint="default" w:ascii="Times New Roman" w:hAnsi="Times New Roman" w:eastAsia="宋体" w:cs="Times New Roman"/>
        </w:rPr>
      </w:pPr>
      <w:r>
        <w:rPr>
          <w:rFonts w:hint="default" w:ascii="Times New Roman" w:hAnsi="Times New Roman" w:eastAsia="宋体" w:cs="Times New Roman"/>
        </w:rPr>
        <w:t>例: The bulk of the data was collected in the field. (大部分数据是在田间收集的)</w:t>
      </w:r>
    </w:p>
    <w:p w14:paraId="3FA0D4E8">
      <w:pPr>
        <w:ind w:left="280"/>
        <w:rPr>
          <w:rFonts w:hint="default" w:ascii="Times New Roman" w:hAnsi="Times New Roman" w:eastAsia="宋体" w:cs="Times New Roman"/>
        </w:rPr>
      </w:pPr>
      <w:r>
        <w:rPr>
          <w:rFonts w:hint="default" w:ascii="Times New Roman" w:hAnsi="Times New Roman" w:eastAsia="宋体" w:cs="Times New Roman"/>
        </w:rPr>
        <w:t>capable [adj.] 有能力的/能够的/胜任的 | 搭配: capable of</w:t>
      </w:r>
    </w:p>
    <w:p w14:paraId="73A215B9">
      <w:pPr>
        <w:ind w:left="280"/>
        <w:rPr>
          <w:rFonts w:hint="default" w:ascii="Times New Roman" w:hAnsi="Times New Roman" w:eastAsia="宋体" w:cs="Times New Roman"/>
        </w:rPr>
      </w:pPr>
      <w:r>
        <w:rPr>
          <w:rFonts w:hint="default" w:ascii="Times New Roman" w:hAnsi="Times New Roman" w:eastAsia="宋体" w:cs="Times New Roman"/>
        </w:rPr>
        <w:t>例: This method is capable of detecting low concentrations. (该方法能够检测低浓度)</w:t>
      </w:r>
    </w:p>
    <w:p w14:paraId="115C060B">
      <w:pPr>
        <w:ind w:left="280"/>
        <w:rPr>
          <w:rFonts w:hint="default" w:ascii="Times New Roman" w:hAnsi="Times New Roman" w:eastAsia="宋体" w:cs="Times New Roman"/>
        </w:rPr>
      </w:pPr>
      <w:r>
        <w:rPr>
          <w:rFonts w:hint="default" w:ascii="Times New Roman" w:hAnsi="Times New Roman" w:eastAsia="宋体" w:cs="Times New Roman"/>
        </w:rPr>
        <w:t>capacity [n.] 能力/容量/产能 | 搭配: carrying capacity</w:t>
      </w:r>
    </w:p>
    <w:p w14:paraId="6BEC2C0C">
      <w:pPr>
        <w:ind w:left="280"/>
        <w:rPr>
          <w:rFonts w:hint="default" w:ascii="Times New Roman" w:hAnsi="Times New Roman" w:eastAsia="宋体" w:cs="Times New Roman"/>
        </w:rPr>
      </w:pPr>
      <w:r>
        <w:rPr>
          <w:rFonts w:hint="default" w:ascii="Times New Roman" w:hAnsi="Times New Roman" w:eastAsia="宋体" w:cs="Times New Roman"/>
        </w:rPr>
        <w:t>例: The carrying capacity of the ecosystem is limited. (生态系统的承载能力是有限的)</w:t>
      </w:r>
    </w:p>
    <w:p w14:paraId="6FE79608">
      <w:pPr>
        <w:ind w:left="280"/>
        <w:rPr>
          <w:rFonts w:hint="default" w:ascii="Times New Roman" w:hAnsi="Times New Roman" w:eastAsia="宋体" w:cs="Times New Roman"/>
        </w:rPr>
      </w:pPr>
      <w:r>
        <w:rPr>
          <w:rFonts w:hint="default" w:ascii="Times New Roman" w:hAnsi="Times New Roman" w:eastAsia="宋体" w:cs="Times New Roman"/>
        </w:rPr>
        <w:t>category [n.] 类别/种类/范畴 | 搭配: fall into a category</w:t>
      </w:r>
    </w:p>
    <w:p w14:paraId="197FCB77">
      <w:pPr>
        <w:ind w:left="280"/>
        <w:rPr>
          <w:rFonts w:hint="default" w:ascii="Times New Roman" w:hAnsi="Times New Roman" w:eastAsia="宋体" w:cs="Times New Roman"/>
        </w:rPr>
      </w:pPr>
      <w:r>
        <w:rPr>
          <w:rFonts w:hint="default" w:ascii="Times New Roman" w:hAnsi="Times New Roman" w:eastAsia="宋体" w:cs="Times New Roman"/>
        </w:rPr>
        <w:t>例: These mutations fall into three categories. (这些突变分为三类)</w:t>
      </w:r>
    </w:p>
    <w:p w14:paraId="1A6C4AB2">
      <w:pPr>
        <w:ind w:left="280"/>
        <w:rPr>
          <w:rFonts w:hint="default" w:ascii="Times New Roman" w:hAnsi="Times New Roman" w:eastAsia="宋体" w:cs="Times New Roman"/>
        </w:rPr>
      </w:pPr>
      <w:r>
        <w:rPr>
          <w:rFonts w:hint="default" w:ascii="Times New Roman" w:hAnsi="Times New Roman" w:eastAsia="宋体" w:cs="Times New Roman"/>
        </w:rPr>
        <w:t>cease [v.] 停止/终止/结束 | 搭配: cease to exist</w:t>
      </w:r>
    </w:p>
    <w:p w14:paraId="62D12639">
      <w:pPr>
        <w:ind w:left="280"/>
        <w:rPr>
          <w:rFonts w:hint="default" w:ascii="Times New Roman" w:hAnsi="Times New Roman" w:eastAsia="宋体" w:cs="Times New Roman"/>
        </w:rPr>
      </w:pPr>
      <w:r>
        <w:rPr>
          <w:rFonts w:hint="default" w:ascii="Times New Roman" w:hAnsi="Times New Roman" w:eastAsia="宋体" w:cs="Times New Roman"/>
        </w:rPr>
        <w:t>例: Gene expression ceased after treatment. (处理后基因表达停止)</w:t>
      </w:r>
    </w:p>
    <w:p w14:paraId="5DB6C357">
      <w:pPr>
        <w:ind w:left="280"/>
        <w:rPr>
          <w:rFonts w:hint="default" w:ascii="Times New Roman" w:hAnsi="Times New Roman" w:eastAsia="宋体" w:cs="Times New Roman"/>
        </w:rPr>
      </w:pPr>
      <w:r>
        <w:rPr>
          <w:rFonts w:hint="default" w:ascii="Times New Roman" w:hAnsi="Times New Roman" w:eastAsia="宋体" w:cs="Times New Roman"/>
        </w:rPr>
        <w:t>challenge [n./v.] 挑战/质疑/困难 | 搭配: pose a challenge</w:t>
      </w:r>
    </w:p>
    <w:p w14:paraId="6CE02F61">
      <w:pPr>
        <w:ind w:left="280"/>
        <w:rPr>
          <w:rFonts w:hint="default" w:ascii="Times New Roman" w:hAnsi="Times New Roman" w:eastAsia="宋体" w:cs="Times New Roman"/>
        </w:rPr>
      </w:pPr>
      <w:r>
        <w:rPr>
          <w:rFonts w:hint="default" w:ascii="Times New Roman" w:hAnsi="Times New Roman" w:eastAsia="宋体" w:cs="Times New Roman"/>
        </w:rPr>
        <w:t>例: Climate change poses a major challenge to agriculture. (气候变化对农业构成重大挑战)</w:t>
      </w:r>
    </w:p>
    <w:p w14:paraId="1941A743">
      <w:pPr>
        <w:ind w:left="280"/>
        <w:rPr>
          <w:rFonts w:hint="default" w:ascii="Times New Roman" w:hAnsi="Times New Roman" w:eastAsia="宋体" w:cs="Times New Roman"/>
        </w:rPr>
      </w:pPr>
      <w:r>
        <w:rPr>
          <w:rFonts w:hint="default" w:ascii="Times New Roman" w:hAnsi="Times New Roman" w:eastAsia="宋体" w:cs="Times New Roman"/>
        </w:rPr>
        <w:t>channel [n./v.] 通道/渠道/引导 | 搭配: ion channel</w:t>
      </w:r>
    </w:p>
    <w:p w14:paraId="3A061377">
      <w:pPr>
        <w:ind w:left="280"/>
        <w:rPr>
          <w:rFonts w:hint="default" w:ascii="Times New Roman" w:hAnsi="Times New Roman" w:eastAsia="宋体" w:cs="Times New Roman"/>
        </w:rPr>
      </w:pPr>
      <w:r>
        <w:rPr>
          <w:rFonts w:hint="default" w:ascii="Times New Roman" w:hAnsi="Times New Roman" w:eastAsia="宋体" w:cs="Times New Roman"/>
        </w:rPr>
        <w:t>例: Ion channels regulate membrane potential. (离子通道调节膜电位)</w:t>
      </w:r>
    </w:p>
    <w:p w14:paraId="79AFE60E">
      <w:pPr>
        <w:ind w:left="280"/>
        <w:rPr>
          <w:rFonts w:hint="default" w:ascii="Times New Roman" w:hAnsi="Times New Roman" w:eastAsia="宋体" w:cs="Times New Roman"/>
        </w:rPr>
      </w:pPr>
      <w:r>
        <w:rPr>
          <w:rFonts w:hint="default" w:ascii="Times New Roman" w:hAnsi="Times New Roman" w:eastAsia="宋体" w:cs="Times New Roman"/>
        </w:rPr>
        <w:t>chapter [n.] 章节/篇章/时期 | 搭配: in this chapter</w:t>
      </w:r>
    </w:p>
    <w:p w14:paraId="024F12CA">
      <w:pPr>
        <w:ind w:left="280"/>
        <w:rPr>
          <w:rFonts w:hint="default" w:ascii="Times New Roman" w:hAnsi="Times New Roman" w:eastAsia="宋体" w:cs="Times New Roman"/>
        </w:rPr>
      </w:pPr>
      <w:r>
        <w:rPr>
          <w:rFonts w:hint="default" w:ascii="Times New Roman" w:hAnsi="Times New Roman" w:eastAsia="宋体" w:cs="Times New Roman"/>
        </w:rPr>
        <w:t>例: In this chapter, we review recent advances. (在本章中，我们回顾近期进展)</w:t>
      </w:r>
    </w:p>
    <w:p w14:paraId="143028C9">
      <w:pPr>
        <w:ind w:left="280"/>
        <w:rPr>
          <w:rFonts w:hint="default" w:ascii="Times New Roman" w:hAnsi="Times New Roman" w:eastAsia="宋体" w:cs="Times New Roman"/>
        </w:rPr>
      </w:pPr>
      <w:r>
        <w:rPr>
          <w:rFonts w:hint="default" w:ascii="Times New Roman" w:hAnsi="Times New Roman" w:eastAsia="宋体" w:cs="Times New Roman"/>
        </w:rPr>
        <w:t>chart [n./v.] 图表/示意图/绘制 | 搭配: flow chart</w:t>
      </w:r>
    </w:p>
    <w:p w14:paraId="674AA60B">
      <w:pPr>
        <w:ind w:left="280"/>
        <w:rPr>
          <w:rFonts w:hint="default" w:ascii="Times New Roman" w:hAnsi="Times New Roman" w:eastAsia="宋体" w:cs="Times New Roman"/>
        </w:rPr>
      </w:pPr>
      <w:r>
        <w:rPr>
          <w:rFonts w:hint="default" w:ascii="Times New Roman" w:hAnsi="Times New Roman" w:eastAsia="宋体" w:cs="Times New Roman"/>
        </w:rPr>
        <w:t>例: The flow chart illustrates the experimental design. (流程图展示了实验设计)</w:t>
      </w:r>
    </w:p>
    <w:p w14:paraId="6A9C7703">
      <w:pPr>
        <w:ind w:left="280"/>
        <w:rPr>
          <w:rFonts w:hint="default" w:ascii="Times New Roman" w:hAnsi="Times New Roman" w:eastAsia="宋体" w:cs="Times New Roman"/>
        </w:rPr>
      </w:pPr>
      <w:r>
        <w:rPr>
          <w:rFonts w:hint="default" w:ascii="Times New Roman" w:hAnsi="Times New Roman" w:eastAsia="宋体" w:cs="Times New Roman"/>
        </w:rPr>
        <w:t>chemical [adj./n.] 化学的/化学品/化学物质 | 搭配: chemical reaction</w:t>
      </w:r>
    </w:p>
    <w:p w14:paraId="30C0D924">
      <w:pPr>
        <w:ind w:left="280"/>
        <w:rPr>
          <w:rFonts w:hint="default" w:ascii="Times New Roman" w:hAnsi="Times New Roman" w:eastAsia="宋体" w:cs="Times New Roman"/>
        </w:rPr>
      </w:pPr>
      <w:r>
        <w:rPr>
          <w:rFonts w:hint="default" w:ascii="Times New Roman" w:hAnsi="Times New Roman" w:eastAsia="宋体" w:cs="Times New Roman"/>
        </w:rPr>
        <w:t>例: The chemical reaction produces a visible color change. (该化学反应产生可见的颜色变化)</w:t>
      </w:r>
    </w:p>
    <w:p w14:paraId="40E177DC">
      <w:pPr>
        <w:ind w:left="280"/>
        <w:rPr>
          <w:rFonts w:hint="default" w:ascii="Times New Roman" w:hAnsi="Times New Roman" w:eastAsia="宋体" w:cs="Times New Roman"/>
        </w:rPr>
      </w:pPr>
      <w:r>
        <w:rPr>
          <w:rFonts w:hint="default" w:ascii="Times New Roman" w:hAnsi="Times New Roman" w:eastAsia="宋体" w:cs="Times New Roman"/>
        </w:rPr>
        <w:t>circumstance [n.] 情况/环境/条件 | 搭配: under certain circumstances</w:t>
      </w:r>
    </w:p>
    <w:p w14:paraId="72EBC713">
      <w:pPr>
        <w:ind w:left="280"/>
        <w:rPr>
          <w:rFonts w:hint="default" w:ascii="Times New Roman" w:hAnsi="Times New Roman" w:eastAsia="宋体" w:cs="Times New Roman"/>
        </w:rPr>
      </w:pPr>
      <w:r>
        <w:rPr>
          <w:rFonts w:hint="default" w:ascii="Times New Roman" w:hAnsi="Times New Roman" w:eastAsia="宋体" w:cs="Times New Roman"/>
        </w:rPr>
        <w:t>例: Under certain circumstances, the gene is activated. (在特定情况下，该基因被激活)</w:t>
      </w:r>
    </w:p>
    <w:p w14:paraId="7F3F4B8A">
      <w:pPr>
        <w:ind w:left="280"/>
        <w:rPr>
          <w:rFonts w:hint="default" w:ascii="Times New Roman" w:hAnsi="Times New Roman" w:eastAsia="宋体" w:cs="Times New Roman"/>
        </w:rPr>
      </w:pPr>
      <w:r>
        <w:rPr>
          <w:rFonts w:hint="default" w:ascii="Times New Roman" w:hAnsi="Times New Roman" w:eastAsia="宋体" w:cs="Times New Roman"/>
        </w:rPr>
        <w:t>cite [v.] 引用/提及/引证 | 搭配: cite a reference</w:t>
      </w:r>
    </w:p>
    <w:p w14:paraId="6AE20B6A">
      <w:pPr>
        <w:ind w:left="280"/>
        <w:rPr>
          <w:rFonts w:hint="default" w:ascii="Times New Roman" w:hAnsi="Times New Roman" w:eastAsia="宋体" w:cs="Times New Roman"/>
        </w:rPr>
      </w:pPr>
      <w:r>
        <w:rPr>
          <w:rFonts w:hint="default" w:ascii="Times New Roman" w:hAnsi="Times New Roman" w:eastAsia="宋体" w:cs="Times New Roman"/>
        </w:rPr>
        <w:t>例: Be sure to cite all references in APA format. (确保按APA格式引用所有参考文献)</w:t>
      </w:r>
    </w:p>
    <w:p w14:paraId="569FDD7C">
      <w:pPr>
        <w:ind w:left="280"/>
        <w:rPr>
          <w:rFonts w:hint="default" w:ascii="Times New Roman" w:hAnsi="Times New Roman" w:eastAsia="宋体" w:cs="Times New Roman"/>
        </w:rPr>
      </w:pPr>
      <w:r>
        <w:rPr>
          <w:rFonts w:hint="default" w:ascii="Times New Roman" w:hAnsi="Times New Roman" w:eastAsia="宋体" w:cs="Times New Roman"/>
        </w:rPr>
        <w:t>civil [adj.] 公民的/民用的/国内的 | 搭配: civil society</w:t>
      </w:r>
    </w:p>
    <w:p w14:paraId="2AAF27B0">
      <w:pPr>
        <w:ind w:left="280"/>
        <w:rPr>
          <w:rFonts w:hint="default" w:ascii="Times New Roman" w:hAnsi="Times New Roman" w:eastAsia="宋体" w:cs="Times New Roman"/>
        </w:rPr>
      </w:pPr>
      <w:r>
        <w:rPr>
          <w:rFonts w:hint="default" w:ascii="Times New Roman" w:hAnsi="Times New Roman" w:eastAsia="宋体" w:cs="Times New Roman"/>
        </w:rPr>
        <w:t>例: Civil society organizations promote environmental awareness. (公民社会组织促进环境意识)</w:t>
      </w:r>
    </w:p>
    <w:p w14:paraId="4F31ECDC">
      <w:pPr>
        <w:ind w:left="280"/>
        <w:rPr>
          <w:rFonts w:hint="default" w:ascii="Times New Roman" w:hAnsi="Times New Roman" w:eastAsia="宋体" w:cs="Times New Roman"/>
        </w:rPr>
      </w:pPr>
      <w:r>
        <w:rPr>
          <w:rFonts w:hint="default" w:ascii="Times New Roman" w:hAnsi="Times New Roman" w:eastAsia="宋体" w:cs="Times New Roman"/>
        </w:rPr>
        <w:t>clarify [v.] 澄清/阐明/说明 | 搭配: clarify the role of</w:t>
      </w:r>
    </w:p>
    <w:p w14:paraId="4F91D18B">
      <w:pPr>
        <w:ind w:left="280"/>
        <w:rPr>
          <w:rFonts w:hint="default" w:ascii="Times New Roman" w:hAnsi="Times New Roman" w:eastAsia="宋体" w:cs="Times New Roman"/>
        </w:rPr>
      </w:pPr>
      <w:r>
        <w:rPr>
          <w:rFonts w:hint="default" w:ascii="Times New Roman" w:hAnsi="Times New Roman" w:eastAsia="宋体" w:cs="Times New Roman"/>
        </w:rPr>
        <w:t>例: Further studies are needed to clarify the role of this gene. (需要进一步研究来阐明该基因的作用)</w:t>
      </w:r>
    </w:p>
    <w:p w14:paraId="2022C188">
      <w:pPr>
        <w:ind w:left="280"/>
        <w:rPr>
          <w:rFonts w:hint="default" w:ascii="Times New Roman" w:hAnsi="Times New Roman" w:eastAsia="宋体" w:cs="Times New Roman"/>
        </w:rPr>
      </w:pPr>
      <w:r>
        <w:rPr>
          <w:rFonts w:hint="default" w:ascii="Times New Roman" w:hAnsi="Times New Roman" w:eastAsia="宋体" w:cs="Times New Roman"/>
        </w:rPr>
        <w:t>classic [adj./n.] 经典的/典型的/名著 | 搭配: classic example</w:t>
      </w:r>
    </w:p>
    <w:p w14:paraId="0B7885A7">
      <w:pPr>
        <w:ind w:left="280"/>
        <w:rPr>
          <w:rFonts w:hint="default" w:ascii="Times New Roman" w:hAnsi="Times New Roman" w:eastAsia="宋体" w:cs="Times New Roman"/>
        </w:rPr>
      </w:pPr>
      <w:r>
        <w:rPr>
          <w:rFonts w:hint="default" w:ascii="Times New Roman" w:hAnsi="Times New Roman" w:eastAsia="宋体" w:cs="Times New Roman"/>
        </w:rPr>
        <w:t>例: Mendel pea experiments are a classic example of genetics. (孟德尔豌豆实验是遗传学的经典范例)</w:t>
      </w:r>
    </w:p>
    <w:p w14:paraId="47E1226B">
      <w:pPr>
        <w:ind w:left="280"/>
        <w:rPr>
          <w:rFonts w:hint="default" w:ascii="Times New Roman" w:hAnsi="Times New Roman" w:eastAsia="宋体" w:cs="Times New Roman"/>
        </w:rPr>
      </w:pPr>
      <w:r>
        <w:rPr>
          <w:rFonts w:hint="default" w:ascii="Times New Roman" w:hAnsi="Times New Roman" w:eastAsia="宋体" w:cs="Times New Roman"/>
        </w:rPr>
        <w:t>clause [n.] 从句/条款/分句 | 搭配: relative clause</w:t>
      </w:r>
    </w:p>
    <w:p w14:paraId="0F382934">
      <w:pPr>
        <w:ind w:left="280"/>
        <w:rPr>
          <w:rFonts w:hint="default" w:ascii="Times New Roman" w:hAnsi="Times New Roman" w:eastAsia="宋体" w:cs="Times New Roman"/>
        </w:rPr>
      </w:pPr>
      <w:r>
        <w:rPr>
          <w:rFonts w:hint="default" w:ascii="Times New Roman" w:hAnsi="Times New Roman" w:eastAsia="宋体" w:cs="Times New Roman"/>
        </w:rPr>
        <w:t>例: A relative clause modifies a noun in the sentence. (关系从句修饰句子中的名词)</w:t>
      </w:r>
    </w:p>
    <w:p w14:paraId="262280AE">
      <w:pPr>
        <w:ind w:left="280"/>
        <w:rPr>
          <w:rFonts w:hint="default" w:ascii="Times New Roman" w:hAnsi="Times New Roman" w:eastAsia="宋体" w:cs="Times New Roman"/>
        </w:rPr>
      </w:pPr>
      <w:r>
        <w:rPr>
          <w:rFonts w:hint="default" w:ascii="Times New Roman" w:hAnsi="Times New Roman" w:eastAsia="宋体" w:cs="Times New Roman"/>
        </w:rPr>
        <w:t>code [n./v.] 代码/编码/密码 | 搭配: genetic code</w:t>
      </w:r>
    </w:p>
    <w:p w14:paraId="68F0DD76">
      <w:pPr>
        <w:ind w:left="280"/>
        <w:rPr>
          <w:rFonts w:hint="default" w:ascii="Times New Roman" w:hAnsi="Times New Roman" w:eastAsia="宋体" w:cs="Times New Roman"/>
        </w:rPr>
      </w:pPr>
      <w:r>
        <w:rPr>
          <w:rFonts w:hint="default" w:ascii="Times New Roman" w:hAnsi="Times New Roman" w:eastAsia="宋体" w:cs="Times New Roman"/>
        </w:rPr>
        <w:t>例: The genetic code is nearly universal across all organisms. (遗传密码在所有生物中几乎是通用的)</w:t>
      </w:r>
    </w:p>
    <w:p w14:paraId="1B1A98E6">
      <w:pPr>
        <w:ind w:left="280"/>
        <w:rPr>
          <w:rFonts w:hint="default" w:ascii="Times New Roman" w:hAnsi="Times New Roman" w:eastAsia="宋体" w:cs="Times New Roman"/>
        </w:rPr>
      </w:pPr>
      <w:r>
        <w:rPr>
          <w:rFonts w:hint="default" w:ascii="Times New Roman" w:hAnsi="Times New Roman" w:eastAsia="宋体" w:cs="Times New Roman"/>
        </w:rPr>
        <w:t>coherent [adj.] 连贯的/一致的/清晰的 | 搭配: coherent argument</w:t>
      </w:r>
    </w:p>
    <w:p w14:paraId="3ED67BC4">
      <w:pPr>
        <w:ind w:left="280"/>
        <w:rPr>
          <w:rFonts w:hint="default" w:ascii="Times New Roman" w:hAnsi="Times New Roman" w:eastAsia="宋体" w:cs="Times New Roman"/>
        </w:rPr>
      </w:pPr>
      <w:r>
        <w:rPr>
          <w:rFonts w:hint="default" w:ascii="Times New Roman" w:hAnsi="Times New Roman" w:eastAsia="宋体" w:cs="Times New Roman"/>
        </w:rPr>
        <w:t>例: The author presents a coherent argument. (作者提出了连贯的论证)</w:t>
      </w:r>
    </w:p>
    <w:p w14:paraId="13116B70">
      <w:pPr>
        <w:ind w:left="280"/>
        <w:rPr>
          <w:rFonts w:hint="default" w:ascii="Times New Roman" w:hAnsi="Times New Roman" w:eastAsia="宋体" w:cs="Times New Roman"/>
        </w:rPr>
      </w:pPr>
      <w:r>
        <w:rPr>
          <w:rFonts w:hint="default" w:ascii="Times New Roman" w:hAnsi="Times New Roman" w:eastAsia="宋体" w:cs="Times New Roman"/>
        </w:rPr>
        <w:t>coincide [v.] 同时发生/巧合/一致 | 搭配: coincide with</w:t>
      </w:r>
    </w:p>
    <w:p w14:paraId="41CE3283">
      <w:pPr>
        <w:ind w:left="280"/>
        <w:rPr>
          <w:rFonts w:hint="default" w:ascii="Times New Roman" w:hAnsi="Times New Roman" w:eastAsia="宋体" w:cs="Times New Roman"/>
        </w:rPr>
      </w:pPr>
      <w:r>
        <w:rPr>
          <w:rFonts w:hint="default" w:ascii="Times New Roman" w:hAnsi="Times New Roman" w:eastAsia="宋体" w:cs="Times New Roman"/>
        </w:rPr>
        <w:t>例: Flowering time coincided with the rainy season. (开花时间与雨季同时)</w:t>
      </w:r>
    </w:p>
    <w:p w14:paraId="016288C0">
      <w:pPr>
        <w:ind w:left="280"/>
        <w:rPr>
          <w:rFonts w:hint="default" w:ascii="Times New Roman" w:hAnsi="Times New Roman" w:eastAsia="宋体" w:cs="Times New Roman"/>
        </w:rPr>
      </w:pPr>
      <w:r>
        <w:rPr>
          <w:rFonts w:hint="default" w:ascii="Times New Roman" w:hAnsi="Times New Roman" w:eastAsia="宋体" w:cs="Times New Roman"/>
        </w:rPr>
        <w:t>collapse [v./n.] 崩溃/倒塌/瓦解 | 搭配: ecosystem collapse</w:t>
      </w:r>
    </w:p>
    <w:p w14:paraId="1C3A31AD">
      <w:pPr>
        <w:ind w:left="280"/>
        <w:rPr>
          <w:rFonts w:hint="default" w:ascii="Times New Roman" w:hAnsi="Times New Roman" w:eastAsia="宋体" w:cs="Times New Roman"/>
        </w:rPr>
      </w:pPr>
      <w:r>
        <w:rPr>
          <w:rFonts w:hint="default" w:ascii="Times New Roman" w:hAnsi="Times New Roman" w:eastAsia="宋体" w:cs="Times New Roman"/>
        </w:rPr>
        <w:t>例: Overfishing can lead to ecosystem collapse. (过度捕捞可能导致生态系统崩溃)</w:t>
      </w:r>
    </w:p>
    <w:p w14:paraId="611605AA">
      <w:pPr>
        <w:ind w:left="280"/>
        <w:rPr>
          <w:rFonts w:hint="default" w:ascii="Times New Roman" w:hAnsi="Times New Roman" w:eastAsia="宋体" w:cs="Times New Roman"/>
        </w:rPr>
      </w:pPr>
      <w:r>
        <w:rPr>
          <w:rFonts w:hint="default" w:ascii="Times New Roman" w:hAnsi="Times New Roman" w:eastAsia="宋体" w:cs="Times New Roman"/>
        </w:rPr>
        <w:t>colleague [n.] 同事/同僚/同行 | 搭配: colleagues and collaborators</w:t>
      </w:r>
    </w:p>
    <w:p w14:paraId="3C2C7BE7">
      <w:pPr>
        <w:ind w:left="280"/>
        <w:rPr>
          <w:rFonts w:hint="default" w:ascii="Times New Roman" w:hAnsi="Times New Roman" w:eastAsia="宋体" w:cs="Times New Roman"/>
        </w:rPr>
      </w:pPr>
      <w:r>
        <w:rPr>
          <w:rFonts w:hint="default" w:ascii="Times New Roman" w:hAnsi="Times New Roman" w:eastAsia="宋体" w:cs="Times New Roman"/>
        </w:rPr>
        <w:t>例: I would like to thank my colleagues for their support. (我要感谢同事们的支持)</w:t>
      </w:r>
    </w:p>
    <w:p w14:paraId="2A36DB81">
      <w:pPr>
        <w:ind w:left="280"/>
        <w:rPr>
          <w:rFonts w:hint="default" w:ascii="Times New Roman" w:hAnsi="Times New Roman" w:eastAsia="宋体" w:cs="Times New Roman"/>
        </w:rPr>
      </w:pPr>
      <w:r>
        <w:rPr>
          <w:rFonts w:hint="default" w:ascii="Times New Roman" w:hAnsi="Times New Roman" w:eastAsia="宋体" w:cs="Times New Roman"/>
        </w:rPr>
        <w:t>commence [v.] 开始/着手/启动 | 搭配: commence with</w:t>
      </w:r>
    </w:p>
    <w:p w14:paraId="7ECE6300">
      <w:pPr>
        <w:ind w:left="280"/>
        <w:rPr>
          <w:rFonts w:hint="default" w:ascii="Times New Roman" w:hAnsi="Times New Roman" w:eastAsia="宋体" w:cs="Times New Roman"/>
        </w:rPr>
      </w:pPr>
      <w:r>
        <w:rPr>
          <w:rFonts w:hint="default" w:ascii="Times New Roman" w:hAnsi="Times New Roman" w:eastAsia="宋体" w:cs="Times New Roman"/>
        </w:rPr>
        <w:t>例: The experiment commenced with seed germination. (实验从种子萌发开始)</w:t>
      </w:r>
    </w:p>
    <w:p w14:paraId="6FA893AE">
      <w:pPr>
        <w:ind w:left="280"/>
        <w:rPr>
          <w:rFonts w:hint="default" w:ascii="Times New Roman" w:hAnsi="Times New Roman" w:eastAsia="宋体" w:cs="Times New Roman"/>
        </w:rPr>
      </w:pPr>
      <w:r>
        <w:rPr>
          <w:rFonts w:hint="default" w:ascii="Times New Roman" w:hAnsi="Times New Roman" w:eastAsia="宋体" w:cs="Times New Roman"/>
        </w:rPr>
        <w:t>comment [n./v.] 评论/意见/注释 | 搭配: comment on</w:t>
      </w:r>
    </w:p>
    <w:p w14:paraId="514F6C48">
      <w:pPr>
        <w:ind w:left="280"/>
        <w:rPr>
          <w:rFonts w:hint="default" w:ascii="Times New Roman" w:hAnsi="Times New Roman" w:eastAsia="宋体" w:cs="Times New Roman"/>
        </w:rPr>
      </w:pPr>
      <w:r>
        <w:rPr>
          <w:rFonts w:hint="default" w:ascii="Times New Roman" w:hAnsi="Times New Roman" w:eastAsia="宋体" w:cs="Times New Roman"/>
        </w:rPr>
        <w:t>例: The reviewer commented on the statistical analysis. (审稿人对统计分析发表了评论)</w:t>
      </w:r>
    </w:p>
    <w:p w14:paraId="49BEAE53">
      <w:pPr>
        <w:ind w:left="280"/>
        <w:rPr>
          <w:rFonts w:hint="default" w:ascii="Times New Roman" w:hAnsi="Times New Roman" w:eastAsia="宋体" w:cs="Times New Roman"/>
        </w:rPr>
      </w:pPr>
      <w:r>
        <w:rPr>
          <w:rFonts w:hint="default" w:ascii="Times New Roman" w:hAnsi="Times New Roman" w:eastAsia="宋体" w:cs="Times New Roman"/>
        </w:rPr>
        <w:t>commission [n./v.] 委员会/委托/佣金 | 搭配: European Commission</w:t>
      </w:r>
    </w:p>
    <w:p w14:paraId="46CB4239">
      <w:pPr>
        <w:ind w:left="280"/>
        <w:rPr>
          <w:rFonts w:hint="default" w:ascii="Times New Roman" w:hAnsi="Times New Roman" w:eastAsia="宋体" w:cs="Times New Roman"/>
        </w:rPr>
      </w:pPr>
      <w:r>
        <w:rPr>
          <w:rFonts w:hint="default" w:ascii="Times New Roman" w:hAnsi="Times New Roman" w:eastAsia="宋体" w:cs="Times New Roman"/>
        </w:rPr>
        <w:t>例: The commission approved the new regulations. (委员会批准了新规定)</w:t>
      </w:r>
    </w:p>
    <w:p w14:paraId="0A368333">
      <w:pPr>
        <w:ind w:left="280"/>
        <w:rPr>
          <w:rFonts w:hint="default" w:ascii="Times New Roman" w:hAnsi="Times New Roman" w:eastAsia="宋体" w:cs="Times New Roman"/>
        </w:rPr>
      </w:pPr>
      <w:r>
        <w:rPr>
          <w:rFonts w:hint="default" w:ascii="Times New Roman" w:hAnsi="Times New Roman" w:eastAsia="宋体" w:cs="Times New Roman"/>
        </w:rPr>
        <w:t>commit [v.] 承诺/投入/犯（错误） | 搭配: commit to</w:t>
      </w:r>
    </w:p>
    <w:p w14:paraId="7B72FA49">
      <w:pPr>
        <w:ind w:left="280"/>
        <w:rPr>
          <w:rFonts w:hint="default" w:ascii="Times New Roman" w:hAnsi="Times New Roman" w:eastAsia="宋体" w:cs="Times New Roman"/>
        </w:rPr>
      </w:pPr>
      <w:r>
        <w:rPr>
          <w:rFonts w:hint="default" w:ascii="Times New Roman" w:hAnsi="Times New Roman" w:eastAsia="宋体" w:cs="Times New Roman"/>
        </w:rPr>
        <w:t>例: Governments must commit to reducing emissions. (各国政府必须承诺减少排放)</w:t>
      </w:r>
    </w:p>
    <w:p w14:paraId="44A76241">
      <w:pPr>
        <w:ind w:left="280"/>
        <w:rPr>
          <w:rFonts w:hint="default" w:ascii="Times New Roman" w:hAnsi="Times New Roman" w:eastAsia="宋体" w:cs="Times New Roman"/>
        </w:rPr>
      </w:pPr>
      <w:r>
        <w:rPr>
          <w:rFonts w:hint="default" w:ascii="Times New Roman" w:hAnsi="Times New Roman" w:eastAsia="宋体" w:cs="Times New Roman"/>
        </w:rPr>
        <w:t>commodity [n.] 商品/日用品/农产品 | 搭配: commodity prices</w:t>
      </w:r>
    </w:p>
    <w:p w14:paraId="47F77990">
      <w:pPr>
        <w:ind w:left="280"/>
        <w:rPr>
          <w:rFonts w:hint="default" w:ascii="Times New Roman" w:hAnsi="Times New Roman" w:eastAsia="宋体" w:cs="Times New Roman"/>
        </w:rPr>
      </w:pPr>
      <w:r>
        <w:rPr>
          <w:rFonts w:hint="default" w:ascii="Times New Roman" w:hAnsi="Times New Roman" w:eastAsia="宋体" w:cs="Times New Roman"/>
        </w:rPr>
        <w:t>例: Wheat is a globally traded commodity. (小麦是全球交易的商品)</w:t>
      </w:r>
    </w:p>
    <w:p w14:paraId="4A675685">
      <w:pPr>
        <w:ind w:left="280"/>
        <w:rPr>
          <w:rFonts w:hint="default" w:ascii="Times New Roman" w:hAnsi="Times New Roman" w:eastAsia="宋体" w:cs="Times New Roman"/>
        </w:rPr>
      </w:pPr>
      <w:r>
        <w:rPr>
          <w:rFonts w:hint="default" w:ascii="Times New Roman" w:hAnsi="Times New Roman" w:eastAsia="宋体" w:cs="Times New Roman"/>
        </w:rPr>
        <w:t>communicate [v.] 交流/传达/沟通 | 搭配: communicate findings</w:t>
      </w:r>
    </w:p>
    <w:p w14:paraId="3F7C9013">
      <w:pPr>
        <w:ind w:left="280"/>
        <w:rPr>
          <w:rFonts w:hint="default" w:ascii="Times New Roman" w:hAnsi="Times New Roman" w:eastAsia="宋体" w:cs="Times New Roman"/>
        </w:rPr>
      </w:pPr>
      <w:r>
        <w:rPr>
          <w:rFonts w:hint="default" w:ascii="Times New Roman" w:hAnsi="Times New Roman" w:eastAsia="宋体" w:cs="Times New Roman"/>
        </w:rPr>
        <w:t>例: Scientists must communicate their findings clearly. (科学家必须清晰地传达他们的发现)</w:t>
      </w:r>
    </w:p>
    <w:p w14:paraId="2E75DC9B">
      <w:pPr>
        <w:ind w:left="280"/>
        <w:rPr>
          <w:rFonts w:hint="default" w:ascii="Times New Roman" w:hAnsi="Times New Roman" w:eastAsia="宋体" w:cs="Times New Roman"/>
        </w:rPr>
      </w:pPr>
      <w:r>
        <w:rPr>
          <w:rFonts w:hint="default" w:ascii="Times New Roman" w:hAnsi="Times New Roman" w:eastAsia="宋体" w:cs="Times New Roman"/>
        </w:rPr>
        <w:t>community [n.] 社区/群体/群落 | 搭配: scientific community</w:t>
      </w:r>
    </w:p>
    <w:p w14:paraId="6C33DD37">
      <w:pPr>
        <w:ind w:left="280"/>
        <w:rPr>
          <w:rFonts w:hint="default" w:ascii="Times New Roman" w:hAnsi="Times New Roman" w:eastAsia="宋体" w:cs="Times New Roman"/>
        </w:rPr>
      </w:pPr>
      <w:r>
        <w:rPr>
          <w:rFonts w:hint="default" w:ascii="Times New Roman" w:hAnsi="Times New Roman" w:eastAsia="宋体" w:cs="Times New Roman"/>
        </w:rPr>
        <w:t>例: The scientific community has reached a consensus. (科学界已达成共识)</w:t>
      </w:r>
    </w:p>
    <w:p w14:paraId="2B419F94">
      <w:pPr>
        <w:ind w:left="280"/>
        <w:rPr>
          <w:rFonts w:hint="default" w:ascii="Times New Roman" w:hAnsi="Times New Roman" w:eastAsia="宋体" w:cs="Times New Roman"/>
        </w:rPr>
      </w:pPr>
      <w:r>
        <w:rPr>
          <w:rFonts w:hint="default" w:ascii="Times New Roman" w:hAnsi="Times New Roman" w:eastAsia="宋体" w:cs="Times New Roman"/>
        </w:rPr>
        <w:t>compatible [adj.] 兼容的/相容的/一致的 | 搭配: compatible with</w:t>
      </w:r>
    </w:p>
    <w:p w14:paraId="5004AF38">
      <w:pPr>
        <w:ind w:left="280"/>
        <w:rPr>
          <w:rFonts w:hint="default" w:ascii="Times New Roman" w:hAnsi="Times New Roman" w:eastAsia="宋体" w:cs="Times New Roman"/>
        </w:rPr>
      </w:pPr>
      <w:r>
        <w:rPr>
          <w:rFonts w:hint="default" w:ascii="Times New Roman" w:hAnsi="Times New Roman" w:eastAsia="宋体" w:cs="Times New Roman"/>
        </w:rPr>
        <w:t>例: The software is compatible with multiple platforms. (该软件兼容多个平台)</w:t>
      </w:r>
    </w:p>
    <w:p w14:paraId="544F0848">
      <w:pPr>
        <w:ind w:left="280"/>
        <w:rPr>
          <w:rFonts w:hint="default" w:ascii="Times New Roman" w:hAnsi="Times New Roman" w:eastAsia="宋体" w:cs="Times New Roman"/>
        </w:rPr>
      </w:pPr>
      <w:r>
        <w:rPr>
          <w:rFonts w:hint="default" w:ascii="Times New Roman" w:hAnsi="Times New Roman" w:eastAsia="宋体" w:cs="Times New Roman"/>
        </w:rPr>
        <w:t>compensate [v.] 补偿/弥补/抵消 | 搭配: compensate for</w:t>
      </w:r>
    </w:p>
    <w:p w14:paraId="6A50D00A">
      <w:pPr>
        <w:ind w:left="280"/>
        <w:rPr>
          <w:rFonts w:hint="default" w:ascii="Times New Roman" w:hAnsi="Times New Roman" w:eastAsia="宋体" w:cs="Times New Roman"/>
        </w:rPr>
      </w:pPr>
      <w:r>
        <w:rPr>
          <w:rFonts w:hint="default" w:ascii="Times New Roman" w:hAnsi="Times New Roman" w:eastAsia="宋体" w:cs="Times New Roman"/>
        </w:rPr>
        <w:t>例: Increased rainfall may compensate for higher evaporation. (增加降雨可能补偿更高的蒸发)</w:t>
      </w:r>
    </w:p>
    <w:p w14:paraId="120CA23E">
      <w:pPr>
        <w:ind w:left="280"/>
        <w:rPr>
          <w:rFonts w:hint="default" w:ascii="Times New Roman" w:hAnsi="Times New Roman" w:eastAsia="宋体" w:cs="Times New Roman"/>
        </w:rPr>
      </w:pPr>
      <w:r>
        <w:rPr>
          <w:rFonts w:hint="default" w:ascii="Times New Roman" w:hAnsi="Times New Roman" w:eastAsia="宋体" w:cs="Times New Roman"/>
        </w:rPr>
        <w:t>compile [v.] 编译/编纂/汇集 | 搭配: compile data</w:t>
      </w:r>
    </w:p>
    <w:p w14:paraId="3F6EBE2D">
      <w:pPr>
        <w:ind w:left="280"/>
        <w:rPr>
          <w:rFonts w:hint="default" w:ascii="Times New Roman" w:hAnsi="Times New Roman" w:eastAsia="宋体" w:cs="Times New Roman"/>
        </w:rPr>
      </w:pPr>
      <w:r>
        <w:rPr>
          <w:rFonts w:hint="default" w:ascii="Times New Roman" w:hAnsi="Times New Roman" w:eastAsia="宋体" w:cs="Times New Roman"/>
        </w:rPr>
        <w:t>例: We compiled data from multiple sources. (我们从多个来源汇集了数据)</w:t>
      </w:r>
    </w:p>
    <w:p w14:paraId="2667AF74">
      <w:pPr>
        <w:ind w:left="280"/>
        <w:rPr>
          <w:rFonts w:hint="default" w:ascii="Times New Roman" w:hAnsi="Times New Roman" w:eastAsia="宋体" w:cs="Times New Roman"/>
        </w:rPr>
      </w:pPr>
      <w:r>
        <w:rPr>
          <w:rFonts w:hint="default" w:ascii="Times New Roman" w:hAnsi="Times New Roman" w:eastAsia="宋体" w:cs="Times New Roman"/>
        </w:rPr>
        <w:t>complement [v./n.] 补充/互补/补体 | 搭配: complement each other</w:t>
      </w:r>
    </w:p>
    <w:p w14:paraId="3F13E6DA">
      <w:pPr>
        <w:ind w:left="280"/>
        <w:rPr>
          <w:rFonts w:hint="default" w:ascii="Times New Roman" w:hAnsi="Times New Roman" w:eastAsia="宋体" w:cs="Times New Roman"/>
        </w:rPr>
      </w:pPr>
      <w:r>
        <w:rPr>
          <w:rFonts w:hint="default" w:ascii="Times New Roman" w:hAnsi="Times New Roman" w:eastAsia="宋体" w:cs="Times New Roman"/>
        </w:rPr>
        <w:t>例: The two methods complement each other. (这两种方法互为补充)</w:t>
      </w:r>
    </w:p>
    <w:p w14:paraId="26DB7C17">
      <w:pPr>
        <w:ind w:left="280"/>
        <w:rPr>
          <w:rFonts w:hint="default" w:ascii="Times New Roman" w:hAnsi="Times New Roman" w:eastAsia="宋体" w:cs="Times New Roman"/>
        </w:rPr>
      </w:pPr>
      <w:r>
        <w:rPr>
          <w:rFonts w:hint="default" w:ascii="Times New Roman" w:hAnsi="Times New Roman" w:eastAsia="宋体" w:cs="Times New Roman"/>
        </w:rPr>
        <w:t>complex [adj./n.] 复杂的/复合体/综合体 | 搭配: protein complex</w:t>
      </w:r>
    </w:p>
    <w:p w14:paraId="14403CF9">
      <w:pPr>
        <w:ind w:left="280"/>
        <w:rPr>
          <w:rFonts w:hint="default" w:ascii="Times New Roman" w:hAnsi="Times New Roman" w:eastAsia="宋体" w:cs="Times New Roman"/>
        </w:rPr>
      </w:pPr>
      <w:r>
        <w:rPr>
          <w:rFonts w:hint="default" w:ascii="Times New Roman" w:hAnsi="Times New Roman" w:eastAsia="宋体" w:cs="Times New Roman"/>
        </w:rPr>
        <w:t>例: The protein complex regulates gene expression. (蛋白质复合体调控基因表达)</w:t>
      </w:r>
    </w:p>
    <w:p w14:paraId="2346A4D9">
      <w:pPr>
        <w:ind w:left="280"/>
        <w:rPr>
          <w:rFonts w:hint="default" w:ascii="Times New Roman" w:hAnsi="Times New Roman" w:eastAsia="宋体" w:cs="Times New Roman"/>
        </w:rPr>
      </w:pPr>
      <w:r>
        <w:rPr>
          <w:rFonts w:hint="default" w:ascii="Times New Roman" w:hAnsi="Times New Roman" w:eastAsia="宋体" w:cs="Times New Roman"/>
        </w:rPr>
        <w:t>component [n.] 组成部分/成分/组件 | 搭配: key component</w:t>
      </w:r>
    </w:p>
    <w:p w14:paraId="4075ABB0">
      <w:pPr>
        <w:ind w:left="280"/>
        <w:rPr>
          <w:rFonts w:hint="default" w:ascii="Times New Roman" w:hAnsi="Times New Roman" w:eastAsia="宋体" w:cs="Times New Roman"/>
        </w:rPr>
      </w:pPr>
      <w:r>
        <w:rPr>
          <w:rFonts w:hint="default" w:ascii="Times New Roman" w:hAnsi="Times New Roman" w:eastAsia="宋体" w:cs="Times New Roman"/>
        </w:rPr>
        <w:t>例: Nitrogen is a key component of chlorophyll. (氮是叶绿素的关键组分)</w:t>
      </w:r>
    </w:p>
    <w:p w14:paraId="017836C4">
      <w:pPr>
        <w:ind w:left="280"/>
        <w:rPr>
          <w:rFonts w:hint="default" w:ascii="Times New Roman" w:hAnsi="Times New Roman" w:eastAsia="宋体" w:cs="Times New Roman"/>
        </w:rPr>
      </w:pPr>
      <w:r>
        <w:rPr>
          <w:rFonts w:hint="default" w:ascii="Times New Roman" w:hAnsi="Times New Roman" w:eastAsia="宋体" w:cs="Times New Roman"/>
        </w:rPr>
        <w:t>compound [n./adj.] 化合物/复合的/复合物 | 搭配: chemical compound</w:t>
      </w:r>
    </w:p>
    <w:p w14:paraId="62BD79BB">
      <w:pPr>
        <w:ind w:left="280"/>
        <w:rPr>
          <w:rFonts w:hint="default" w:ascii="Times New Roman" w:hAnsi="Times New Roman" w:eastAsia="宋体" w:cs="Times New Roman"/>
        </w:rPr>
      </w:pPr>
      <w:r>
        <w:rPr>
          <w:rFonts w:hint="default" w:ascii="Times New Roman" w:hAnsi="Times New Roman" w:eastAsia="宋体" w:cs="Times New Roman"/>
        </w:rPr>
        <w:t>例: This compound is produced during photosynthesis. (这种化合物在光合作用过程中产生)</w:t>
      </w:r>
    </w:p>
    <w:p w14:paraId="21A43AAC">
      <w:pPr>
        <w:ind w:left="280"/>
        <w:rPr>
          <w:rFonts w:hint="default" w:ascii="Times New Roman" w:hAnsi="Times New Roman" w:eastAsia="宋体" w:cs="Times New Roman"/>
        </w:rPr>
      </w:pPr>
      <w:r>
        <w:rPr>
          <w:rFonts w:hint="default" w:ascii="Times New Roman" w:hAnsi="Times New Roman" w:eastAsia="宋体" w:cs="Times New Roman"/>
        </w:rPr>
        <w:t>comprehensive [adj.] 全面的/综合的/广泛的 | 搭配: comprehensive analysis</w:t>
      </w:r>
    </w:p>
    <w:p w14:paraId="35A4C64D">
      <w:pPr>
        <w:ind w:left="280"/>
        <w:rPr>
          <w:rFonts w:hint="default" w:ascii="Times New Roman" w:hAnsi="Times New Roman" w:eastAsia="宋体" w:cs="Times New Roman"/>
        </w:rPr>
      </w:pPr>
      <w:r>
        <w:rPr>
          <w:rFonts w:hint="default" w:ascii="Times New Roman" w:hAnsi="Times New Roman" w:eastAsia="宋体" w:cs="Times New Roman"/>
        </w:rPr>
        <w:t>例: A comprehensive analysis revealed multiple pathways. (全面分析揭示了多个通路)</w:t>
      </w:r>
    </w:p>
    <w:p w14:paraId="607802CD">
      <w:pPr>
        <w:ind w:left="280"/>
        <w:rPr>
          <w:rFonts w:hint="default" w:ascii="Times New Roman" w:hAnsi="Times New Roman" w:eastAsia="宋体" w:cs="Times New Roman"/>
        </w:rPr>
      </w:pPr>
      <w:r>
        <w:rPr>
          <w:rFonts w:hint="default" w:ascii="Times New Roman" w:hAnsi="Times New Roman" w:eastAsia="宋体" w:cs="Times New Roman"/>
        </w:rPr>
        <w:t>comprise [v.] 包含/由...组成/构成 | 搭配: be comprised of</w:t>
      </w:r>
    </w:p>
    <w:p w14:paraId="5A301056">
      <w:pPr>
        <w:ind w:left="280"/>
        <w:rPr>
          <w:rFonts w:hint="default" w:ascii="Times New Roman" w:hAnsi="Times New Roman" w:eastAsia="宋体" w:cs="Times New Roman"/>
        </w:rPr>
      </w:pPr>
      <w:r>
        <w:rPr>
          <w:rFonts w:hint="default" w:ascii="Times New Roman" w:hAnsi="Times New Roman" w:eastAsia="宋体" w:cs="Times New Roman"/>
        </w:rPr>
        <w:t>例: The genome is comprised of 12 chromosomes. (该基因组由12条染色体组成)</w:t>
      </w:r>
    </w:p>
    <w:p w14:paraId="146A02E9">
      <w:pPr>
        <w:ind w:left="280"/>
        <w:rPr>
          <w:rFonts w:hint="default" w:ascii="Times New Roman" w:hAnsi="Times New Roman" w:eastAsia="宋体" w:cs="Times New Roman"/>
        </w:rPr>
      </w:pPr>
      <w:r>
        <w:rPr>
          <w:rFonts w:hint="default" w:ascii="Times New Roman" w:hAnsi="Times New Roman" w:eastAsia="宋体" w:cs="Times New Roman"/>
        </w:rPr>
        <w:t>compute [v.] 计算/估算/推断 | 搭配: compute the value</w:t>
      </w:r>
    </w:p>
    <w:p w14:paraId="50D752D6">
      <w:pPr>
        <w:ind w:left="280"/>
        <w:rPr>
          <w:rFonts w:hint="default" w:ascii="Times New Roman" w:hAnsi="Times New Roman" w:eastAsia="宋体" w:cs="Times New Roman"/>
        </w:rPr>
      </w:pPr>
      <w:r>
        <w:rPr>
          <w:rFonts w:hint="default" w:ascii="Times New Roman" w:hAnsi="Times New Roman" w:eastAsia="宋体" w:cs="Times New Roman"/>
        </w:rPr>
        <w:t>例: We computed the heritability using the formula. (我们使用公式计算了遗传力)</w:t>
      </w:r>
    </w:p>
    <w:p w14:paraId="6F6F79A3">
      <w:pPr>
        <w:ind w:left="280"/>
        <w:rPr>
          <w:rFonts w:hint="default" w:ascii="Times New Roman" w:hAnsi="Times New Roman" w:eastAsia="宋体" w:cs="Times New Roman"/>
        </w:rPr>
      </w:pPr>
      <w:r>
        <w:rPr>
          <w:rFonts w:hint="default" w:ascii="Times New Roman" w:hAnsi="Times New Roman" w:eastAsia="宋体" w:cs="Times New Roman"/>
        </w:rPr>
        <w:t>conceive [v.] 构想/设想/认为 | 搭配: conceive of</w:t>
      </w:r>
    </w:p>
    <w:p w14:paraId="574FF759">
      <w:pPr>
        <w:ind w:left="280"/>
        <w:rPr>
          <w:rFonts w:hint="default" w:ascii="Times New Roman" w:hAnsi="Times New Roman" w:eastAsia="宋体" w:cs="Times New Roman"/>
        </w:rPr>
      </w:pPr>
      <w:r>
        <w:rPr>
          <w:rFonts w:hint="default" w:ascii="Times New Roman" w:hAnsi="Times New Roman" w:eastAsia="宋体" w:cs="Times New Roman"/>
        </w:rPr>
        <w:t>例: It is difficult to conceive of a simpler solution. (很难设想出更简单的解决方案)</w:t>
      </w:r>
    </w:p>
    <w:p w14:paraId="4613CCE1">
      <w:pPr>
        <w:ind w:left="280"/>
        <w:rPr>
          <w:rFonts w:hint="default" w:ascii="Times New Roman" w:hAnsi="Times New Roman" w:eastAsia="宋体" w:cs="Times New Roman"/>
        </w:rPr>
      </w:pPr>
      <w:r>
        <w:rPr>
          <w:rFonts w:hint="default" w:ascii="Times New Roman" w:hAnsi="Times New Roman" w:eastAsia="宋体" w:cs="Times New Roman"/>
        </w:rPr>
        <w:t>concentrate [v./n.] 集中/浓缩/专注 | 搭配: concentrate on</w:t>
      </w:r>
    </w:p>
    <w:p w14:paraId="11014FF5">
      <w:pPr>
        <w:ind w:left="280"/>
        <w:rPr>
          <w:rFonts w:hint="default" w:ascii="Times New Roman" w:hAnsi="Times New Roman" w:eastAsia="宋体" w:cs="Times New Roman"/>
        </w:rPr>
      </w:pPr>
      <w:r>
        <w:rPr>
          <w:rFonts w:hint="default" w:ascii="Times New Roman" w:hAnsi="Times New Roman" w:eastAsia="宋体" w:cs="Times New Roman"/>
        </w:rPr>
        <w:t>例: We need to concentrate on the most promising lines. (我们需要聚焦最有潜力的品系)</w:t>
      </w:r>
    </w:p>
    <w:p w14:paraId="56CC72DC">
      <w:pPr>
        <w:ind w:left="280"/>
        <w:rPr>
          <w:rFonts w:hint="default" w:ascii="Times New Roman" w:hAnsi="Times New Roman" w:eastAsia="宋体" w:cs="Times New Roman"/>
        </w:rPr>
      </w:pPr>
      <w:r>
        <w:rPr>
          <w:rFonts w:hint="default" w:ascii="Times New Roman" w:hAnsi="Times New Roman" w:eastAsia="宋体" w:cs="Times New Roman"/>
        </w:rPr>
        <w:t>concept [n.] 概念/观念/思想 | 搭配: basic concept</w:t>
      </w:r>
    </w:p>
    <w:p w14:paraId="4E9AAD99">
      <w:pPr>
        <w:ind w:left="280"/>
        <w:rPr>
          <w:rFonts w:hint="default" w:ascii="Times New Roman" w:hAnsi="Times New Roman" w:eastAsia="宋体" w:cs="Times New Roman"/>
        </w:rPr>
      </w:pPr>
      <w:r>
        <w:rPr>
          <w:rFonts w:hint="default" w:ascii="Times New Roman" w:hAnsi="Times New Roman" w:eastAsia="宋体" w:cs="Times New Roman"/>
        </w:rPr>
        <w:t>例: Understanding this basic concept is essential. (理解这个基本概念至关重要)</w:t>
      </w:r>
    </w:p>
    <w:p w14:paraId="02794DCB">
      <w:pPr>
        <w:ind w:left="280"/>
        <w:rPr>
          <w:rFonts w:hint="default" w:ascii="Times New Roman" w:hAnsi="Times New Roman" w:eastAsia="宋体" w:cs="Times New Roman"/>
        </w:rPr>
      </w:pPr>
      <w:r>
        <w:rPr>
          <w:rFonts w:hint="default" w:ascii="Times New Roman" w:hAnsi="Times New Roman" w:eastAsia="宋体" w:cs="Times New Roman"/>
        </w:rPr>
        <w:t>conclude [v.] 得出结论/推断/结束 | 搭配: conclude that</w:t>
      </w:r>
    </w:p>
    <w:p w14:paraId="6C0649AF">
      <w:pPr>
        <w:ind w:left="280"/>
        <w:rPr>
          <w:rFonts w:hint="default" w:ascii="Times New Roman" w:hAnsi="Times New Roman" w:eastAsia="宋体" w:cs="Times New Roman"/>
        </w:rPr>
      </w:pPr>
      <w:r>
        <w:rPr>
          <w:rFonts w:hint="default" w:ascii="Times New Roman" w:hAnsi="Times New Roman" w:eastAsia="宋体" w:cs="Times New Roman"/>
        </w:rPr>
        <w:t>例: We conclude that the treatment is effective. (我们得出结论该处理是有效的)</w:t>
      </w:r>
    </w:p>
    <w:p w14:paraId="4A041C85">
      <w:pPr>
        <w:ind w:left="280"/>
        <w:rPr>
          <w:rFonts w:hint="default" w:ascii="Times New Roman" w:hAnsi="Times New Roman" w:eastAsia="宋体" w:cs="Times New Roman"/>
        </w:rPr>
      </w:pPr>
      <w:r>
        <w:rPr>
          <w:rFonts w:hint="default" w:ascii="Times New Roman" w:hAnsi="Times New Roman" w:eastAsia="宋体" w:cs="Times New Roman"/>
        </w:rPr>
        <w:t>concurrent [adj.] 同时发生的/并发的/共存的 | 搭配: concurrent with</w:t>
      </w:r>
    </w:p>
    <w:p w14:paraId="03C01CAA">
      <w:pPr>
        <w:ind w:left="280"/>
        <w:rPr>
          <w:rFonts w:hint="default" w:ascii="Times New Roman" w:hAnsi="Times New Roman" w:eastAsia="宋体" w:cs="Times New Roman"/>
        </w:rPr>
      </w:pPr>
      <w:r>
        <w:rPr>
          <w:rFonts w:hint="default" w:ascii="Times New Roman" w:hAnsi="Times New Roman" w:eastAsia="宋体" w:cs="Times New Roman"/>
        </w:rPr>
        <w:t>例: The two processes are concurrent during cell division. (这两个过程在细胞分裂期间同时发生)</w:t>
      </w:r>
    </w:p>
    <w:p w14:paraId="2CB509C5">
      <w:pPr>
        <w:ind w:left="280"/>
        <w:rPr>
          <w:rFonts w:hint="default" w:ascii="Times New Roman" w:hAnsi="Times New Roman" w:eastAsia="宋体" w:cs="Times New Roman"/>
        </w:rPr>
      </w:pPr>
      <w:r>
        <w:rPr>
          <w:rFonts w:hint="default" w:ascii="Times New Roman" w:hAnsi="Times New Roman" w:eastAsia="宋体" w:cs="Times New Roman"/>
        </w:rPr>
        <w:t>conduct [v./n.] 进行/实施/行为 | 搭配: conduct an experiment</w:t>
      </w:r>
    </w:p>
    <w:p w14:paraId="01092A7A">
      <w:pPr>
        <w:ind w:left="280"/>
        <w:rPr>
          <w:rFonts w:hint="default" w:ascii="Times New Roman" w:hAnsi="Times New Roman" w:eastAsia="宋体" w:cs="Times New Roman"/>
        </w:rPr>
      </w:pPr>
      <w:r>
        <w:rPr>
          <w:rFonts w:hint="default" w:ascii="Times New Roman" w:hAnsi="Times New Roman" w:eastAsia="宋体" w:cs="Times New Roman"/>
        </w:rPr>
        <w:t>例: We conducted the experiment under controlled conditions. (我们在受控条件下进行了实验)</w:t>
      </w:r>
    </w:p>
    <w:p w14:paraId="08E4E81F">
      <w:pPr>
        <w:ind w:left="280"/>
        <w:rPr>
          <w:rFonts w:hint="default" w:ascii="Times New Roman" w:hAnsi="Times New Roman" w:eastAsia="宋体" w:cs="Times New Roman"/>
        </w:rPr>
      </w:pPr>
      <w:r>
        <w:rPr>
          <w:rFonts w:hint="default" w:ascii="Times New Roman" w:hAnsi="Times New Roman" w:eastAsia="宋体" w:cs="Times New Roman"/>
        </w:rPr>
        <w:t>confer [v.] 赋予/授予/协商 | 搭配: confer resistance</w:t>
      </w:r>
    </w:p>
    <w:p w14:paraId="75CD861F">
      <w:pPr>
        <w:ind w:left="280"/>
        <w:rPr>
          <w:rFonts w:hint="default" w:ascii="Times New Roman" w:hAnsi="Times New Roman" w:eastAsia="宋体" w:cs="Times New Roman"/>
        </w:rPr>
      </w:pPr>
      <w:r>
        <w:rPr>
          <w:rFonts w:hint="default" w:ascii="Times New Roman" w:hAnsi="Times New Roman" w:eastAsia="宋体" w:cs="Times New Roman"/>
        </w:rPr>
        <w:t>例: This gene confers resistance to the pathogen. (该基因赋予对该病原体的抗性)</w:t>
      </w:r>
    </w:p>
    <w:p w14:paraId="15D7BAD0">
      <w:pPr>
        <w:ind w:left="280"/>
        <w:rPr>
          <w:rFonts w:hint="default" w:ascii="Times New Roman" w:hAnsi="Times New Roman" w:eastAsia="宋体" w:cs="Times New Roman"/>
        </w:rPr>
      </w:pPr>
      <w:r>
        <w:rPr>
          <w:rFonts w:hint="default" w:ascii="Times New Roman" w:hAnsi="Times New Roman" w:eastAsia="宋体" w:cs="Times New Roman"/>
        </w:rPr>
        <w:t>confine [v.] 限制/限定/禁闭 | 搭配: confine to</w:t>
      </w:r>
    </w:p>
    <w:p w14:paraId="725EF0D1">
      <w:pPr>
        <w:ind w:left="280"/>
        <w:rPr>
          <w:rFonts w:hint="default" w:ascii="Times New Roman" w:hAnsi="Times New Roman" w:eastAsia="宋体" w:cs="Times New Roman"/>
        </w:rPr>
      </w:pPr>
      <w:r>
        <w:rPr>
          <w:rFonts w:hint="default" w:ascii="Times New Roman" w:hAnsi="Times New Roman" w:eastAsia="宋体" w:cs="Times New Roman"/>
        </w:rPr>
        <w:t>例: The study was confined to a single growing season. (该研究仅限于一个生长季)</w:t>
      </w:r>
    </w:p>
    <w:p w14:paraId="1F92F411">
      <w:pPr>
        <w:ind w:left="280"/>
        <w:rPr>
          <w:rFonts w:hint="default" w:ascii="Times New Roman" w:hAnsi="Times New Roman" w:eastAsia="宋体" w:cs="Times New Roman"/>
        </w:rPr>
      </w:pPr>
      <w:r>
        <w:rPr>
          <w:rFonts w:hint="default" w:ascii="Times New Roman" w:hAnsi="Times New Roman" w:eastAsia="宋体" w:cs="Times New Roman"/>
        </w:rPr>
        <w:t>confirm [v.] 确认/证实/验证 | 搭配: confirm that</w:t>
      </w:r>
    </w:p>
    <w:p w14:paraId="7BA019ED">
      <w:pPr>
        <w:ind w:left="280"/>
        <w:rPr>
          <w:rFonts w:hint="default" w:ascii="Times New Roman" w:hAnsi="Times New Roman" w:eastAsia="宋体" w:cs="Times New Roman"/>
        </w:rPr>
      </w:pPr>
      <w:r>
        <w:rPr>
          <w:rFonts w:hint="default" w:ascii="Times New Roman" w:hAnsi="Times New Roman" w:eastAsia="宋体" w:cs="Times New Roman"/>
        </w:rPr>
        <w:t>例: Further experiments confirmed our hypothesis. (进一步的实验证实了我们的假设)</w:t>
      </w:r>
    </w:p>
    <w:p w14:paraId="1CCF70EC">
      <w:pPr>
        <w:ind w:left="280"/>
        <w:rPr>
          <w:rFonts w:hint="default" w:ascii="Times New Roman" w:hAnsi="Times New Roman" w:eastAsia="宋体" w:cs="Times New Roman"/>
        </w:rPr>
      </w:pPr>
      <w:r>
        <w:rPr>
          <w:rFonts w:hint="default" w:ascii="Times New Roman" w:hAnsi="Times New Roman" w:eastAsia="宋体" w:cs="Times New Roman"/>
        </w:rPr>
        <w:t>conflict [n./v.] 冲突/矛盾/抵触 | 搭配: conflict with</w:t>
      </w:r>
    </w:p>
    <w:p w14:paraId="5CF3F04B">
      <w:pPr>
        <w:ind w:left="280"/>
        <w:rPr>
          <w:rFonts w:hint="default" w:ascii="Times New Roman" w:hAnsi="Times New Roman" w:eastAsia="宋体" w:cs="Times New Roman"/>
        </w:rPr>
      </w:pPr>
      <w:r>
        <w:rPr>
          <w:rFonts w:hint="default" w:ascii="Times New Roman" w:hAnsi="Times New Roman" w:eastAsia="宋体" w:cs="Times New Roman"/>
        </w:rPr>
        <w:t>例: These results conflict with earlier findings. (这些结果与早期发现相矛盾)</w:t>
      </w:r>
    </w:p>
    <w:p w14:paraId="4FCD5D4E">
      <w:pPr>
        <w:ind w:left="280"/>
        <w:rPr>
          <w:rFonts w:hint="default" w:ascii="Times New Roman" w:hAnsi="Times New Roman" w:eastAsia="宋体" w:cs="Times New Roman"/>
        </w:rPr>
      </w:pPr>
      <w:r>
        <w:rPr>
          <w:rFonts w:hint="default" w:ascii="Times New Roman" w:hAnsi="Times New Roman" w:eastAsia="宋体" w:cs="Times New Roman"/>
        </w:rPr>
        <w:t>conform [v.] 符合/遵守/一致 | 搭配: conform to</w:t>
      </w:r>
    </w:p>
    <w:p w14:paraId="65A32196">
      <w:pPr>
        <w:ind w:left="280"/>
        <w:rPr>
          <w:rFonts w:hint="default" w:ascii="Times New Roman" w:hAnsi="Times New Roman" w:eastAsia="宋体" w:cs="Times New Roman"/>
        </w:rPr>
      </w:pPr>
      <w:r>
        <w:rPr>
          <w:rFonts w:hint="default" w:ascii="Times New Roman" w:hAnsi="Times New Roman" w:eastAsia="宋体" w:cs="Times New Roman"/>
        </w:rPr>
        <w:t>例: The data conform to a normal distribution. (数据符合正态分布)</w:t>
      </w:r>
    </w:p>
    <w:p w14:paraId="095D5D15">
      <w:pPr>
        <w:ind w:left="280"/>
        <w:rPr>
          <w:rFonts w:hint="default" w:ascii="Times New Roman" w:hAnsi="Times New Roman" w:eastAsia="宋体" w:cs="Times New Roman"/>
        </w:rPr>
      </w:pPr>
      <w:r>
        <w:rPr>
          <w:rFonts w:hint="default" w:ascii="Times New Roman" w:hAnsi="Times New Roman" w:eastAsia="宋体" w:cs="Times New Roman"/>
        </w:rPr>
        <w:t>consent [n./v.] 同意/许可/赞同 | 搭配: informed consent</w:t>
      </w:r>
    </w:p>
    <w:p w14:paraId="7B304B39">
      <w:pPr>
        <w:ind w:left="280"/>
        <w:rPr>
          <w:rFonts w:hint="default" w:ascii="Times New Roman" w:hAnsi="Times New Roman" w:eastAsia="宋体" w:cs="Times New Roman"/>
        </w:rPr>
      </w:pPr>
      <w:r>
        <w:rPr>
          <w:rFonts w:hint="default" w:ascii="Times New Roman" w:hAnsi="Times New Roman" w:eastAsia="宋体" w:cs="Times New Roman"/>
        </w:rPr>
        <w:t>例: All participants gave informed consent. (所有参与者都签署了知情同意书)</w:t>
      </w:r>
    </w:p>
    <w:p w14:paraId="097A9613">
      <w:pPr>
        <w:ind w:left="280"/>
        <w:rPr>
          <w:rFonts w:hint="default" w:ascii="Times New Roman" w:hAnsi="Times New Roman" w:eastAsia="宋体" w:cs="Times New Roman"/>
        </w:rPr>
      </w:pPr>
      <w:r>
        <w:rPr>
          <w:rFonts w:hint="default" w:ascii="Times New Roman" w:hAnsi="Times New Roman" w:eastAsia="宋体" w:cs="Times New Roman"/>
        </w:rPr>
        <w:t>consequent [adj.] 随之发生的/作为结果的/必然的 | 搭配: consequent upon</w:t>
      </w:r>
    </w:p>
    <w:p w14:paraId="1FF82409">
      <w:pPr>
        <w:ind w:left="280"/>
        <w:rPr>
          <w:rFonts w:hint="default" w:ascii="Times New Roman" w:hAnsi="Times New Roman" w:eastAsia="宋体" w:cs="Times New Roman"/>
        </w:rPr>
      </w:pPr>
      <w:r>
        <w:rPr>
          <w:rFonts w:hint="default" w:ascii="Times New Roman" w:hAnsi="Times New Roman" w:eastAsia="宋体" w:cs="Times New Roman"/>
        </w:rPr>
        <w:t>例: The consequent reduction in yield was significant. (随之而来的减产是显著的)</w:t>
      </w:r>
    </w:p>
    <w:p w14:paraId="3F3183E0">
      <w:pPr>
        <w:ind w:left="280"/>
        <w:rPr>
          <w:rFonts w:hint="default" w:ascii="Times New Roman" w:hAnsi="Times New Roman" w:eastAsia="宋体" w:cs="Times New Roman"/>
        </w:rPr>
      </w:pPr>
      <w:r>
        <w:rPr>
          <w:rFonts w:hint="default" w:ascii="Times New Roman" w:hAnsi="Times New Roman" w:eastAsia="宋体" w:cs="Times New Roman"/>
        </w:rPr>
        <w:t>considerable [adj.] 相当大的/可观的/重要的 | 搭配: considerable amount</w:t>
      </w:r>
    </w:p>
    <w:p w14:paraId="03C6815A">
      <w:pPr>
        <w:ind w:left="280"/>
        <w:rPr>
          <w:rFonts w:hint="default" w:ascii="Times New Roman" w:hAnsi="Times New Roman" w:eastAsia="宋体" w:cs="Times New Roman"/>
        </w:rPr>
      </w:pPr>
      <w:r>
        <w:rPr>
          <w:rFonts w:hint="default" w:ascii="Times New Roman" w:hAnsi="Times New Roman" w:eastAsia="宋体" w:cs="Times New Roman"/>
        </w:rPr>
        <w:t>例: A considerable amount of data has been collected. (已收集了相当大量的数据)</w:t>
      </w:r>
    </w:p>
    <w:p w14:paraId="5F80D743">
      <w:pPr>
        <w:ind w:left="280"/>
        <w:rPr>
          <w:rFonts w:hint="default" w:ascii="Times New Roman" w:hAnsi="Times New Roman" w:eastAsia="宋体" w:cs="Times New Roman"/>
        </w:rPr>
      </w:pPr>
      <w:r>
        <w:rPr>
          <w:rFonts w:hint="default" w:ascii="Times New Roman" w:hAnsi="Times New Roman" w:eastAsia="宋体" w:cs="Times New Roman"/>
        </w:rPr>
        <w:t>consist [v.] 由...组成/在于/一致 | 搭配: consist of</w:t>
      </w:r>
    </w:p>
    <w:p w14:paraId="0636861F">
      <w:pPr>
        <w:ind w:left="280"/>
        <w:rPr>
          <w:rFonts w:hint="default" w:ascii="Times New Roman" w:hAnsi="Times New Roman" w:eastAsia="宋体" w:cs="Times New Roman"/>
        </w:rPr>
      </w:pPr>
      <w:r>
        <w:rPr>
          <w:rFonts w:hint="default" w:ascii="Times New Roman" w:hAnsi="Times New Roman" w:eastAsia="宋体" w:cs="Times New Roman"/>
        </w:rPr>
        <w:t>例: The solution consists of water and salt. (该溶液由水和盐组成)</w:t>
      </w:r>
    </w:p>
    <w:p w14:paraId="141AE0C1">
      <w:pPr>
        <w:ind w:left="280"/>
        <w:rPr>
          <w:rFonts w:hint="default" w:ascii="Times New Roman" w:hAnsi="Times New Roman" w:eastAsia="宋体" w:cs="Times New Roman"/>
        </w:rPr>
      </w:pPr>
      <w:r>
        <w:rPr>
          <w:rFonts w:hint="default" w:ascii="Times New Roman" w:hAnsi="Times New Roman" w:eastAsia="宋体" w:cs="Times New Roman"/>
        </w:rPr>
        <w:t>constant [adj./n.] 恒定的/不变的/常数 | 搭配: remain constant</w:t>
      </w:r>
    </w:p>
    <w:p w14:paraId="6F935E76">
      <w:pPr>
        <w:ind w:left="280"/>
        <w:rPr>
          <w:rFonts w:hint="default" w:ascii="Times New Roman" w:hAnsi="Times New Roman" w:eastAsia="宋体" w:cs="Times New Roman"/>
        </w:rPr>
      </w:pPr>
      <w:r>
        <w:rPr>
          <w:rFonts w:hint="default" w:ascii="Times New Roman" w:hAnsi="Times New Roman" w:eastAsia="宋体" w:cs="Times New Roman"/>
        </w:rPr>
        <w:t>例: Temperature must remain constant during the assay. (测定期间温度必须保持恒定)</w:t>
      </w:r>
    </w:p>
    <w:p w14:paraId="6C3B031C">
      <w:pPr>
        <w:ind w:left="280"/>
        <w:rPr>
          <w:rFonts w:hint="default" w:ascii="Times New Roman" w:hAnsi="Times New Roman" w:eastAsia="宋体" w:cs="Times New Roman"/>
        </w:rPr>
      </w:pPr>
      <w:r>
        <w:rPr>
          <w:rFonts w:hint="default" w:ascii="Times New Roman" w:hAnsi="Times New Roman" w:eastAsia="宋体" w:cs="Times New Roman"/>
        </w:rPr>
        <w:t>constitute [v.] 构成/形成/被视为 | 搭配: constitute a majority</w:t>
      </w:r>
    </w:p>
    <w:p w14:paraId="75E6B954">
      <w:pPr>
        <w:ind w:left="280"/>
        <w:rPr>
          <w:rFonts w:hint="default" w:ascii="Times New Roman" w:hAnsi="Times New Roman" w:eastAsia="宋体" w:cs="Times New Roman"/>
        </w:rPr>
      </w:pPr>
      <w:r>
        <w:rPr>
          <w:rFonts w:hint="default" w:ascii="Times New Roman" w:hAnsi="Times New Roman" w:eastAsia="宋体" w:cs="Times New Roman"/>
        </w:rPr>
        <w:t>例: Cereals constitute the majority of global food supply. (谷物构成了全球粮食供应的主要部分)</w:t>
      </w:r>
    </w:p>
    <w:p w14:paraId="5A0E65C7">
      <w:pPr>
        <w:ind w:left="280"/>
        <w:rPr>
          <w:rFonts w:hint="default" w:ascii="Times New Roman" w:hAnsi="Times New Roman" w:eastAsia="宋体" w:cs="Times New Roman"/>
        </w:rPr>
      </w:pPr>
      <w:r>
        <w:rPr>
          <w:rFonts w:hint="default" w:ascii="Times New Roman" w:hAnsi="Times New Roman" w:eastAsia="宋体" w:cs="Times New Roman"/>
        </w:rPr>
        <w:t>constrain [v.] 限制/约束/强迫 | 搭配: constrain growth</w:t>
      </w:r>
    </w:p>
    <w:p w14:paraId="75571001">
      <w:pPr>
        <w:ind w:left="280"/>
        <w:rPr>
          <w:rFonts w:hint="default" w:ascii="Times New Roman" w:hAnsi="Times New Roman" w:eastAsia="宋体" w:cs="Times New Roman"/>
        </w:rPr>
      </w:pPr>
      <w:r>
        <w:rPr>
          <w:rFonts w:hint="default" w:ascii="Times New Roman" w:hAnsi="Times New Roman" w:eastAsia="宋体" w:cs="Times New Roman"/>
        </w:rPr>
        <w:t>例: Water availability constrains plant growth. (水分可用性限制植物生长)</w:t>
      </w:r>
    </w:p>
    <w:p w14:paraId="2B6E7EEA">
      <w:pPr>
        <w:ind w:left="280"/>
        <w:rPr>
          <w:rFonts w:hint="default" w:ascii="Times New Roman" w:hAnsi="Times New Roman" w:eastAsia="宋体" w:cs="Times New Roman"/>
        </w:rPr>
      </w:pPr>
      <w:r>
        <w:rPr>
          <w:rFonts w:hint="default" w:ascii="Times New Roman" w:hAnsi="Times New Roman" w:eastAsia="宋体" w:cs="Times New Roman"/>
        </w:rPr>
        <w:t>construct [v./n.] 构建/建造/构想 | 搭配: genetic construct</w:t>
      </w:r>
    </w:p>
    <w:p w14:paraId="57AEF27B">
      <w:pPr>
        <w:ind w:left="280"/>
        <w:rPr>
          <w:rFonts w:hint="default" w:ascii="Times New Roman" w:hAnsi="Times New Roman" w:eastAsia="宋体" w:cs="Times New Roman"/>
        </w:rPr>
      </w:pPr>
      <w:r>
        <w:rPr>
          <w:rFonts w:hint="default" w:ascii="Times New Roman" w:hAnsi="Times New Roman" w:eastAsia="宋体" w:cs="Times New Roman"/>
        </w:rPr>
        <w:t>例: We constructed a plasmid containing the target gene. (我们构建了含有目标基因的质粒)</w:t>
      </w:r>
    </w:p>
    <w:p w14:paraId="11573F66">
      <w:pPr>
        <w:ind w:left="280"/>
        <w:rPr>
          <w:rFonts w:hint="default" w:ascii="Times New Roman" w:hAnsi="Times New Roman" w:eastAsia="宋体" w:cs="Times New Roman"/>
        </w:rPr>
      </w:pPr>
      <w:r>
        <w:rPr>
          <w:rFonts w:hint="default" w:ascii="Times New Roman" w:hAnsi="Times New Roman" w:eastAsia="宋体" w:cs="Times New Roman"/>
        </w:rPr>
        <w:t>consult [v.] 咨询/查阅/请教 | 搭配: consult with</w:t>
      </w:r>
    </w:p>
    <w:p w14:paraId="00EA8BE4">
      <w:pPr>
        <w:ind w:left="280"/>
        <w:rPr>
          <w:rFonts w:hint="default" w:ascii="Times New Roman" w:hAnsi="Times New Roman" w:eastAsia="宋体" w:cs="Times New Roman"/>
        </w:rPr>
      </w:pPr>
      <w:r>
        <w:rPr>
          <w:rFonts w:hint="default" w:ascii="Times New Roman" w:hAnsi="Times New Roman" w:eastAsia="宋体" w:cs="Times New Roman"/>
        </w:rPr>
        <w:t>例: Consult the manual for troubleshooting guidance. (查阅手册获取故障排除指导)</w:t>
      </w:r>
    </w:p>
    <w:p w14:paraId="047E00A2">
      <w:pPr>
        <w:ind w:left="280"/>
        <w:rPr>
          <w:rFonts w:hint="default" w:ascii="Times New Roman" w:hAnsi="Times New Roman" w:eastAsia="宋体" w:cs="Times New Roman"/>
        </w:rPr>
      </w:pPr>
      <w:r>
        <w:rPr>
          <w:rFonts w:hint="default" w:ascii="Times New Roman" w:hAnsi="Times New Roman" w:eastAsia="宋体" w:cs="Times New Roman"/>
        </w:rPr>
        <w:t>consume [v.] 消耗/消费/食用 | 搭配: consume resources</w:t>
      </w:r>
    </w:p>
    <w:p w14:paraId="767EAF47">
      <w:pPr>
        <w:ind w:left="280"/>
        <w:rPr>
          <w:rFonts w:hint="default" w:ascii="Times New Roman" w:hAnsi="Times New Roman" w:eastAsia="宋体" w:cs="Times New Roman"/>
        </w:rPr>
      </w:pPr>
      <w:r>
        <w:rPr>
          <w:rFonts w:hint="default" w:ascii="Times New Roman" w:hAnsi="Times New Roman" w:eastAsia="宋体" w:cs="Times New Roman"/>
        </w:rPr>
        <w:t>例: The reaction consumes ATP as an energy source. (该反应消耗ATP作为能量来源)</w:t>
      </w:r>
    </w:p>
    <w:p w14:paraId="6BE4FD01">
      <w:pPr>
        <w:ind w:left="280"/>
        <w:rPr>
          <w:rFonts w:hint="default" w:ascii="Times New Roman" w:hAnsi="Times New Roman" w:eastAsia="宋体" w:cs="Times New Roman"/>
        </w:rPr>
      </w:pPr>
      <w:r>
        <w:rPr>
          <w:rFonts w:hint="default" w:ascii="Times New Roman" w:hAnsi="Times New Roman" w:eastAsia="宋体" w:cs="Times New Roman"/>
        </w:rPr>
        <w:t>contact [n./v.] 接触/联系/联络 | 搭配: come into contact with</w:t>
      </w:r>
    </w:p>
    <w:p w14:paraId="1BE0D3FD">
      <w:pPr>
        <w:ind w:left="280"/>
        <w:rPr>
          <w:rFonts w:hint="default" w:ascii="Times New Roman" w:hAnsi="Times New Roman" w:eastAsia="宋体" w:cs="Times New Roman"/>
        </w:rPr>
      </w:pPr>
      <w:r>
        <w:rPr>
          <w:rFonts w:hint="default" w:ascii="Times New Roman" w:hAnsi="Times New Roman" w:eastAsia="宋体" w:cs="Times New Roman"/>
        </w:rPr>
        <w:t>例: Avoid direct contact with the chemical reagent. (避免直接接触化学试剂)</w:t>
      </w:r>
    </w:p>
    <w:p w14:paraId="4255D64C">
      <w:pPr>
        <w:ind w:left="280"/>
        <w:rPr>
          <w:rFonts w:hint="default" w:ascii="Times New Roman" w:hAnsi="Times New Roman" w:eastAsia="宋体" w:cs="Times New Roman"/>
        </w:rPr>
      </w:pPr>
      <w:r>
        <w:rPr>
          <w:rFonts w:hint="default" w:ascii="Times New Roman" w:hAnsi="Times New Roman" w:eastAsia="宋体" w:cs="Times New Roman"/>
        </w:rPr>
        <w:t>contemporary [adj.] 当代的/现代的/同时代的 | 搭配: contemporary research</w:t>
      </w:r>
    </w:p>
    <w:p w14:paraId="2C46C1C9">
      <w:pPr>
        <w:ind w:left="280"/>
        <w:rPr>
          <w:rFonts w:hint="default" w:ascii="Times New Roman" w:hAnsi="Times New Roman" w:eastAsia="宋体" w:cs="Times New Roman"/>
        </w:rPr>
      </w:pPr>
      <w:r>
        <w:rPr>
          <w:rFonts w:hint="default" w:ascii="Times New Roman" w:hAnsi="Times New Roman" w:eastAsia="宋体" w:cs="Times New Roman"/>
        </w:rPr>
        <w:t>例: Contemporary research challenges this assumption. (当代研究挑战了这一假设)</w:t>
      </w:r>
    </w:p>
    <w:p w14:paraId="28DA7AA6">
      <w:pPr>
        <w:ind w:left="280"/>
        <w:rPr>
          <w:rFonts w:hint="default" w:ascii="Times New Roman" w:hAnsi="Times New Roman" w:eastAsia="宋体" w:cs="Times New Roman"/>
        </w:rPr>
      </w:pPr>
      <w:r>
        <w:rPr>
          <w:rFonts w:hint="default" w:ascii="Times New Roman" w:hAnsi="Times New Roman" w:eastAsia="宋体" w:cs="Times New Roman"/>
        </w:rPr>
        <w:t>context [n.] 背景/语境/环境 | 搭配: in the context of</w:t>
      </w:r>
    </w:p>
    <w:p w14:paraId="55F375B2">
      <w:pPr>
        <w:ind w:left="280"/>
        <w:rPr>
          <w:rFonts w:hint="default" w:ascii="Times New Roman" w:hAnsi="Times New Roman" w:eastAsia="宋体" w:cs="Times New Roman"/>
        </w:rPr>
      </w:pPr>
      <w:r>
        <w:rPr>
          <w:rFonts w:hint="default" w:ascii="Times New Roman" w:hAnsi="Times New Roman" w:eastAsia="宋体" w:cs="Times New Roman"/>
        </w:rPr>
        <w:t>例: In the context of global warming, this is significant. (在全球变暖的背景下，这很重要)</w:t>
      </w:r>
    </w:p>
    <w:p w14:paraId="15BB3AB5">
      <w:pPr>
        <w:ind w:left="280"/>
        <w:rPr>
          <w:rFonts w:hint="default" w:ascii="Times New Roman" w:hAnsi="Times New Roman" w:eastAsia="宋体" w:cs="Times New Roman"/>
        </w:rPr>
      </w:pPr>
      <w:r>
        <w:rPr>
          <w:rFonts w:hint="default" w:ascii="Times New Roman" w:hAnsi="Times New Roman" w:eastAsia="宋体" w:cs="Times New Roman"/>
        </w:rPr>
        <w:t>contradict [v.] 矛盾/反驳/抵触 | 搭配: contradict the hypothesis</w:t>
      </w:r>
    </w:p>
    <w:p w14:paraId="128802FE">
      <w:pPr>
        <w:ind w:left="280"/>
        <w:rPr>
          <w:rFonts w:hint="default" w:ascii="Times New Roman" w:hAnsi="Times New Roman" w:eastAsia="宋体" w:cs="Times New Roman"/>
        </w:rPr>
      </w:pPr>
      <w:r>
        <w:rPr>
          <w:rFonts w:hint="default" w:ascii="Times New Roman" w:hAnsi="Times New Roman" w:eastAsia="宋体" w:cs="Times New Roman"/>
        </w:rPr>
        <w:t>例: The evidence appears to contradict the original hypothesis. (证据似乎与原假设相矛盾)</w:t>
      </w:r>
    </w:p>
    <w:p w14:paraId="3ACFCAB1">
      <w:pPr>
        <w:ind w:left="280"/>
        <w:rPr>
          <w:rFonts w:hint="default" w:ascii="Times New Roman" w:hAnsi="Times New Roman" w:eastAsia="宋体" w:cs="Times New Roman"/>
        </w:rPr>
      </w:pPr>
      <w:r>
        <w:rPr>
          <w:rFonts w:hint="default" w:ascii="Times New Roman" w:hAnsi="Times New Roman" w:eastAsia="宋体" w:cs="Times New Roman"/>
        </w:rPr>
        <w:t>contrary [adj./n.] 相反的/对立的/反面 | 搭配: on the contrary</w:t>
      </w:r>
    </w:p>
    <w:p w14:paraId="7A4CBC61">
      <w:pPr>
        <w:ind w:left="280"/>
        <w:rPr>
          <w:rFonts w:hint="default" w:ascii="Times New Roman" w:hAnsi="Times New Roman" w:eastAsia="宋体" w:cs="Times New Roman"/>
        </w:rPr>
      </w:pPr>
      <w:r>
        <w:rPr>
          <w:rFonts w:hint="default" w:ascii="Times New Roman" w:hAnsi="Times New Roman" w:eastAsia="宋体" w:cs="Times New Roman"/>
        </w:rPr>
        <w:t>例: On the contrary, the results showed an increase. (相反，结果显示增加)</w:t>
      </w:r>
    </w:p>
    <w:p w14:paraId="5308D210">
      <w:pPr>
        <w:ind w:left="280"/>
        <w:rPr>
          <w:rFonts w:hint="default" w:ascii="Times New Roman" w:hAnsi="Times New Roman" w:eastAsia="宋体" w:cs="Times New Roman"/>
        </w:rPr>
      </w:pPr>
      <w:r>
        <w:rPr>
          <w:rFonts w:hint="default" w:ascii="Times New Roman" w:hAnsi="Times New Roman" w:eastAsia="宋体" w:cs="Times New Roman"/>
        </w:rPr>
        <w:t>contrast [n./v.] 对比/对照/差异 | 搭配: in contrast to</w:t>
      </w:r>
    </w:p>
    <w:p w14:paraId="469F1B31">
      <w:pPr>
        <w:ind w:left="280"/>
        <w:rPr>
          <w:rFonts w:hint="default" w:ascii="Times New Roman" w:hAnsi="Times New Roman" w:eastAsia="宋体" w:cs="Times New Roman"/>
        </w:rPr>
      </w:pPr>
      <w:r>
        <w:rPr>
          <w:rFonts w:hint="default" w:ascii="Times New Roman" w:hAnsi="Times New Roman" w:eastAsia="宋体" w:cs="Times New Roman"/>
        </w:rPr>
        <w:t>例: In contrast to the control, treated plants grew faster. (与对照相比，处理植物生长更快)</w:t>
      </w:r>
    </w:p>
    <w:p w14:paraId="502CB1F4">
      <w:pPr>
        <w:ind w:left="280"/>
        <w:rPr>
          <w:rFonts w:hint="default" w:ascii="Times New Roman" w:hAnsi="Times New Roman" w:eastAsia="宋体" w:cs="Times New Roman"/>
        </w:rPr>
      </w:pPr>
      <w:r>
        <w:rPr>
          <w:rFonts w:hint="default" w:ascii="Times New Roman" w:hAnsi="Times New Roman" w:eastAsia="宋体" w:cs="Times New Roman"/>
        </w:rPr>
        <w:t>contribute [v.] 贡献/促成/投稿 | 搭配: contribute to</w:t>
      </w:r>
    </w:p>
    <w:p w14:paraId="457DF02F">
      <w:pPr>
        <w:ind w:left="280"/>
        <w:rPr>
          <w:rFonts w:hint="default" w:ascii="Times New Roman" w:hAnsi="Times New Roman" w:eastAsia="宋体" w:cs="Times New Roman"/>
        </w:rPr>
      </w:pPr>
      <w:r>
        <w:rPr>
          <w:rFonts w:hint="default" w:ascii="Times New Roman" w:hAnsi="Times New Roman" w:eastAsia="宋体" w:cs="Times New Roman"/>
        </w:rPr>
        <w:t>例: Several factors contribute to crop yield variation. (多个因素促成了作物产量的变异)</w:t>
      </w:r>
    </w:p>
    <w:p w14:paraId="64B28E18">
      <w:pPr>
        <w:ind w:left="280"/>
        <w:rPr>
          <w:rFonts w:hint="default" w:ascii="Times New Roman" w:hAnsi="Times New Roman" w:eastAsia="宋体" w:cs="Times New Roman"/>
        </w:rPr>
      </w:pPr>
      <w:r>
        <w:rPr>
          <w:rFonts w:hint="default" w:ascii="Times New Roman" w:hAnsi="Times New Roman" w:eastAsia="宋体" w:cs="Times New Roman"/>
        </w:rPr>
        <w:t>controversy [n.] 争议/争论/辩论 | 搭配: spark controversy</w:t>
      </w:r>
    </w:p>
    <w:p w14:paraId="09FDDF36">
      <w:pPr>
        <w:ind w:left="280"/>
        <w:rPr>
          <w:rFonts w:hint="default" w:ascii="Times New Roman" w:hAnsi="Times New Roman" w:eastAsia="宋体" w:cs="Times New Roman"/>
        </w:rPr>
      </w:pPr>
      <w:r>
        <w:rPr>
          <w:rFonts w:hint="default" w:ascii="Times New Roman" w:hAnsi="Times New Roman" w:eastAsia="宋体" w:cs="Times New Roman"/>
        </w:rPr>
        <w:t>例: The use of GMOs continues to spark controversy. (转基因生物的使用继续引发争议)</w:t>
      </w:r>
    </w:p>
    <w:p w14:paraId="7CDC6E21">
      <w:pPr>
        <w:ind w:left="280"/>
        <w:rPr>
          <w:rFonts w:hint="default" w:ascii="Times New Roman" w:hAnsi="Times New Roman" w:eastAsia="宋体" w:cs="Times New Roman"/>
        </w:rPr>
      </w:pPr>
      <w:r>
        <w:rPr>
          <w:rFonts w:hint="default" w:ascii="Times New Roman" w:hAnsi="Times New Roman" w:eastAsia="宋体" w:cs="Times New Roman"/>
        </w:rPr>
        <w:t>convene [v.] 召集/召开/集合 | 搭配: convene a meeting</w:t>
      </w:r>
    </w:p>
    <w:p w14:paraId="14445DEF">
      <w:pPr>
        <w:ind w:left="280"/>
        <w:rPr>
          <w:rFonts w:hint="default" w:ascii="Times New Roman" w:hAnsi="Times New Roman" w:eastAsia="宋体" w:cs="Times New Roman"/>
        </w:rPr>
      </w:pPr>
      <w:r>
        <w:rPr>
          <w:rFonts w:hint="default" w:ascii="Times New Roman" w:hAnsi="Times New Roman" w:eastAsia="宋体" w:cs="Times New Roman"/>
        </w:rPr>
        <w:t>例: The committee will convene next month. (委员会将于下月召开会议)</w:t>
      </w:r>
    </w:p>
    <w:p w14:paraId="40DB4A06">
      <w:pPr>
        <w:ind w:left="280"/>
        <w:rPr>
          <w:rFonts w:hint="default" w:ascii="Times New Roman" w:hAnsi="Times New Roman" w:eastAsia="宋体" w:cs="Times New Roman"/>
        </w:rPr>
      </w:pPr>
      <w:r>
        <w:rPr>
          <w:rFonts w:hint="default" w:ascii="Times New Roman" w:hAnsi="Times New Roman" w:eastAsia="宋体" w:cs="Times New Roman"/>
        </w:rPr>
        <w:t>converse [v./adj.] 交谈/相反的/逆向的 | 搭配: converse relationship</w:t>
      </w:r>
    </w:p>
    <w:p w14:paraId="089D3DA1">
      <w:pPr>
        <w:ind w:left="280"/>
        <w:rPr>
          <w:rFonts w:hint="default" w:ascii="Times New Roman" w:hAnsi="Times New Roman" w:eastAsia="宋体" w:cs="Times New Roman"/>
        </w:rPr>
      </w:pPr>
      <w:r>
        <w:rPr>
          <w:rFonts w:hint="default" w:ascii="Times New Roman" w:hAnsi="Times New Roman" w:eastAsia="宋体" w:cs="Times New Roman"/>
        </w:rPr>
        <w:t>例: There is a converse relationship between the two variables. (这两个变量之间存在反向关系)</w:t>
      </w:r>
    </w:p>
    <w:p w14:paraId="00F8DC9B">
      <w:pPr>
        <w:ind w:left="280"/>
        <w:rPr>
          <w:rFonts w:hint="default" w:ascii="Times New Roman" w:hAnsi="Times New Roman" w:eastAsia="宋体" w:cs="Times New Roman"/>
        </w:rPr>
      </w:pPr>
      <w:r>
        <w:rPr>
          <w:rFonts w:hint="default" w:ascii="Times New Roman" w:hAnsi="Times New Roman" w:eastAsia="宋体" w:cs="Times New Roman"/>
        </w:rPr>
        <w:t>convert [v.] 转换/转化/改变 | 搭配: convert into</w:t>
      </w:r>
    </w:p>
    <w:p w14:paraId="7B643C8A">
      <w:pPr>
        <w:ind w:left="280"/>
        <w:rPr>
          <w:rFonts w:hint="default" w:ascii="Times New Roman" w:hAnsi="Times New Roman" w:eastAsia="宋体" w:cs="Times New Roman"/>
        </w:rPr>
      </w:pPr>
      <w:r>
        <w:rPr>
          <w:rFonts w:hint="default" w:ascii="Times New Roman" w:hAnsi="Times New Roman" w:eastAsia="宋体" w:cs="Times New Roman"/>
        </w:rPr>
        <w:t>例: Plants convert sunlight into chemical energy. (植物将阳光转化为化学能)</w:t>
      </w:r>
    </w:p>
    <w:p w14:paraId="25F64BFB">
      <w:pPr>
        <w:ind w:left="280"/>
        <w:rPr>
          <w:rFonts w:hint="default" w:ascii="Times New Roman" w:hAnsi="Times New Roman" w:eastAsia="宋体" w:cs="Times New Roman"/>
        </w:rPr>
      </w:pPr>
      <w:r>
        <w:rPr>
          <w:rFonts w:hint="default" w:ascii="Times New Roman" w:hAnsi="Times New Roman" w:eastAsia="宋体" w:cs="Times New Roman"/>
        </w:rPr>
        <w:t>convince [v.] 说服/使确信/使信服 | 搭配: convince someone that</w:t>
      </w:r>
    </w:p>
    <w:p w14:paraId="0BBE90C7">
      <w:pPr>
        <w:ind w:left="280"/>
        <w:rPr>
          <w:rFonts w:hint="default" w:ascii="Times New Roman" w:hAnsi="Times New Roman" w:eastAsia="宋体" w:cs="Times New Roman"/>
        </w:rPr>
      </w:pPr>
      <w:r>
        <w:rPr>
          <w:rFonts w:hint="default" w:ascii="Times New Roman" w:hAnsi="Times New Roman" w:eastAsia="宋体" w:cs="Times New Roman"/>
        </w:rPr>
        <w:t>例: The data convinced the reviewers of the validity. (数据使审稿人信服其有效性)</w:t>
      </w:r>
    </w:p>
    <w:p w14:paraId="579F22C8">
      <w:pPr>
        <w:ind w:left="280"/>
        <w:rPr>
          <w:rFonts w:hint="default" w:ascii="Times New Roman" w:hAnsi="Times New Roman" w:eastAsia="宋体" w:cs="Times New Roman"/>
        </w:rPr>
      </w:pPr>
      <w:r>
        <w:rPr>
          <w:rFonts w:hint="default" w:ascii="Times New Roman" w:hAnsi="Times New Roman" w:eastAsia="宋体" w:cs="Times New Roman"/>
        </w:rPr>
        <w:t>cooperate [v.] 合作/协作/配合 | 搭配: cooperate with</w:t>
      </w:r>
    </w:p>
    <w:p w14:paraId="05A5DCA5">
      <w:pPr>
        <w:ind w:left="280"/>
        <w:rPr>
          <w:rFonts w:hint="default" w:ascii="Times New Roman" w:hAnsi="Times New Roman" w:eastAsia="宋体" w:cs="Times New Roman"/>
        </w:rPr>
      </w:pPr>
      <w:r>
        <w:rPr>
          <w:rFonts w:hint="default" w:ascii="Times New Roman" w:hAnsi="Times New Roman" w:eastAsia="宋体" w:cs="Times New Roman"/>
        </w:rPr>
        <w:t>例: Research groups cooperate across institutions. (研究小组跨机构合作)</w:t>
      </w:r>
    </w:p>
    <w:p w14:paraId="3626EC19">
      <w:pPr>
        <w:ind w:left="280"/>
        <w:rPr>
          <w:rFonts w:hint="default" w:ascii="Times New Roman" w:hAnsi="Times New Roman" w:eastAsia="宋体" w:cs="Times New Roman"/>
        </w:rPr>
      </w:pPr>
      <w:r>
        <w:rPr>
          <w:rFonts w:hint="default" w:ascii="Times New Roman" w:hAnsi="Times New Roman" w:eastAsia="宋体" w:cs="Times New Roman"/>
        </w:rPr>
        <w:t>coordinate [v./n.] 协调/坐标/配合 | 搭配: coordinate with</w:t>
      </w:r>
    </w:p>
    <w:p w14:paraId="335C5143">
      <w:pPr>
        <w:ind w:left="280"/>
        <w:rPr>
          <w:rFonts w:hint="default" w:ascii="Times New Roman" w:hAnsi="Times New Roman" w:eastAsia="宋体" w:cs="Times New Roman"/>
        </w:rPr>
      </w:pPr>
      <w:r>
        <w:rPr>
          <w:rFonts w:hint="default" w:ascii="Times New Roman" w:hAnsi="Times New Roman" w:eastAsia="宋体" w:cs="Times New Roman"/>
        </w:rPr>
        <w:t>例: We coordinate our efforts to maximize efficiency. (我们协调努力以最大化效率)</w:t>
      </w:r>
    </w:p>
    <w:p w14:paraId="2AE9641C">
      <w:pPr>
        <w:pStyle w:val="4"/>
        <w:rPr>
          <w:rFonts w:hint="default" w:ascii="Times New Roman" w:hAnsi="Times New Roman" w:eastAsia="宋体" w:cs="Times New Roman"/>
        </w:rPr>
      </w:pPr>
      <w:r>
        <w:rPr>
          <w:rFonts w:hint="default" w:ascii="Times New Roman" w:hAnsi="Times New Roman" w:eastAsia="宋体" w:cs="Times New Roman"/>
        </w:rPr>
        <w:t>Day 7-10: 学术高频词汇(181-300)</w:t>
      </w:r>
    </w:p>
    <w:p w14:paraId="185B8083">
      <w:pPr>
        <w:ind w:left="280"/>
        <w:rPr>
          <w:rFonts w:hint="default" w:ascii="Times New Roman" w:hAnsi="Times New Roman" w:eastAsia="宋体" w:cs="Times New Roman"/>
        </w:rPr>
      </w:pPr>
      <w:r>
        <w:rPr>
          <w:rFonts w:hint="default" w:ascii="Times New Roman" w:hAnsi="Times New Roman" w:eastAsia="宋体" w:cs="Times New Roman"/>
        </w:rPr>
        <w:t>core [n./adj.] 核心/中心/要点 | 搭配: at the core of</w:t>
      </w:r>
    </w:p>
    <w:p w14:paraId="75B13F20">
      <w:pPr>
        <w:ind w:left="280"/>
        <w:rPr>
          <w:rFonts w:hint="default" w:ascii="Times New Roman" w:hAnsi="Times New Roman" w:eastAsia="宋体" w:cs="Times New Roman"/>
        </w:rPr>
      </w:pPr>
      <w:r>
        <w:rPr>
          <w:rFonts w:hint="default" w:ascii="Times New Roman" w:hAnsi="Times New Roman" w:eastAsia="宋体" w:cs="Times New Roman"/>
        </w:rPr>
        <w:t>例: Gene regulation is at the core of developmental biology. (基因调控是发育生物学的核心)</w:t>
      </w:r>
    </w:p>
    <w:p w14:paraId="026EE264">
      <w:pPr>
        <w:ind w:left="280"/>
        <w:rPr>
          <w:rFonts w:hint="default" w:ascii="Times New Roman" w:hAnsi="Times New Roman" w:eastAsia="宋体" w:cs="Times New Roman"/>
        </w:rPr>
      </w:pPr>
      <w:r>
        <w:rPr>
          <w:rFonts w:hint="default" w:ascii="Times New Roman" w:hAnsi="Times New Roman" w:eastAsia="宋体" w:cs="Times New Roman"/>
        </w:rPr>
        <w:t>corporate [adj.] 公司的/企业的/法人的 | 搭配: corporate responsibility</w:t>
      </w:r>
    </w:p>
    <w:p w14:paraId="6A3B0EDC">
      <w:pPr>
        <w:ind w:left="280"/>
        <w:rPr>
          <w:rFonts w:hint="default" w:ascii="Times New Roman" w:hAnsi="Times New Roman" w:eastAsia="宋体" w:cs="Times New Roman"/>
        </w:rPr>
      </w:pPr>
      <w:r>
        <w:rPr>
          <w:rFonts w:hint="default" w:ascii="Times New Roman" w:hAnsi="Times New Roman" w:eastAsia="宋体" w:cs="Times New Roman"/>
        </w:rPr>
        <w:t>例: Corporate investment in R&amp;D has increased. (企业在研发方面的投资增加了)</w:t>
      </w:r>
    </w:p>
    <w:p w14:paraId="588F1408">
      <w:pPr>
        <w:ind w:left="280"/>
        <w:rPr>
          <w:rFonts w:hint="default" w:ascii="Times New Roman" w:hAnsi="Times New Roman" w:eastAsia="宋体" w:cs="Times New Roman"/>
        </w:rPr>
      </w:pPr>
      <w:r>
        <w:rPr>
          <w:rFonts w:hint="default" w:ascii="Times New Roman" w:hAnsi="Times New Roman" w:eastAsia="宋体" w:cs="Times New Roman"/>
        </w:rPr>
        <w:t>correspond [v.] 对应/相符/通信 | 搭配: correspond to</w:t>
      </w:r>
    </w:p>
    <w:p w14:paraId="61D3C61D">
      <w:pPr>
        <w:ind w:left="280"/>
        <w:rPr>
          <w:rFonts w:hint="default" w:ascii="Times New Roman" w:hAnsi="Times New Roman" w:eastAsia="宋体" w:cs="Times New Roman"/>
        </w:rPr>
      </w:pPr>
      <w:r>
        <w:rPr>
          <w:rFonts w:hint="default" w:ascii="Times New Roman" w:hAnsi="Times New Roman" w:eastAsia="宋体" w:cs="Times New Roman"/>
        </w:rPr>
        <w:t>例: Each treatment corresponds to a different genotype. (每个处理对应一个不同的基因型)</w:t>
      </w:r>
    </w:p>
    <w:p w14:paraId="22B7727D">
      <w:pPr>
        <w:ind w:left="280"/>
        <w:rPr>
          <w:rFonts w:hint="default" w:ascii="Times New Roman" w:hAnsi="Times New Roman" w:eastAsia="宋体" w:cs="Times New Roman"/>
        </w:rPr>
      </w:pPr>
      <w:r>
        <w:rPr>
          <w:rFonts w:hint="default" w:ascii="Times New Roman" w:hAnsi="Times New Roman" w:eastAsia="宋体" w:cs="Times New Roman"/>
        </w:rPr>
        <w:t>couple [n./v.] 一对/耦合/结合 | 搭配: a couple of</w:t>
      </w:r>
    </w:p>
    <w:p w14:paraId="0BA5BFB2">
      <w:pPr>
        <w:ind w:left="280"/>
        <w:rPr>
          <w:rFonts w:hint="default" w:ascii="Times New Roman" w:hAnsi="Times New Roman" w:eastAsia="宋体" w:cs="Times New Roman"/>
        </w:rPr>
      </w:pPr>
      <w:r>
        <w:rPr>
          <w:rFonts w:hint="default" w:ascii="Times New Roman" w:hAnsi="Times New Roman" w:eastAsia="宋体" w:cs="Times New Roman"/>
        </w:rPr>
        <w:t>例: We tested a couple of different approaches. (我们测试了两种不同的方法)</w:t>
      </w:r>
    </w:p>
    <w:p w14:paraId="0D6C82A2">
      <w:pPr>
        <w:ind w:left="280"/>
        <w:rPr>
          <w:rFonts w:hint="default" w:ascii="Times New Roman" w:hAnsi="Times New Roman" w:eastAsia="宋体" w:cs="Times New Roman"/>
        </w:rPr>
      </w:pPr>
      <w:r>
        <w:rPr>
          <w:rFonts w:hint="default" w:ascii="Times New Roman" w:hAnsi="Times New Roman" w:eastAsia="宋体" w:cs="Times New Roman"/>
        </w:rPr>
        <w:t>create [v.] 创造/创建/引起 | 搭配: create opportunities</w:t>
      </w:r>
    </w:p>
    <w:p w14:paraId="08F6E373">
      <w:pPr>
        <w:ind w:left="280"/>
        <w:rPr>
          <w:rFonts w:hint="default" w:ascii="Times New Roman" w:hAnsi="Times New Roman" w:eastAsia="宋体" w:cs="Times New Roman"/>
        </w:rPr>
      </w:pPr>
      <w:r>
        <w:rPr>
          <w:rFonts w:hint="default" w:ascii="Times New Roman" w:hAnsi="Times New Roman" w:eastAsia="宋体" w:cs="Times New Roman"/>
        </w:rPr>
        <w:t>例: New technologies create opportunities for innovation. (新技术为创新创造了机会)</w:t>
      </w:r>
    </w:p>
    <w:p w14:paraId="39D31CD8">
      <w:pPr>
        <w:ind w:left="280"/>
        <w:rPr>
          <w:rFonts w:hint="default" w:ascii="Times New Roman" w:hAnsi="Times New Roman" w:eastAsia="宋体" w:cs="Times New Roman"/>
        </w:rPr>
      </w:pPr>
      <w:r>
        <w:rPr>
          <w:rFonts w:hint="default" w:ascii="Times New Roman" w:hAnsi="Times New Roman" w:eastAsia="宋体" w:cs="Times New Roman"/>
        </w:rPr>
        <w:t>credit [n./v.] 信用/学分/归功于 | 搭配: give credit to</w:t>
      </w:r>
    </w:p>
    <w:p w14:paraId="4A31BEE7">
      <w:pPr>
        <w:ind w:left="280"/>
        <w:rPr>
          <w:rFonts w:hint="default" w:ascii="Times New Roman" w:hAnsi="Times New Roman" w:eastAsia="宋体" w:cs="Times New Roman"/>
        </w:rPr>
      </w:pPr>
      <w:r>
        <w:rPr>
          <w:rFonts w:hint="default" w:ascii="Times New Roman" w:hAnsi="Times New Roman" w:eastAsia="宋体" w:cs="Times New Roman"/>
        </w:rPr>
        <w:t>例: We must give credit to earlier researchers. (我们必须归功于早期研究者)</w:t>
      </w:r>
    </w:p>
    <w:p w14:paraId="59EF50FA">
      <w:pPr>
        <w:ind w:left="280"/>
        <w:rPr>
          <w:rFonts w:hint="default" w:ascii="Times New Roman" w:hAnsi="Times New Roman" w:eastAsia="宋体" w:cs="Times New Roman"/>
        </w:rPr>
      </w:pPr>
      <w:r>
        <w:rPr>
          <w:rFonts w:hint="default" w:ascii="Times New Roman" w:hAnsi="Times New Roman" w:eastAsia="宋体" w:cs="Times New Roman"/>
        </w:rPr>
        <w:t>criteria [n. (pl.)] 标准/准则/条件 | 搭配: selection criteria</w:t>
      </w:r>
    </w:p>
    <w:p w14:paraId="1AA1CD63">
      <w:pPr>
        <w:ind w:left="280"/>
        <w:rPr>
          <w:rFonts w:hint="default" w:ascii="Times New Roman" w:hAnsi="Times New Roman" w:eastAsia="宋体" w:cs="Times New Roman"/>
        </w:rPr>
      </w:pPr>
      <w:r>
        <w:rPr>
          <w:rFonts w:hint="default" w:ascii="Times New Roman" w:hAnsi="Times New Roman" w:eastAsia="宋体" w:cs="Times New Roman"/>
        </w:rPr>
        <w:t>例: The selection criteria were based on yield performance. (选择标准基于产量表现)</w:t>
      </w:r>
    </w:p>
    <w:p w14:paraId="4D1C70AC">
      <w:pPr>
        <w:ind w:left="280"/>
        <w:rPr>
          <w:rFonts w:hint="default" w:ascii="Times New Roman" w:hAnsi="Times New Roman" w:eastAsia="宋体" w:cs="Times New Roman"/>
        </w:rPr>
      </w:pPr>
      <w:r>
        <w:rPr>
          <w:rFonts w:hint="default" w:ascii="Times New Roman" w:hAnsi="Times New Roman" w:eastAsia="宋体" w:cs="Times New Roman"/>
        </w:rPr>
        <w:t>crucial [adj.] 关键的/至关重要的/决定性的 | 搭配: play a crucial role</w:t>
      </w:r>
    </w:p>
    <w:p w14:paraId="7DEA6066">
      <w:pPr>
        <w:ind w:left="280"/>
        <w:rPr>
          <w:rFonts w:hint="default" w:ascii="Times New Roman" w:hAnsi="Times New Roman" w:eastAsia="宋体" w:cs="Times New Roman"/>
        </w:rPr>
      </w:pPr>
      <w:r>
        <w:rPr>
          <w:rFonts w:hint="default" w:ascii="Times New Roman" w:hAnsi="Times New Roman" w:eastAsia="宋体" w:cs="Times New Roman"/>
        </w:rPr>
        <w:t>例: Temperature plays a crucial role in enzyme activity. (温度对酶活性起关键作用)</w:t>
      </w:r>
    </w:p>
    <w:p w14:paraId="67A81E55">
      <w:pPr>
        <w:ind w:left="280"/>
        <w:rPr>
          <w:rFonts w:hint="default" w:ascii="Times New Roman" w:hAnsi="Times New Roman" w:eastAsia="宋体" w:cs="Times New Roman"/>
        </w:rPr>
      </w:pPr>
      <w:r>
        <w:rPr>
          <w:rFonts w:hint="default" w:ascii="Times New Roman" w:hAnsi="Times New Roman" w:eastAsia="宋体" w:cs="Times New Roman"/>
        </w:rPr>
        <w:t>culture [n./v.] 文化/培养/栽培 | 搭配: cell culture</w:t>
      </w:r>
    </w:p>
    <w:p w14:paraId="5559735D">
      <w:pPr>
        <w:ind w:left="280"/>
        <w:rPr>
          <w:rFonts w:hint="default" w:ascii="Times New Roman" w:hAnsi="Times New Roman" w:eastAsia="宋体" w:cs="Times New Roman"/>
        </w:rPr>
      </w:pPr>
      <w:r>
        <w:rPr>
          <w:rFonts w:hint="default" w:ascii="Times New Roman" w:hAnsi="Times New Roman" w:eastAsia="宋体" w:cs="Times New Roman"/>
        </w:rPr>
        <w:t>例: Cell culture techniques are essential in molecular biology. (细胞培养技术是分子生物学的基础)</w:t>
      </w:r>
    </w:p>
    <w:p w14:paraId="22D6D01D">
      <w:pPr>
        <w:ind w:left="280"/>
        <w:rPr>
          <w:rFonts w:hint="default" w:ascii="Times New Roman" w:hAnsi="Times New Roman" w:eastAsia="宋体" w:cs="Times New Roman"/>
        </w:rPr>
      </w:pPr>
      <w:r>
        <w:rPr>
          <w:rFonts w:hint="default" w:ascii="Times New Roman" w:hAnsi="Times New Roman" w:eastAsia="宋体" w:cs="Times New Roman"/>
        </w:rPr>
        <w:t>currency [n.] 货币/通货/流行 | 搭配: foreign currency</w:t>
      </w:r>
    </w:p>
    <w:p w14:paraId="249A0E6A">
      <w:pPr>
        <w:ind w:left="280"/>
        <w:rPr>
          <w:rFonts w:hint="default" w:ascii="Times New Roman" w:hAnsi="Times New Roman" w:eastAsia="宋体" w:cs="Times New Roman"/>
        </w:rPr>
      </w:pPr>
      <w:r>
        <w:rPr>
          <w:rFonts w:hint="default" w:ascii="Times New Roman" w:hAnsi="Times New Roman" w:eastAsia="宋体" w:cs="Times New Roman"/>
        </w:rPr>
        <w:t>例: Trade imbalances affect currency exchange rates. (贸易失衡影响货币汇率)</w:t>
      </w:r>
    </w:p>
    <w:p w14:paraId="03FD88BE">
      <w:pPr>
        <w:ind w:left="280"/>
        <w:rPr>
          <w:rFonts w:hint="default" w:ascii="Times New Roman" w:hAnsi="Times New Roman" w:eastAsia="宋体" w:cs="Times New Roman"/>
        </w:rPr>
      </w:pPr>
      <w:r>
        <w:rPr>
          <w:rFonts w:hint="default" w:ascii="Times New Roman" w:hAnsi="Times New Roman" w:eastAsia="宋体" w:cs="Times New Roman"/>
        </w:rPr>
        <w:t>cycle [n./v.] 循环/周期/自行车 | 搭配: life cycle</w:t>
      </w:r>
    </w:p>
    <w:p w14:paraId="25F99ABA">
      <w:pPr>
        <w:ind w:left="280"/>
        <w:rPr>
          <w:rFonts w:hint="default" w:ascii="Times New Roman" w:hAnsi="Times New Roman" w:eastAsia="宋体" w:cs="Times New Roman"/>
        </w:rPr>
      </w:pPr>
      <w:r>
        <w:rPr>
          <w:rFonts w:hint="default" w:ascii="Times New Roman" w:hAnsi="Times New Roman" w:eastAsia="宋体" w:cs="Times New Roman"/>
        </w:rPr>
        <w:t>例: The life cycle of wheat takes approximately 120 days. (小麦的生命周期约为120天)</w:t>
      </w:r>
    </w:p>
    <w:p w14:paraId="19F77D02">
      <w:pPr>
        <w:ind w:left="280"/>
        <w:rPr>
          <w:rFonts w:hint="default" w:ascii="Times New Roman" w:hAnsi="Times New Roman" w:eastAsia="宋体" w:cs="Times New Roman"/>
        </w:rPr>
      </w:pPr>
      <w:r>
        <w:rPr>
          <w:rFonts w:hint="default" w:ascii="Times New Roman" w:hAnsi="Times New Roman" w:eastAsia="宋体" w:cs="Times New Roman"/>
        </w:rPr>
        <w:t>data [n.] 数据/资料/信息 | 搭配: collect data</w:t>
      </w:r>
    </w:p>
    <w:p w14:paraId="69741743">
      <w:pPr>
        <w:ind w:left="280"/>
        <w:rPr>
          <w:rFonts w:hint="default" w:ascii="Times New Roman" w:hAnsi="Times New Roman" w:eastAsia="宋体" w:cs="Times New Roman"/>
        </w:rPr>
      </w:pPr>
      <w:r>
        <w:rPr>
          <w:rFonts w:hint="default" w:ascii="Times New Roman" w:hAnsi="Times New Roman" w:eastAsia="宋体" w:cs="Times New Roman"/>
        </w:rPr>
        <w:t>例: We collected data from 500 participants. (我们从500名参与者收集了数据)</w:t>
      </w:r>
    </w:p>
    <w:p w14:paraId="504E4844">
      <w:pPr>
        <w:ind w:left="280"/>
        <w:rPr>
          <w:rFonts w:hint="default" w:ascii="Times New Roman" w:hAnsi="Times New Roman" w:eastAsia="宋体" w:cs="Times New Roman"/>
        </w:rPr>
      </w:pPr>
      <w:r>
        <w:rPr>
          <w:rFonts w:hint="default" w:ascii="Times New Roman" w:hAnsi="Times New Roman" w:eastAsia="宋体" w:cs="Times New Roman"/>
        </w:rPr>
        <w:t>debate [n./v.] 辩论/争论/讨论 | 搭配: ongoing debate</w:t>
      </w:r>
    </w:p>
    <w:p w14:paraId="546A7447">
      <w:pPr>
        <w:ind w:left="280"/>
        <w:rPr>
          <w:rFonts w:hint="default" w:ascii="Times New Roman" w:hAnsi="Times New Roman" w:eastAsia="宋体" w:cs="Times New Roman"/>
        </w:rPr>
      </w:pPr>
      <w:r>
        <w:rPr>
          <w:rFonts w:hint="default" w:ascii="Times New Roman" w:hAnsi="Times New Roman" w:eastAsia="宋体" w:cs="Times New Roman"/>
        </w:rPr>
        <w:t>例: There is an ongoing debate about climate policy. (关于气候政策存在持续的辩论)</w:t>
      </w:r>
    </w:p>
    <w:p w14:paraId="0D2238BD">
      <w:pPr>
        <w:ind w:left="280"/>
        <w:rPr>
          <w:rFonts w:hint="default" w:ascii="Times New Roman" w:hAnsi="Times New Roman" w:eastAsia="宋体" w:cs="Times New Roman"/>
        </w:rPr>
      </w:pPr>
      <w:r>
        <w:rPr>
          <w:rFonts w:hint="default" w:ascii="Times New Roman" w:hAnsi="Times New Roman" w:eastAsia="宋体" w:cs="Times New Roman"/>
        </w:rPr>
        <w:t>decade [n.] 十年/年代/十年期 | 搭配: over the past decade</w:t>
      </w:r>
    </w:p>
    <w:p w14:paraId="23A801F9">
      <w:pPr>
        <w:ind w:left="280"/>
        <w:rPr>
          <w:rFonts w:hint="default" w:ascii="Times New Roman" w:hAnsi="Times New Roman" w:eastAsia="宋体" w:cs="Times New Roman"/>
        </w:rPr>
      </w:pPr>
      <w:r>
        <w:rPr>
          <w:rFonts w:hint="default" w:ascii="Times New Roman" w:hAnsi="Times New Roman" w:eastAsia="宋体" w:cs="Times New Roman"/>
        </w:rPr>
        <w:t>例: Over the past decade, yields have increased substantially. (过去十年间，产量大幅增加)</w:t>
      </w:r>
    </w:p>
    <w:p w14:paraId="07878E95">
      <w:pPr>
        <w:ind w:left="280"/>
        <w:rPr>
          <w:rFonts w:hint="default" w:ascii="Times New Roman" w:hAnsi="Times New Roman" w:eastAsia="宋体" w:cs="Times New Roman"/>
        </w:rPr>
      </w:pPr>
      <w:r>
        <w:rPr>
          <w:rFonts w:hint="default" w:ascii="Times New Roman" w:hAnsi="Times New Roman" w:eastAsia="宋体" w:cs="Times New Roman"/>
        </w:rPr>
        <w:t>decline [v./n.] 下降/衰退/减少 | 搭配: sharp decline</w:t>
      </w:r>
    </w:p>
    <w:p w14:paraId="0B1070DE">
      <w:pPr>
        <w:ind w:left="280"/>
        <w:rPr>
          <w:rFonts w:hint="default" w:ascii="Times New Roman" w:hAnsi="Times New Roman" w:eastAsia="宋体" w:cs="Times New Roman"/>
        </w:rPr>
      </w:pPr>
      <w:r>
        <w:rPr>
          <w:rFonts w:hint="default" w:ascii="Times New Roman" w:hAnsi="Times New Roman" w:eastAsia="宋体" w:cs="Times New Roman"/>
        </w:rPr>
        <w:t>例: We observed a sharp decline in biodiversity. (我们观察到生物多样性急剧下降)</w:t>
      </w:r>
    </w:p>
    <w:p w14:paraId="7EE8EB67">
      <w:pPr>
        <w:ind w:left="280"/>
        <w:rPr>
          <w:rFonts w:hint="default" w:ascii="Times New Roman" w:hAnsi="Times New Roman" w:eastAsia="宋体" w:cs="Times New Roman"/>
        </w:rPr>
      </w:pPr>
      <w:r>
        <w:rPr>
          <w:rFonts w:hint="default" w:ascii="Times New Roman" w:hAnsi="Times New Roman" w:eastAsia="宋体" w:cs="Times New Roman"/>
        </w:rPr>
        <w:t>deduce [v.] 推断/演绎/推理 | 搭配: deduce from</w:t>
      </w:r>
    </w:p>
    <w:p w14:paraId="18890534">
      <w:pPr>
        <w:ind w:left="280"/>
        <w:rPr>
          <w:rFonts w:hint="default" w:ascii="Times New Roman" w:hAnsi="Times New Roman" w:eastAsia="宋体" w:cs="Times New Roman"/>
        </w:rPr>
      </w:pPr>
      <w:r>
        <w:rPr>
          <w:rFonts w:hint="default" w:ascii="Times New Roman" w:hAnsi="Times New Roman" w:eastAsia="宋体" w:cs="Times New Roman"/>
        </w:rPr>
        <w:t>例: From the data, we can deduce the genetic relationship. (从数据中，我们可以推断遗传关系)</w:t>
      </w:r>
    </w:p>
    <w:p w14:paraId="661B211A">
      <w:pPr>
        <w:ind w:left="280"/>
        <w:rPr>
          <w:rFonts w:hint="default" w:ascii="Times New Roman" w:hAnsi="Times New Roman" w:eastAsia="宋体" w:cs="Times New Roman"/>
        </w:rPr>
      </w:pPr>
      <w:r>
        <w:rPr>
          <w:rFonts w:hint="default" w:ascii="Times New Roman" w:hAnsi="Times New Roman" w:eastAsia="宋体" w:cs="Times New Roman"/>
        </w:rPr>
        <w:t>define [v.] 定义/界定/明确 | 搭配: define as</w:t>
      </w:r>
    </w:p>
    <w:p w14:paraId="09F22C38">
      <w:pPr>
        <w:ind w:left="280"/>
        <w:rPr>
          <w:rFonts w:hint="default" w:ascii="Times New Roman" w:hAnsi="Times New Roman" w:eastAsia="宋体" w:cs="Times New Roman"/>
        </w:rPr>
      </w:pPr>
      <w:r>
        <w:rPr>
          <w:rFonts w:hint="default" w:ascii="Times New Roman" w:hAnsi="Times New Roman" w:eastAsia="宋体" w:cs="Times New Roman"/>
        </w:rPr>
        <w:t>例: We define yield as grain weight per unit area. (我们将产量定义为单位面积谷物重量)</w:t>
      </w:r>
    </w:p>
    <w:p w14:paraId="55F9FE7F">
      <w:pPr>
        <w:ind w:left="280"/>
        <w:rPr>
          <w:rFonts w:hint="default" w:ascii="Times New Roman" w:hAnsi="Times New Roman" w:eastAsia="宋体" w:cs="Times New Roman"/>
        </w:rPr>
      </w:pPr>
      <w:r>
        <w:rPr>
          <w:rFonts w:hint="default" w:ascii="Times New Roman" w:hAnsi="Times New Roman" w:eastAsia="宋体" w:cs="Times New Roman"/>
        </w:rPr>
        <w:t>definite [adj.] 明确的/确定的/肯定的 | 搭配: definite conclusion</w:t>
      </w:r>
    </w:p>
    <w:p w14:paraId="558A25C4">
      <w:pPr>
        <w:ind w:left="280"/>
        <w:rPr>
          <w:rFonts w:hint="default" w:ascii="Times New Roman" w:hAnsi="Times New Roman" w:eastAsia="宋体" w:cs="Times New Roman"/>
        </w:rPr>
      </w:pPr>
      <w:r>
        <w:rPr>
          <w:rFonts w:hint="default" w:ascii="Times New Roman" w:hAnsi="Times New Roman" w:eastAsia="宋体" w:cs="Times New Roman"/>
        </w:rPr>
        <w:t>例: We cannot draw a definite conclusion yet. (我们还不能得出明确的结论)</w:t>
      </w:r>
    </w:p>
    <w:p w14:paraId="27F05018">
      <w:pPr>
        <w:ind w:left="280"/>
        <w:rPr>
          <w:rFonts w:hint="default" w:ascii="Times New Roman" w:hAnsi="Times New Roman" w:eastAsia="宋体" w:cs="Times New Roman"/>
        </w:rPr>
      </w:pPr>
      <w:r>
        <w:rPr>
          <w:rFonts w:hint="default" w:ascii="Times New Roman" w:hAnsi="Times New Roman" w:eastAsia="宋体" w:cs="Times New Roman"/>
        </w:rPr>
        <w:t>demonstrate [v.] 证明/展示/演示 | 搭配: demonstrate that</w:t>
      </w:r>
    </w:p>
    <w:p w14:paraId="20787DDD">
      <w:pPr>
        <w:ind w:left="280"/>
        <w:rPr>
          <w:rFonts w:hint="default" w:ascii="Times New Roman" w:hAnsi="Times New Roman" w:eastAsia="宋体" w:cs="Times New Roman"/>
        </w:rPr>
      </w:pPr>
      <w:r>
        <w:rPr>
          <w:rFonts w:hint="default" w:ascii="Times New Roman" w:hAnsi="Times New Roman" w:eastAsia="宋体" w:cs="Times New Roman"/>
        </w:rPr>
        <w:t>例: The results demonstrate that the method is effective. (结果证明该方法是有效的)</w:t>
      </w:r>
    </w:p>
    <w:p w14:paraId="6FF402F5">
      <w:pPr>
        <w:ind w:left="280"/>
        <w:rPr>
          <w:rFonts w:hint="default" w:ascii="Times New Roman" w:hAnsi="Times New Roman" w:eastAsia="宋体" w:cs="Times New Roman"/>
        </w:rPr>
      </w:pPr>
      <w:r>
        <w:rPr>
          <w:rFonts w:hint="default" w:ascii="Times New Roman" w:hAnsi="Times New Roman" w:eastAsia="宋体" w:cs="Times New Roman"/>
        </w:rPr>
        <w:t>denote [v.] 表示/意味着/指示 | 搭配: denote by</w:t>
      </w:r>
    </w:p>
    <w:p w14:paraId="3D3639A8">
      <w:pPr>
        <w:ind w:left="280"/>
        <w:rPr>
          <w:rFonts w:hint="default" w:ascii="Times New Roman" w:hAnsi="Times New Roman" w:eastAsia="宋体" w:cs="Times New Roman"/>
        </w:rPr>
      </w:pPr>
      <w:r>
        <w:rPr>
          <w:rFonts w:hint="default" w:ascii="Times New Roman" w:hAnsi="Times New Roman" w:eastAsia="宋体" w:cs="Times New Roman"/>
        </w:rPr>
        <w:t>例: The symbol μ denotes the population mean. (符号μ表示总体均值)</w:t>
      </w:r>
    </w:p>
    <w:p w14:paraId="7F2217AB">
      <w:pPr>
        <w:ind w:left="280"/>
        <w:rPr>
          <w:rFonts w:hint="default" w:ascii="Times New Roman" w:hAnsi="Times New Roman" w:eastAsia="宋体" w:cs="Times New Roman"/>
        </w:rPr>
      </w:pPr>
      <w:r>
        <w:rPr>
          <w:rFonts w:hint="default" w:ascii="Times New Roman" w:hAnsi="Times New Roman" w:eastAsia="宋体" w:cs="Times New Roman"/>
        </w:rPr>
        <w:t>deny [v.] 否认/拒绝/否定 | 搭配: deny access</w:t>
      </w:r>
    </w:p>
    <w:p w14:paraId="2E34D8E2">
      <w:pPr>
        <w:ind w:left="280"/>
        <w:rPr>
          <w:rFonts w:hint="default" w:ascii="Times New Roman" w:hAnsi="Times New Roman" w:eastAsia="宋体" w:cs="Times New Roman"/>
        </w:rPr>
      </w:pPr>
      <w:r>
        <w:rPr>
          <w:rFonts w:hint="default" w:ascii="Times New Roman" w:hAnsi="Times New Roman" w:eastAsia="宋体" w:cs="Times New Roman"/>
        </w:rPr>
        <w:t>例: No one can deny the importance of biodiversity. (没有人能否认生物多样性的重要性)</w:t>
      </w:r>
    </w:p>
    <w:p w14:paraId="78AA3A2C">
      <w:pPr>
        <w:ind w:left="280"/>
        <w:rPr>
          <w:rFonts w:hint="default" w:ascii="Times New Roman" w:hAnsi="Times New Roman" w:eastAsia="宋体" w:cs="Times New Roman"/>
        </w:rPr>
      </w:pPr>
      <w:r>
        <w:rPr>
          <w:rFonts w:hint="default" w:ascii="Times New Roman" w:hAnsi="Times New Roman" w:eastAsia="宋体" w:cs="Times New Roman"/>
        </w:rPr>
        <w:t>depress [v.] 抑制/降低/使沮丧 | 搭配: depress growth</w:t>
      </w:r>
    </w:p>
    <w:p w14:paraId="1186BB25">
      <w:pPr>
        <w:ind w:left="280"/>
        <w:rPr>
          <w:rFonts w:hint="default" w:ascii="Times New Roman" w:hAnsi="Times New Roman" w:eastAsia="宋体" w:cs="Times New Roman"/>
        </w:rPr>
      </w:pPr>
      <w:r>
        <w:rPr>
          <w:rFonts w:hint="default" w:ascii="Times New Roman" w:hAnsi="Times New Roman" w:eastAsia="宋体" w:cs="Times New Roman"/>
        </w:rPr>
        <w:t>例: High salinity depresses plant growth significantly. (高盐度显著抑制植物生长)</w:t>
      </w:r>
    </w:p>
    <w:p w14:paraId="23269133">
      <w:pPr>
        <w:ind w:left="280"/>
        <w:rPr>
          <w:rFonts w:hint="default" w:ascii="Times New Roman" w:hAnsi="Times New Roman" w:eastAsia="宋体" w:cs="Times New Roman"/>
        </w:rPr>
      </w:pPr>
      <w:r>
        <w:rPr>
          <w:rFonts w:hint="default" w:ascii="Times New Roman" w:hAnsi="Times New Roman" w:eastAsia="宋体" w:cs="Times New Roman"/>
        </w:rPr>
        <w:t>derive [v.] 源于/推导/获得 | 搭配: derive from</w:t>
      </w:r>
    </w:p>
    <w:p w14:paraId="5685B8B9">
      <w:pPr>
        <w:ind w:left="280"/>
        <w:rPr>
          <w:rFonts w:hint="default" w:ascii="Times New Roman" w:hAnsi="Times New Roman" w:eastAsia="宋体" w:cs="Times New Roman"/>
        </w:rPr>
      </w:pPr>
      <w:r>
        <w:rPr>
          <w:rFonts w:hint="default" w:ascii="Times New Roman" w:hAnsi="Times New Roman" w:eastAsia="宋体" w:cs="Times New Roman"/>
        </w:rPr>
        <w:t>例: This compound is derived from plant sources. (该化合物来源于植物)</w:t>
      </w:r>
    </w:p>
    <w:p w14:paraId="621603BD">
      <w:pPr>
        <w:ind w:left="280"/>
        <w:rPr>
          <w:rFonts w:hint="default" w:ascii="Times New Roman" w:hAnsi="Times New Roman" w:eastAsia="宋体" w:cs="Times New Roman"/>
        </w:rPr>
      </w:pPr>
      <w:r>
        <w:rPr>
          <w:rFonts w:hint="default" w:ascii="Times New Roman" w:hAnsi="Times New Roman" w:eastAsia="宋体" w:cs="Times New Roman"/>
        </w:rPr>
        <w:t>design (待补充释义)</w:t>
      </w:r>
    </w:p>
    <w:p w14:paraId="36820941">
      <w:pPr>
        <w:ind w:left="280"/>
        <w:rPr>
          <w:rFonts w:hint="default" w:ascii="Times New Roman" w:hAnsi="Times New Roman" w:eastAsia="宋体" w:cs="Times New Roman"/>
        </w:rPr>
      </w:pPr>
      <w:r>
        <w:rPr>
          <w:rFonts w:hint="default" w:ascii="Times New Roman" w:hAnsi="Times New Roman" w:eastAsia="宋体" w:cs="Times New Roman"/>
        </w:rPr>
        <w:t>despite [prep.] 尽管/虽然/不管 | 搭配: despite the fact that</w:t>
      </w:r>
    </w:p>
    <w:p w14:paraId="4A6F6B04">
      <w:pPr>
        <w:ind w:left="280"/>
        <w:rPr>
          <w:rFonts w:hint="default" w:ascii="Times New Roman" w:hAnsi="Times New Roman" w:eastAsia="宋体" w:cs="Times New Roman"/>
        </w:rPr>
      </w:pPr>
      <w:r>
        <w:rPr>
          <w:rFonts w:hint="default" w:ascii="Times New Roman" w:hAnsi="Times New Roman" w:eastAsia="宋体" w:cs="Times New Roman"/>
        </w:rPr>
        <w:t>例: Despite the drought, some varieties performed well. (尽管干旱，一些品种表现良好)</w:t>
      </w:r>
    </w:p>
    <w:p w14:paraId="35899058">
      <w:pPr>
        <w:ind w:left="280"/>
        <w:rPr>
          <w:rFonts w:hint="default" w:ascii="Times New Roman" w:hAnsi="Times New Roman" w:eastAsia="宋体" w:cs="Times New Roman"/>
        </w:rPr>
      </w:pPr>
      <w:r>
        <w:rPr>
          <w:rFonts w:hint="default" w:ascii="Times New Roman" w:hAnsi="Times New Roman" w:eastAsia="宋体" w:cs="Times New Roman"/>
        </w:rPr>
        <w:t>detect [v.] 检测/发现/察觉 | 搭配: detect the presence of</w:t>
      </w:r>
    </w:p>
    <w:p w14:paraId="07948185">
      <w:pPr>
        <w:ind w:left="280"/>
        <w:rPr>
          <w:rFonts w:hint="default" w:ascii="Times New Roman" w:hAnsi="Times New Roman" w:eastAsia="宋体" w:cs="Times New Roman"/>
        </w:rPr>
      </w:pPr>
      <w:r>
        <w:rPr>
          <w:rFonts w:hint="default" w:ascii="Times New Roman" w:hAnsi="Times New Roman" w:eastAsia="宋体" w:cs="Times New Roman"/>
        </w:rPr>
        <w:t>例: PCR can detect the presence of the pathogen. (PCR可以检测病原体的存在)</w:t>
      </w:r>
    </w:p>
    <w:p w14:paraId="36A6330E">
      <w:pPr>
        <w:ind w:left="280"/>
        <w:rPr>
          <w:rFonts w:hint="default" w:ascii="Times New Roman" w:hAnsi="Times New Roman" w:eastAsia="宋体" w:cs="Times New Roman"/>
        </w:rPr>
      </w:pPr>
      <w:r>
        <w:rPr>
          <w:rFonts w:hint="default" w:ascii="Times New Roman" w:hAnsi="Times New Roman" w:eastAsia="宋体" w:cs="Times New Roman"/>
        </w:rPr>
        <w:t>deviate [v.] 偏离/背离/偏差 | 搭配: deviate from</w:t>
      </w:r>
    </w:p>
    <w:p w14:paraId="4E5784DE">
      <w:pPr>
        <w:ind w:left="280"/>
        <w:rPr>
          <w:rFonts w:hint="default" w:ascii="Times New Roman" w:hAnsi="Times New Roman" w:eastAsia="宋体" w:cs="Times New Roman"/>
        </w:rPr>
      </w:pPr>
      <w:r>
        <w:rPr>
          <w:rFonts w:hint="default" w:ascii="Times New Roman" w:hAnsi="Times New Roman" w:eastAsia="宋体" w:cs="Times New Roman"/>
        </w:rPr>
        <w:t>例: Results did not deviate significantly from the expected values. (结果与预期值没有显著偏离)</w:t>
      </w:r>
    </w:p>
    <w:p w14:paraId="06CCA8F1">
      <w:pPr>
        <w:ind w:left="280"/>
        <w:rPr>
          <w:rFonts w:hint="default" w:ascii="Times New Roman" w:hAnsi="Times New Roman" w:eastAsia="宋体" w:cs="Times New Roman"/>
        </w:rPr>
      </w:pPr>
      <w:r>
        <w:rPr>
          <w:rFonts w:hint="default" w:ascii="Times New Roman" w:hAnsi="Times New Roman" w:eastAsia="宋体" w:cs="Times New Roman"/>
        </w:rPr>
        <w:t>device [n.] 设备/装置/仪器 | 搭配: electronic device</w:t>
      </w:r>
    </w:p>
    <w:p w14:paraId="57726B25">
      <w:pPr>
        <w:ind w:left="280"/>
        <w:rPr>
          <w:rFonts w:hint="default" w:ascii="Times New Roman" w:hAnsi="Times New Roman" w:eastAsia="宋体" w:cs="Times New Roman"/>
        </w:rPr>
      </w:pPr>
      <w:r>
        <w:rPr>
          <w:rFonts w:hint="default" w:ascii="Times New Roman" w:hAnsi="Times New Roman" w:eastAsia="宋体" w:cs="Times New Roman"/>
        </w:rPr>
        <w:t>例: The device measures soil moisture automatically. (该设备自动测量土壤湿度)</w:t>
      </w:r>
    </w:p>
    <w:p w14:paraId="682C8789">
      <w:pPr>
        <w:ind w:left="280"/>
        <w:rPr>
          <w:rFonts w:hint="default" w:ascii="Times New Roman" w:hAnsi="Times New Roman" w:eastAsia="宋体" w:cs="Times New Roman"/>
        </w:rPr>
      </w:pPr>
      <w:r>
        <w:rPr>
          <w:rFonts w:hint="default" w:ascii="Times New Roman" w:hAnsi="Times New Roman" w:eastAsia="宋体" w:cs="Times New Roman"/>
        </w:rPr>
        <w:t>devote [v.] 致力于/奉献/专注 | 搭配: devote to</w:t>
      </w:r>
    </w:p>
    <w:p w14:paraId="30C24F11">
      <w:pPr>
        <w:ind w:left="280"/>
        <w:rPr>
          <w:rFonts w:hint="default" w:ascii="Times New Roman" w:hAnsi="Times New Roman" w:eastAsia="宋体" w:cs="Times New Roman"/>
        </w:rPr>
      </w:pPr>
      <w:r>
        <w:rPr>
          <w:rFonts w:hint="default" w:ascii="Times New Roman" w:hAnsi="Times New Roman" w:eastAsia="宋体" w:cs="Times New Roman"/>
        </w:rPr>
        <w:t>例: The lab is devoted to plant genetics research. (该实验室致力于植物遗传学研究)</w:t>
      </w:r>
    </w:p>
    <w:p w14:paraId="7E814EFF">
      <w:pPr>
        <w:ind w:left="280"/>
        <w:rPr>
          <w:rFonts w:hint="default" w:ascii="Times New Roman" w:hAnsi="Times New Roman" w:eastAsia="宋体" w:cs="Times New Roman"/>
        </w:rPr>
      </w:pPr>
      <w:r>
        <w:rPr>
          <w:rFonts w:hint="default" w:ascii="Times New Roman" w:hAnsi="Times New Roman" w:eastAsia="宋体" w:cs="Times New Roman"/>
        </w:rPr>
        <w:t>differentiate [v.] 区分/分化/区别 | 搭配: differentiate between</w:t>
      </w:r>
    </w:p>
    <w:p w14:paraId="4CAAD3DB">
      <w:pPr>
        <w:ind w:left="280"/>
        <w:rPr>
          <w:rFonts w:hint="default" w:ascii="Times New Roman" w:hAnsi="Times New Roman" w:eastAsia="宋体" w:cs="Times New Roman"/>
        </w:rPr>
      </w:pPr>
      <w:r>
        <w:rPr>
          <w:rFonts w:hint="default" w:ascii="Times New Roman" w:hAnsi="Times New Roman" w:eastAsia="宋体" w:cs="Times New Roman"/>
        </w:rPr>
        <w:t>例: The marker can differentiate between resistant and susceptible lines. (该标记可以区分抗性和感病品系)</w:t>
      </w:r>
    </w:p>
    <w:p w14:paraId="2E283944">
      <w:pPr>
        <w:ind w:left="280"/>
        <w:rPr>
          <w:rFonts w:hint="default" w:ascii="Times New Roman" w:hAnsi="Times New Roman" w:eastAsia="宋体" w:cs="Times New Roman"/>
        </w:rPr>
      </w:pPr>
      <w:r>
        <w:rPr>
          <w:rFonts w:hint="default" w:ascii="Times New Roman" w:hAnsi="Times New Roman" w:eastAsia="宋体" w:cs="Times New Roman"/>
        </w:rPr>
        <w:t>dimension [n.] 维度/尺寸/方面 | 搭配: add a new dimension</w:t>
      </w:r>
    </w:p>
    <w:p w14:paraId="2B3CA8A7">
      <w:pPr>
        <w:ind w:left="280"/>
        <w:rPr>
          <w:rFonts w:hint="default" w:ascii="Times New Roman" w:hAnsi="Times New Roman" w:eastAsia="宋体" w:cs="Times New Roman"/>
        </w:rPr>
      </w:pPr>
      <w:r>
        <w:rPr>
          <w:rFonts w:hint="default" w:ascii="Times New Roman" w:hAnsi="Times New Roman" w:eastAsia="宋体" w:cs="Times New Roman"/>
        </w:rPr>
        <w:t>例: Genomics adds a new dimension to breeding. (基因组学为育种增添了新的维度)</w:t>
      </w:r>
    </w:p>
    <w:p w14:paraId="5AF59258">
      <w:pPr>
        <w:ind w:left="280"/>
        <w:rPr>
          <w:rFonts w:hint="default" w:ascii="Times New Roman" w:hAnsi="Times New Roman" w:eastAsia="宋体" w:cs="Times New Roman"/>
        </w:rPr>
      </w:pPr>
      <w:r>
        <w:rPr>
          <w:rFonts w:hint="default" w:ascii="Times New Roman" w:hAnsi="Times New Roman" w:eastAsia="宋体" w:cs="Times New Roman"/>
        </w:rPr>
        <w:t>diminish [v.] 减少/降低/削弱 | 搭配: diminish over time</w:t>
      </w:r>
    </w:p>
    <w:p w14:paraId="001406B4">
      <w:pPr>
        <w:ind w:left="280"/>
        <w:rPr>
          <w:rFonts w:hint="default" w:ascii="Times New Roman" w:hAnsi="Times New Roman" w:eastAsia="宋体" w:cs="Times New Roman"/>
        </w:rPr>
      </w:pPr>
      <w:r>
        <w:rPr>
          <w:rFonts w:hint="default" w:ascii="Times New Roman" w:hAnsi="Times New Roman" w:eastAsia="宋体" w:cs="Times New Roman"/>
        </w:rPr>
        <w:t>例: The effect of the treatment diminished over time. (处理效果随时间减弱)</w:t>
      </w:r>
    </w:p>
    <w:p w14:paraId="11C91CB4">
      <w:pPr>
        <w:ind w:left="280"/>
        <w:rPr>
          <w:rFonts w:hint="default" w:ascii="Times New Roman" w:hAnsi="Times New Roman" w:eastAsia="宋体" w:cs="Times New Roman"/>
        </w:rPr>
      </w:pPr>
      <w:r>
        <w:rPr>
          <w:rFonts w:hint="default" w:ascii="Times New Roman" w:hAnsi="Times New Roman" w:eastAsia="宋体" w:cs="Times New Roman"/>
        </w:rPr>
        <w:t>discrete [adj.] 离散的/分离的/不连续的 | 搭配: discrete variable</w:t>
      </w:r>
    </w:p>
    <w:p w14:paraId="41F21EE8">
      <w:pPr>
        <w:ind w:left="280"/>
        <w:rPr>
          <w:rFonts w:hint="default" w:ascii="Times New Roman" w:hAnsi="Times New Roman" w:eastAsia="宋体" w:cs="Times New Roman"/>
        </w:rPr>
      </w:pPr>
      <w:r>
        <w:rPr>
          <w:rFonts w:hint="default" w:ascii="Times New Roman" w:hAnsi="Times New Roman" w:eastAsia="宋体" w:cs="Times New Roman"/>
        </w:rPr>
        <w:t>例: Flower color is a discrete trait. (花色是一个离散性状)</w:t>
      </w:r>
    </w:p>
    <w:p w14:paraId="7120DC90">
      <w:pPr>
        <w:ind w:left="280"/>
        <w:rPr>
          <w:rFonts w:hint="default" w:ascii="Times New Roman" w:hAnsi="Times New Roman" w:eastAsia="宋体" w:cs="Times New Roman"/>
        </w:rPr>
      </w:pPr>
      <w:r>
        <w:rPr>
          <w:rFonts w:hint="default" w:ascii="Times New Roman" w:hAnsi="Times New Roman" w:eastAsia="宋体" w:cs="Times New Roman"/>
        </w:rPr>
        <w:t>discriminate [v.] 区分/辨别/歧视 | 搭配: discriminate between</w:t>
      </w:r>
    </w:p>
    <w:p w14:paraId="075F6FFF">
      <w:pPr>
        <w:ind w:left="280"/>
        <w:rPr>
          <w:rFonts w:hint="default" w:ascii="Times New Roman" w:hAnsi="Times New Roman" w:eastAsia="宋体" w:cs="Times New Roman"/>
        </w:rPr>
      </w:pPr>
      <w:r>
        <w:rPr>
          <w:rFonts w:hint="default" w:ascii="Times New Roman" w:hAnsi="Times New Roman" w:eastAsia="宋体" w:cs="Times New Roman"/>
        </w:rPr>
        <w:t>例: The test can discriminate between the two species. (该测试可以区分这两个物种)</w:t>
      </w:r>
    </w:p>
    <w:p w14:paraId="0C88F771">
      <w:pPr>
        <w:ind w:left="280"/>
        <w:rPr>
          <w:rFonts w:hint="default" w:ascii="Times New Roman" w:hAnsi="Times New Roman" w:eastAsia="宋体" w:cs="Times New Roman"/>
        </w:rPr>
      </w:pPr>
      <w:r>
        <w:rPr>
          <w:rFonts w:hint="default" w:ascii="Times New Roman" w:hAnsi="Times New Roman" w:eastAsia="宋体" w:cs="Times New Roman"/>
        </w:rPr>
        <w:t>displace [v.] 取代/移位/替换 | 搭配: displace native species</w:t>
      </w:r>
    </w:p>
    <w:p w14:paraId="34248B4B">
      <w:pPr>
        <w:ind w:left="280"/>
        <w:rPr>
          <w:rFonts w:hint="default" w:ascii="Times New Roman" w:hAnsi="Times New Roman" w:eastAsia="宋体" w:cs="Times New Roman"/>
        </w:rPr>
      </w:pPr>
      <w:r>
        <w:rPr>
          <w:rFonts w:hint="default" w:ascii="Times New Roman" w:hAnsi="Times New Roman" w:eastAsia="宋体" w:cs="Times New Roman"/>
        </w:rPr>
        <w:t>例: Invasive species can displace native flora. (入侵物种可以取代本地植物群)</w:t>
      </w:r>
    </w:p>
    <w:p w14:paraId="02008CC0">
      <w:pPr>
        <w:ind w:left="280"/>
        <w:rPr>
          <w:rFonts w:hint="default" w:ascii="Times New Roman" w:hAnsi="Times New Roman" w:eastAsia="宋体" w:cs="Times New Roman"/>
        </w:rPr>
      </w:pPr>
      <w:r>
        <w:rPr>
          <w:rFonts w:hint="default" w:ascii="Times New Roman" w:hAnsi="Times New Roman" w:eastAsia="宋体" w:cs="Times New Roman"/>
        </w:rPr>
        <w:t>display [v./n.] 显示/展示/陈列 | 搭配: display data</w:t>
      </w:r>
    </w:p>
    <w:p w14:paraId="148EA0E1">
      <w:pPr>
        <w:ind w:left="280"/>
        <w:rPr>
          <w:rFonts w:hint="default" w:ascii="Times New Roman" w:hAnsi="Times New Roman" w:eastAsia="宋体" w:cs="Times New Roman"/>
        </w:rPr>
      </w:pPr>
      <w:r>
        <w:rPr>
          <w:rFonts w:hint="default" w:ascii="Times New Roman" w:hAnsi="Times New Roman" w:eastAsia="宋体" w:cs="Times New Roman"/>
        </w:rPr>
        <w:t>例: The graph displays the relationship between variables. (该图显示了变量之间的关系)</w:t>
      </w:r>
    </w:p>
    <w:p w14:paraId="5E4A6991">
      <w:pPr>
        <w:ind w:left="280"/>
        <w:rPr>
          <w:rFonts w:hint="default" w:ascii="Times New Roman" w:hAnsi="Times New Roman" w:eastAsia="宋体" w:cs="Times New Roman"/>
        </w:rPr>
      </w:pPr>
      <w:r>
        <w:rPr>
          <w:rFonts w:hint="default" w:ascii="Times New Roman" w:hAnsi="Times New Roman" w:eastAsia="宋体" w:cs="Times New Roman"/>
        </w:rPr>
        <w:t>dispose [v.] 处理/处置/安排 | 搭配: dispose of</w:t>
      </w:r>
    </w:p>
    <w:p w14:paraId="18557EFC">
      <w:pPr>
        <w:ind w:left="280"/>
        <w:rPr>
          <w:rFonts w:hint="default" w:ascii="Times New Roman" w:hAnsi="Times New Roman" w:eastAsia="宋体" w:cs="Times New Roman"/>
        </w:rPr>
      </w:pPr>
      <w:r>
        <w:rPr>
          <w:rFonts w:hint="default" w:ascii="Times New Roman" w:hAnsi="Times New Roman" w:eastAsia="宋体" w:cs="Times New Roman"/>
        </w:rPr>
        <w:t>例: Dispose of chemical waste according to guidelines. (按照指南处理化学废弃物)</w:t>
      </w:r>
    </w:p>
    <w:p w14:paraId="1BA62B23">
      <w:pPr>
        <w:ind w:left="280"/>
        <w:rPr>
          <w:rFonts w:hint="default" w:ascii="Times New Roman" w:hAnsi="Times New Roman" w:eastAsia="宋体" w:cs="Times New Roman"/>
        </w:rPr>
      </w:pPr>
      <w:r>
        <w:rPr>
          <w:rFonts w:hint="default" w:ascii="Times New Roman" w:hAnsi="Times New Roman" w:eastAsia="宋体" w:cs="Times New Roman"/>
        </w:rPr>
        <w:t>distinct [adj.] 独特的/明显的/不同的 | 搭配: distinct from</w:t>
      </w:r>
    </w:p>
    <w:p w14:paraId="69A1788F">
      <w:pPr>
        <w:ind w:left="280"/>
        <w:rPr>
          <w:rFonts w:hint="default" w:ascii="Times New Roman" w:hAnsi="Times New Roman" w:eastAsia="宋体" w:cs="Times New Roman"/>
        </w:rPr>
      </w:pPr>
      <w:r>
        <w:rPr>
          <w:rFonts w:hint="default" w:ascii="Times New Roman" w:hAnsi="Times New Roman" w:eastAsia="宋体" w:cs="Times New Roman"/>
        </w:rPr>
        <w:t>例: This species is genetically distinct from its relatives. (该物种在遗传上与其近亲不同)</w:t>
      </w:r>
    </w:p>
    <w:p w14:paraId="31EC571E">
      <w:pPr>
        <w:ind w:left="280"/>
        <w:rPr>
          <w:rFonts w:hint="default" w:ascii="Times New Roman" w:hAnsi="Times New Roman" w:eastAsia="宋体" w:cs="Times New Roman"/>
        </w:rPr>
      </w:pPr>
      <w:r>
        <w:rPr>
          <w:rFonts w:hint="default" w:ascii="Times New Roman" w:hAnsi="Times New Roman" w:eastAsia="宋体" w:cs="Times New Roman"/>
        </w:rPr>
        <w:t>distort [v.] 扭曲/歪曲/变形 | 搭配: distort the results</w:t>
      </w:r>
    </w:p>
    <w:p w14:paraId="5E8D939A">
      <w:pPr>
        <w:ind w:left="280"/>
        <w:rPr>
          <w:rFonts w:hint="default" w:ascii="Times New Roman" w:hAnsi="Times New Roman" w:eastAsia="宋体" w:cs="Times New Roman"/>
        </w:rPr>
      </w:pPr>
      <w:r>
        <w:rPr>
          <w:rFonts w:hint="default" w:ascii="Times New Roman" w:hAnsi="Times New Roman" w:eastAsia="宋体" w:cs="Times New Roman"/>
        </w:rPr>
        <w:t>例: Outliers can distort the results of the analysis. (异常值可能扭曲分析结果)</w:t>
      </w:r>
    </w:p>
    <w:p w14:paraId="76DC333A">
      <w:pPr>
        <w:ind w:left="280"/>
        <w:rPr>
          <w:rFonts w:hint="default" w:ascii="Times New Roman" w:hAnsi="Times New Roman" w:eastAsia="宋体" w:cs="Times New Roman"/>
        </w:rPr>
      </w:pPr>
      <w:r>
        <w:rPr>
          <w:rFonts w:hint="default" w:ascii="Times New Roman" w:hAnsi="Times New Roman" w:eastAsia="宋体" w:cs="Times New Roman"/>
        </w:rPr>
        <w:t>distribute [v.] 分布/分配/分发 | 搭配: evenly distributed</w:t>
      </w:r>
    </w:p>
    <w:p w14:paraId="2879AA5B">
      <w:pPr>
        <w:ind w:left="280"/>
        <w:rPr>
          <w:rFonts w:hint="default" w:ascii="Times New Roman" w:hAnsi="Times New Roman" w:eastAsia="宋体" w:cs="Times New Roman"/>
        </w:rPr>
      </w:pPr>
      <w:r>
        <w:rPr>
          <w:rFonts w:hint="default" w:ascii="Times New Roman" w:hAnsi="Times New Roman" w:eastAsia="宋体" w:cs="Times New Roman"/>
        </w:rPr>
        <w:t>例: The species is widely distributed across Asia. (该物种广泛分布于亚洲)</w:t>
      </w:r>
    </w:p>
    <w:p w14:paraId="3B2629C2">
      <w:pPr>
        <w:ind w:left="280"/>
        <w:rPr>
          <w:rFonts w:hint="default" w:ascii="Times New Roman" w:hAnsi="Times New Roman" w:eastAsia="宋体" w:cs="Times New Roman"/>
        </w:rPr>
      </w:pPr>
      <w:r>
        <w:rPr>
          <w:rFonts w:hint="default" w:ascii="Times New Roman" w:hAnsi="Times New Roman" w:eastAsia="宋体" w:cs="Times New Roman"/>
        </w:rPr>
        <w:t>diverse [adj.] 多样的/不同的/多元的 | 搭配: genetically diverse</w:t>
      </w:r>
    </w:p>
    <w:p w14:paraId="7B494922">
      <w:pPr>
        <w:ind w:left="280"/>
        <w:rPr>
          <w:rFonts w:hint="default" w:ascii="Times New Roman" w:hAnsi="Times New Roman" w:eastAsia="宋体" w:cs="Times New Roman"/>
        </w:rPr>
      </w:pPr>
      <w:r>
        <w:rPr>
          <w:rFonts w:hint="default" w:ascii="Times New Roman" w:hAnsi="Times New Roman" w:eastAsia="宋体" w:cs="Times New Roman"/>
        </w:rPr>
        <w:t>例: A genetically diverse population is more resilient. (遗传多样性的种群更具适应力)</w:t>
      </w:r>
    </w:p>
    <w:p w14:paraId="1843FE71">
      <w:pPr>
        <w:ind w:left="280"/>
        <w:rPr>
          <w:rFonts w:hint="default" w:ascii="Times New Roman" w:hAnsi="Times New Roman" w:eastAsia="宋体" w:cs="Times New Roman"/>
        </w:rPr>
      </w:pPr>
      <w:r>
        <w:rPr>
          <w:rFonts w:hint="default" w:ascii="Times New Roman" w:hAnsi="Times New Roman" w:eastAsia="宋体" w:cs="Times New Roman"/>
        </w:rPr>
        <w:t>document [n./v.] 文件/文档/记录 | 搭配: document the process</w:t>
      </w:r>
    </w:p>
    <w:p w14:paraId="782BF6C6">
      <w:pPr>
        <w:ind w:left="280"/>
        <w:rPr>
          <w:rFonts w:hint="default" w:ascii="Times New Roman" w:hAnsi="Times New Roman" w:eastAsia="宋体" w:cs="Times New Roman"/>
        </w:rPr>
      </w:pPr>
      <w:r>
        <w:rPr>
          <w:rFonts w:hint="default" w:ascii="Times New Roman" w:hAnsi="Times New Roman" w:eastAsia="宋体" w:cs="Times New Roman"/>
        </w:rPr>
        <w:t>例: We carefully documented the entire procedure. (我们仔细记录了整个程序)</w:t>
      </w:r>
    </w:p>
    <w:p w14:paraId="0D617B37">
      <w:pPr>
        <w:ind w:left="280"/>
        <w:rPr>
          <w:rFonts w:hint="default" w:ascii="Times New Roman" w:hAnsi="Times New Roman" w:eastAsia="宋体" w:cs="Times New Roman"/>
        </w:rPr>
      </w:pPr>
      <w:r>
        <w:rPr>
          <w:rFonts w:hint="default" w:ascii="Times New Roman" w:hAnsi="Times New Roman" w:eastAsia="宋体" w:cs="Times New Roman"/>
        </w:rPr>
        <w:t>domain [n.] 领域/范围/域 | 搭配: protein domain</w:t>
      </w:r>
    </w:p>
    <w:p w14:paraId="690316E2">
      <w:pPr>
        <w:ind w:left="280"/>
        <w:rPr>
          <w:rFonts w:hint="default" w:ascii="Times New Roman" w:hAnsi="Times New Roman" w:eastAsia="宋体" w:cs="Times New Roman"/>
        </w:rPr>
      </w:pPr>
      <w:r>
        <w:rPr>
          <w:rFonts w:hint="default" w:ascii="Times New Roman" w:hAnsi="Times New Roman" w:eastAsia="宋体" w:cs="Times New Roman"/>
        </w:rPr>
        <w:t>例: The protein contains a DNA-binding domain. (该蛋白质含有DNA结合域)</w:t>
      </w:r>
    </w:p>
    <w:p w14:paraId="002214C9">
      <w:pPr>
        <w:ind w:left="280"/>
        <w:rPr>
          <w:rFonts w:hint="default" w:ascii="Times New Roman" w:hAnsi="Times New Roman" w:eastAsia="宋体" w:cs="Times New Roman"/>
        </w:rPr>
      </w:pPr>
      <w:r>
        <w:rPr>
          <w:rFonts w:hint="default" w:ascii="Times New Roman" w:hAnsi="Times New Roman" w:eastAsia="宋体" w:cs="Times New Roman"/>
        </w:rPr>
        <w:t>domestic [adj.] 国内的/家庭的/驯化的 | 搭配: domestic crops</w:t>
      </w:r>
    </w:p>
    <w:p w14:paraId="1C723A18">
      <w:pPr>
        <w:ind w:left="280"/>
        <w:rPr>
          <w:rFonts w:hint="default" w:ascii="Times New Roman" w:hAnsi="Times New Roman" w:eastAsia="宋体" w:cs="Times New Roman"/>
        </w:rPr>
      </w:pPr>
      <w:r>
        <w:rPr>
          <w:rFonts w:hint="default" w:ascii="Times New Roman" w:hAnsi="Times New Roman" w:eastAsia="宋体" w:cs="Times New Roman"/>
        </w:rPr>
        <w:t>例: Domestic wheat originated from wild grasses. (栽培小麦源于野生禾草)</w:t>
      </w:r>
    </w:p>
    <w:p w14:paraId="4EEAD728">
      <w:pPr>
        <w:ind w:left="280"/>
        <w:rPr>
          <w:rFonts w:hint="default" w:ascii="Times New Roman" w:hAnsi="Times New Roman" w:eastAsia="宋体" w:cs="Times New Roman"/>
        </w:rPr>
      </w:pPr>
      <w:r>
        <w:rPr>
          <w:rFonts w:hint="default" w:ascii="Times New Roman" w:hAnsi="Times New Roman" w:eastAsia="宋体" w:cs="Times New Roman"/>
        </w:rPr>
        <w:t>dominate [v.] 主导/支配/占优势 | 搭配: dominate the market</w:t>
      </w:r>
    </w:p>
    <w:p w14:paraId="7BF23B1F">
      <w:pPr>
        <w:ind w:left="280"/>
        <w:rPr>
          <w:rFonts w:hint="default" w:ascii="Times New Roman" w:hAnsi="Times New Roman" w:eastAsia="宋体" w:cs="Times New Roman"/>
        </w:rPr>
      </w:pPr>
      <w:r>
        <w:rPr>
          <w:rFonts w:hint="default" w:ascii="Times New Roman" w:hAnsi="Times New Roman" w:eastAsia="宋体" w:cs="Times New Roman"/>
        </w:rPr>
        <w:t>例: A few varieties dominate global wheat production. (少数品种主导全球小麦生产)</w:t>
      </w:r>
    </w:p>
    <w:p w14:paraId="29A87A24">
      <w:pPr>
        <w:ind w:left="280"/>
        <w:rPr>
          <w:rFonts w:hint="default" w:ascii="Times New Roman" w:hAnsi="Times New Roman" w:eastAsia="宋体" w:cs="Times New Roman"/>
        </w:rPr>
      </w:pPr>
      <w:r>
        <w:rPr>
          <w:rFonts w:hint="default" w:ascii="Times New Roman" w:hAnsi="Times New Roman" w:eastAsia="宋体" w:cs="Times New Roman"/>
        </w:rPr>
        <w:t>draft [n./v.] 草稿/草案/起草 | 搭配: first draft</w:t>
      </w:r>
    </w:p>
    <w:p w14:paraId="688EA0C0">
      <w:pPr>
        <w:ind w:left="280"/>
        <w:rPr>
          <w:rFonts w:hint="default" w:ascii="Times New Roman" w:hAnsi="Times New Roman" w:eastAsia="宋体" w:cs="Times New Roman"/>
        </w:rPr>
      </w:pPr>
      <w:r>
        <w:rPr>
          <w:rFonts w:hint="default" w:ascii="Times New Roman" w:hAnsi="Times New Roman" w:eastAsia="宋体" w:cs="Times New Roman"/>
        </w:rPr>
        <w:t>例: The first draft of the paper is complete. (论文的初稿已完成)</w:t>
      </w:r>
    </w:p>
    <w:p w14:paraId="2FA234B3">
      <w:pPr>
        <w:ind w:left="280"/>
        <w:rPr>
          <w:rFonts w:hint="default" w:ascii="Times New Roman" w:hAnsi="Times New Roman" w:eastAsia="宋体" w:cs="Times New Roman"/>
        </w:rPr>
      </w:pPr>
      <w:r>
        <w:rPr>
          <w:rFonts w:hint="default" w:ascii="Times New Roman" w:hAnsi="Times New Roman" w:eastAsia="宋体" w:cs="Times New Roman"/>
        </w:rPr>
        <w:t>drama [n.] 戏剧/戏剧性/剧本 | 搭配: dramatic effect</w:t>
      </w:r>
    </w:p>
    <w:p w14:paraId="4BB8DC37">
      <w:pPr>
        <w:ind w:left="280"/>
        <w:rPr>
          <w:rFonts w:hint="default" w:ascii="Times New Roman" w:hAnsi="Times New Roman" w:eastAsia="宋体" w:cs="Times New Roman"/>
        </w:rPr>
      </w:pPr>
      <w:r>
        <w:rPr>
          <w:rFonts w:hint="default" w:ascii="Times New Roman" w:hAnsi="Times New Roman" w:eastAsia="宋体" w:cs="Times New Roman"/>
        </w:rPr>
        <w:t>例: The discovery had a dramatic impact on the field. (这一发现对该领域产生了戏剧性的影响)</w:t>
      </w:r>
    </w:p>
    <w:p w14:paraId="75C5CE09">
      <w:pPr>
        <w:ind w:left="280"/>
        <w:rPr>
          <w:rFonts w:hint="default" w:ascii="Times New Roman" w:hAnsi="Times New Roman" w:eastAsia="宋体" w:cs="Times New Roman"/>
        </w:rPr>
      </w:pPr>
      <w:r>
        <w:rPr>
          <w:rFonts w:hint="default" w:ascii="Times New Roman" w:hAnsi="Times New Roman" w:eastAsia="宋体" w:cs="Times New Roman"/>
        </w:rPr>
        <w:t>duration [n.] 持续时间/时长/期间 | 搭配: for the duration of</w:t>
      </w:r>
    </w:p>
    <w:p w14:paraId="2EEEFC92">
      <w:pPr>
        <w:ind w:left="280"/>
        <w:rPr>
          <w:rFonts w:hint="default" w:ascii="Times New Roman" w:hAnsi="Times New Roman" w:eastAsia="宋体" w:cs="Times New Roman"/>
        </w:rPr>
      </w:pPr>
      <w:r>
        <w:rPr>
          <w:rFonts w:hint="default" w:ascii="Times New Roman" w:hAnsi="Times New Roman" w:eastAsia="宋体" w:cs="Times New Roman"/>
        </w:rPr>
        <w:t>例: Measurements were taken for the duration of the experiment. (在整个实验期间进行了测量)</w:t>
      </w:r>
    </w:p>
    <w:p w14:paraId="02245C45">
      <w:pPr>
        <w:ind w:left="280"/>
        <w:rPr>
          <w:rFonts w:hint="default" w:ascii="Times New Roman" w:hAnsi="Times New Roman" w:eastAsia="宋体" w:cs="Times New Roman"/>
        </w:rPr>
      </w:pPr>
      <w:r>
        <w:rPr>
          <w:rFonts w:hint="default" w:ascii="Times New Roman" w:hAnsi="Times New Roman" w:eastAsia="宋体" w:cs="Times New Roman"/>
        </w:rPr>
        <w:t>dynamic [adj./n.] 动态的/变化的/动力 | 搭配: dynamic process</w:t>
      </w:r>
    </w:p>
    <w:p w14:paraId="6E422C09">
      <w:pPr>
        <w:ind w:left="280"/>
        <w:rPr>
          <w:rFonts w:hint="default" w:ascii="Times New Roman" w:hAnsi="Times New Roman" w:eastAsia="宋体" w:cs="Times New Roman"/>
        </w:rPr>
      </w:pPr>
      <w:r>
        <w:rPr>
          <w:rFonts w:hint="default" w:ascii="Times New Roman" w:hAnsi="Times New Roman" w:eastAsia="宋体" w:cs="Times New Roman"/>
        </w:rPr>
        <w:t>例: Gene expression is a dynamic process. (基因表达是一个动态过程)</w:t>
      </w:r>
    </w:p>
    <w:p w14:paraId="77F75FDE">
      <w:pPr>
        <w:ind w:left="280"/>
        <w:rPr>
          <w:rFonts w:hint="default" w:ascii="Times New Roman" w:hAnsi="Times New Roman" w:eastAsia="宋体" w:cs="Times New Roman"/>
        </w:rPr>
      </w:pPr>
      <w:r>
        <w:rPr>
          <w:rFonts w:hint="default" w:ascii="Times New Roman" w:hAnsi="Times New Roman" w:eastAsia="宋体" w:cs="Times New Roman"/>
        </w:rPr>
        <w:t>economy [n.] 经济/经济体/节约 | 搭配: global economy</w:t>
      </w:r>
    </w:p>
    <w:p w14:paraId="5090BAEB">
      <w:pPr>
        <w:ind w:left="280"/>
        <w:rPr>
          <w:rFonts w:hint="default" w:ascii="Times New Roman" w:hAnsi="Times New Roman" w:eastAsia="宋体" w:cs="Times New Roman"/>
        </w:rPr>
      </w:pPr>
      <w:r>
        <w:rPr>
          <w:rFonts w:hint="default" w:ascii="Times New Roman" w:hAnsi="Times New Roman" w:eastAsia="宋体" w:cs="Times New Roman"/>
        </w:rPr>
        <w:t>例: Agriculture plays a key role in the global economy. (农业在全球经济中起关键作用)</w:t>
      </w:r>
    </w:p>
    <w:p w14:paraId="720507A8">
      <w:pPr>
        <w:ind w:left="280"/>
        <w:rPr>
          <w:rFonts w:hint="default" w:ascii="Times New Roman" w:hAnsi="Times New Roman" w:eastAsia="宋体" w:cs="Times New Roman"/>
        </w:rPr>
      </w:pPr>
      <w:r>
        <w:rPr>
          <w:rFonts w:hint="default" w:ascii="Times New Roman" w:hAnsi="Times New Roman" w:eastAsia="宋体" w:cs="Times New Roman"/>
        </w:rPr>
        <w:t>edit [v.] 编辑/修改/校订 | 搭配: gene editing</w:t>
      </w:r>
    </w:p>
    <w:p w14:paraId="7BF3AFD9">
      <w:pPr>
        <w:ind w:left="280"/>
        <w:rPr>
          <w:rFonts w:hint="default" w:ascii="Times New Roman" w:hAnsi="Times New Roman" w:eastAsia="宋体" w:cs="Times New Roman"/>
        </w:rPr>
      </w:pPr>
      <w:r>
        <w:rPr>
          <w:rFonts w:hint="default" w:ascii="Times New Roman" w:hAnsi="Times New Roman" w:eastAsia="宋体" w:cs="Times New Roman"/>
        </w:rPr>
        <w:t>例: Gene editing technologies have revolutionized biology. (基因编辑技术革新了生物学)</w:t>
      </w:r>
    </w:p>
    <w:p w14:paraId="11749AAE">
      <w:pPr>
        <w:ind w:left="280"/>
        <w:rPr>
          <w:rFonts w:hint="default" w:ascii="Times New Roman" w:hAnsi="Times New Roman" w:eastAsia="宋体" w:cs="Times New Roman"/>
        </w:rPr>
      </w:pPr>
      <w:r>
        <w:rPr>
          <w:rFonts w:hint="default" w:ascii="Times New Roman" w:hAnsi="Times New Roman" w:eastAsia="宋体" w:cs="Times New Roman"/>
        </w:rPr>
        <w:t>element [n.] 元素/要素/成分 | 搭配: key element</w:t>
      </w:r>
    </w:p>
    <w:p w14:paraId="776A5562">
      <w:pPr>
        <w:ind w:left="280"/>
        <w:rPr>
          <w:rFonts w:hint="default" w:ascii="Times New Roman" w:hAnsi="Times New Roman" w:eastAsia="宋体" w:cs="Times New Roman"/>
        </w:rPr>
      </w:pPr>
      <w:r>
        <w:rPr>
          <w:rFonts w:hint="default" w:ascii="Times New Roman" w:hAnsi="Times New Roman" w:eastAsia="宋体" w:cs="Times New Roman"/>
        </w:rPr>
        <w:t>例: Carbon is a key element in organic molecules. (碳是有机分子的关键元素)</w:t>
      </w:r>
    </w:p>
    <w:p w14:paraId="4E51CDDF">
      <w:pPr>
        <w:ind w:left="280"/>
        <w:rPr>
          <w:rFonts w:hint="default" w:ascii="Times New Roman" w:hAnsi="Times New Roman" w:eastAsia="宋体" w:cs="Times New Roman"/>
        </w:rPr>
      </w:pPr>
      <w:r>
        <w:rPr>
          <w:rFonts w:hint="default" w:ascii="Times New Roman" w:hAnsi="Times New Roman" w:eastAsia="宋体" w:cs="Times New Roman"/>
        </w:rPr>
        <w:t>eliminate [v.] 消除/排除/淘汰 | 搭配: eliminate the need for</w:t>
      </w:r>
    </w:p>
    <w:p w14:paraId="0CACE0EF">
      <w:pPr>
        <w:ind w:left="280"/>
        <w:rPr>
          <w:rFonts w:hint="default" w:ascii="Times New Roman" w:hAnsi="Times New Roman" w:eastAsia="宋体" w:cs="Times New Roman"/>
        </w:rPr>
      </w:pPr>
      <w:r>
        <w:rPr>
          <w:rFonts w:hint="default" w:ascii="Times New Roman" w:hAnsi="Times New Roman" w:eastAsia="宋体" w:cs="Times New Roman"/>
        </w:rPr>
        <w:t>例: This method eliminates the need for hazardous chemicals. (该方法消除了对危险化学品的需求)</w:t>
      </w:r>
    </w:p>
    <w:p w14:paraId="2F973605">
      <w:pPr>
        <w:ind w:left="280"/>
        <w:rPr>
          <w:rFonts w:hint="default" w:ascii="Times New Roman" w:hAnsi="Times New Roman" w:eastAsia="宋体" w:cs="Times New Roman"/>
        </w:rPr>
      </w:pPr>
      <w:r>
        <w:rPr>
          <w:rFonts w:hint="default" w:ascii="Times New Roman" w:hAnsi="Times New Roman" w:eastAsia="宋体" w:cs="Times New Roman"/>
        </w:rPr>
        <w:t>emerge [v.] 出现/浮现/兴起 | 搭配: emerge as</w:t>
      </w:r>
    </w:p>
    <w:p w14:paraId="02EA8C8E">
      <w:pPr>
        <w:ind w:left="280"/>
        <w:rPr>
          <w:rFonts w:hint="default" w:ascii="Times New Roman" w:hAnsi="Times New Roman" w:eastAsia="宋体" w:cs="Times New Roman"/>
        </w:rPr>
      </w:pPr>
      <w:r>
        <w:rPr>
          <w:rFonts w:hint="default" w:ascii="Times New Roman" w:hAnsi="Times New Roman" w:eastAsia="宋体" w:cs="Times New Roman"/>
        </w:rPr>
        <w:t>例: Genomic selection has emerged as a powerful tool. (基因组选择已成为一种强大的工具)</w:t>
      </w:r>
    </w:p>
    <w:p w14:paraId="7AB0D267">
      <w:pPr>
        <w:ind w:left="280"/>
        <w:rPr>
          <w:rFonts w:hint="default" w:ascii="Times New Roman" w:hAnsi="Times New Roman" w:eastAsia="宋体" w:cs="Times New Roman"/>
        </w:rPr>
      </w:pPr>
      <w:r>
        <w:rPr>
          <w:rFonts w:hint="default" w:ascii="Times New Roman" w:hAnsi="Times New Roman" w:eastAsia="宋体" w:cs="Times New Roman"/>
        </w:rPr>
        <w:t>emphasis [n.] 强调/重点/重视 | 搭配: place emphasis on</w:t>
      </w:r>
    </w:p>
    <w:p w14:paraId="7895BABE">
      <w:pPr>
        <w:ind w:left="280"/>
        <w:rPr>
          <w:rFonts w:hint="default" w:ascii="Times New Roman" w:hAnsi="Times New Roman" w:eastAsia="宋体" w:cs="Times New Roman"/>
        </w:rPr>
      </w:pPr>
      <w:r>
        <w:rPr>
          <w:rFonts w:hint="default" w:ascii="Times New Roman" w:hAnsi="Times New Roman" w:eastAsia="宋体" w:cs="Times New Roman"/>
        </w:rPr>
        <w:t>例: The course places emphasis on practical skills. (该课程强调实践技能)</w:t>
      </w:r>
    </w:p>
    <w:p w14:paraId="7DDDEF0A">
      <w:pPr>
        <w:ind w:left="280"/>
        <w:rPr>
          <w:rFonts w:hint="default" w:ascii="Times New Roman" w:hAnsi="Times New Roman" w:eastAsia="宋体" w:cs="Times New Roman"/>
        </w:rPr>
      </w:pPr>
      <w:r>
        <w:rPr>
          <w:rFonts w:hint="default" w:ascii="Times New Roman" w:hAnsi="Times New Roman" w:eastAsia="宋体" w:cs="Times New Roman"/>
        </w:rPr>
        <w:t>empirical [adj.] 经验的/实证的/以实验为基础的 | 搭配: empirical evidence</w:t>
      </w:r>
    </w:p>
    <w:p w14:paraId="5F6E2A8D">
      <w:pPr>
        <w:ind w:left="280"/>
        <w:rPr>
          <w:rFonts w:hint="default" w:ascii="Times New Roman" w:hAnsi="Times New Roman" w:eastAsia="宋体" w:cs="Times New Roman"/>
        </w:rPr>
      </w:pPr>
      <w:r>
        <w:rPr>
          <w:rFonts w:hint="default" w:ascii="Times New Roman" w:hAnsi="Times New Roman" w:eastAsia="宋体" w:cs="Times New Roman"/>
        </w:rPr>
        <w:t>例: The theory is supported by empirical evidence. (该理论有实证证据支持)</w:t>
      </w:r>
    </w:p>
    <w:p w14:paraId="6E7F3446">
      <w:pPr>
        <w:ind w:left="280"/>
        <w:rPr>
          <w:rFonts w:hint="default" w:ascii="Times New Roman" w:hAnsi="Times New Roman" w:eastAsia="宋体" w:cs="Times New Roman"/>
        </w:rPr>
      </w:pPr>
      <w:r>
        <w:rPr>
          <w:rFonts w:hint="default" w:ascii="Times New Roman" w:hAnsi="Times New Roman" w:eastAsia="宋体" w:cs="Times New Roman"/>
        </w:rPr>
        <w:t>enable [v.] 使能够/使可能/启用 | 搭配: enable researchers to</w:t>
      </w:r>
    </w:p>
    <w:p w14:paraId="063D889A">
      <w:pPr>
        <w:ind w:left="280"/>
        <w:rPr>
          <w:rFonts w:hint="default" w:ascii="Times New Roman" w:hAnsi="Times New Roman" w:eastAsia="宋体" w:cs="Times New Roman"/>
        </w:rPr>
      </w:pPr>
      <w:r>
        <w:rPr>
          <w:rFonts w:hint="default" w:ascii="Times New Roman" w:hAnsi="Times New Roman" w:eastAsia="宋体" w:cs="Times New Roman"/>
        </w:rPr>
        <w:t>例: New tools enable researchers to analyze big data. (新工具使研究人员能够分析大数据)</w:t>
      </w:r>
    </w:p>
    <w:p w14:paraId="720F2077">
      <w:pPr>
        <w:ind w:left="280"/>
        <w:rPr>
          <w:rFonts w:hint="default" w:ascii="Times New Roman" w:hAnsi="Times New Roman" w:eastAsia="宋体" w:cs="Times New Roman"/>
        </w:rPr>
      </w:pPr>
      <w:r>
        <w:rPr>
          <w:rFonts w:hint="default" w:ascii="Times New Roman" w:hAnsi="Times New Roman" w:eastAsia="宋体" w:cs="Times New Roman"/>
        </w:rPr>
        <w:t>encounter [v./n.] 遇到/遭遇/邂逅 | 搭配: encounter difficulties</w:t>
      </w:r>
    </w:p>
    <w:p w14:paraId="2F9851A5">
      <w:pPr>
        <w:ind w:left="280"/>
        <w:rPr>
          <w:rFonts w:hint="default" w:ascii="Times New Roman" w:hAnsi="Times New Roman" w:eastAsia="宋体" w:cs="Times New Roman"/>
        </w:rPr>
      </w:pPr>
      <w:r>
        <w:rPr>
          <w:rFonts w:hint="default" w:ascii="Times New Roman" w:hAnsi="Times New Roman" w:eastAsia="宋体" w:cs="Times New Roman"/>
        </w:rPr>
        <w:t>例: We encountered several technical difficulties. (我们遇到了几个技术难题)</w:t>
      </w:r>
    </w:p>
    <w:p w14:paraId="207185C3">
      <w:pPr>
        <w:ind w:left="280"/>
        <w:rPr>
          <w:rFonts w:hint="default" w:ascii="Times New Roman" w:hAnsi="Times New Roman" w:eastAsia="宋体" w:cs="Times New Roman"/>
        </w:rPr>
      </w:pPr>
      <w:r>
        <w:rPr>
          <w:rFonts w:hint="default" w:ascii="Times New Roman" w:hAnsi="Times New Roman" w:eastAsia="宋体" w:cs="Times New Roman"/>
        </w:rPr>
        <w:t>energy [n.] 能量/能源/精力 | 搭配: renewable energy</w:t>
      </w:r>
    </w:p>
    <w:p w14:paraId="208AAE5C">
      <w:pPr>
        <w:ind w:left="280"/>
        <w:rPr>
          <w:rFonts w:hint="default" w:ascii="Times New Roman" w:hAnsi="Times New Roman" w:eastAsia="宋体" w:cs="Times New Roman"/>
        </w:rPr>
      </w:pPr>
      <w:r>
        <w:rPr>
          <w:rFonts w:hint="default" w:ascii="Times New Roman" w:hAnsi="Times New Roman" w:eastAsia="宋体" w:cs="Times New Roman"/>
        </w:rPr>
        <w:t>例: Plants convert solar energy into biomass. (植物将太阳能转化为生物质)</w:t>
      </w:r>
    </w:p>
    <w:p w14:paraId="0219714C">
      <w:pPr>
        <w:ind w:left="280"/>
        <w:rPr>
          <w:rFonts w:hint="default" w:ascii="Times New Roman" w:hAnsi="Times New Roman" w:eastAsia="宋体" w:cs="Times New Roman"/>
        </w:rPr>
      </w:pPr>
      <w:r>
        <w:rPr>
          <w:rFonts w:hint="default" w:ascii="Times New Roman" w:hAnsi="Times New Roman" w:eastAsia="宋体" w:cs="Times New Roman"/>
        </w:rPr>
        <w:t>enforce [v.] 执行/强制/实施 | 搭配: enforce regulations</w:t>
      </w:r>
    </w:p>
    <w:p w14:paraId="56718B86">
      <w:pPr>
        <w:ind w:left="280"/>
        <w:rPr>
          <w:rFonts w:hint="default" w:ascii="Times New Roman" w:hAnsi="Times New Roman" w:eastAsia="宋体" w:cs="Times New Roman"/>
        </w:rPr>
      </w:pPr>
      <w:r>
        <w:rPr>
          <w:rFonts w:hint="default" w:ascii="Times New Roman" w:hAnsi="Times New Roman" w:eastAsia="宋体" w:cs="Times New Roman"/>
        </w:rPr>
        <w:t>例: Governments must enforce environmental regulations. (政府必须执行环境法规)</w:t>
      </w:r>
    </w:p>
    <w:p w14:paraId="302D2420">
      <w:pPr>
        <w:ind w:left="280"/>
        <w:rPr>
          <w:rFonts w:hint="default" w:ascii="Times New Roman" w:hAnsi="Times New Roman" w:eastAsia="宋体" w:cs="Times New Roman"/>
        </w:rPr>
      </w:pPr>
      <w:r>
        <w:rPr>
          <w:rFonts w:hint="default" w:ascii="Times New Roman" w:hAnsi="Times New Roman" w:eastAsia="宋体" w:cs="Times New Roman"/>
        </w:rPr>
        <w:t>enhance [v.] 增强/提高/加强 | 搭配: enhance performance</w:t>
      </w:r>
    </w:p>
    <w:p w14:paraId="2C6B88E1">
      <w:pPr>
        <w:ind w:left="280"/>
        <w:rPr>
          <w:rFonts w:hint="default" w:ascii="Times New Roman" w:hAnsi="Times New Roman" w:eastAsia="宋体" w:cs="Times New Roman"/>
        </w:rPr>
      </w:pPr>
      <w:r>
        <w:rPr>
          <w:rFonts w:hint="default" w:ascii="Times New Roman" w:hAnsi="Times New Roman" w:eastAsia="宋体" w:cs="Times New Roman"/>
        </w:rPr>
        <w:t>例: Proper irrigation enhances crop performance. (适当灌溉提高作物性能)</w:t>
      </w:r>
    </w:p>
    <w:p w14:paraId="7BB9681A">
      <w:pPr>
        <w:ind w:left="280"/>
        <w:rPr>
          <w:rFonts w:hint="default" w:ascii="Times New Roman" w:hAnsi="Times New Roman" w:eastAsia="宋体" w:cs="Times New Roman"/>
        </w:rPr>
      </w:pPr>
      <w:r>
        <w:rPr>
          <w:rFonts w:hint="default" w:ascii="Times New Roman" w:hAnsi="Times New Roman" w:eastAsia="宋体" w:cs="Times New Roman"/>
        </w:rPr>
        <w:t>enormous [adj.] 巨大的/庞大的/极大的 | 搭配: enormous potential</w:t>
      </w:r>
    </w:p>
    <w:p w14:paraId="2DD7F24B">
      <w:pPr>
        <w:ind w:left="280"/>
        <w:rPr>
          <w:rFonts w:hint="default" w:ascii="Times New Roman" w:hAnsi="Times New Roman" w:eastAsia="宋体" w:cs="Times New Roman"/>
        </w:rPr>
      </w:pPr>
      <w:r>
        <w:rPr>
          <w:rFonts w:hint="default" w:ascii="Times New Roman" w:hAnsi="Times New Roman" w:eastAsia="宋体" w:cs="Times New Roman"/>
        </w:rPr>
        <w:t>例: Gene editing has enormous potential in agriculture. (基因编辑在农业中有巨大潜力)</w:t>
      </w:r>
    </w:p>
    <w:p w14:paraId="0E5AF097">
      <w:pPr>
        <w:ind w:left="280"/>
        <w:rPr>
          <w:rFonts w:hint="default" w:ascii="Times New Roman" w:hAnsi="Times New Roman" w:eastAsia="宋体" w:cs="Times New Roman"/>
        </w:rPr>
      </w:pPr>
      <w:r>
        <w:rPr>
          <w:rFonts w:hint="default" w:ascii="Times New Roman" w:hAnsi="Times New Roman" w:eastAsia="宋体" w:cs="Times New Roman"/>
        </w:rPr>
        <w:t>ensure [v.] 确保/保证/务必 | 搭配: ensure that</w:t>
      </w:r>
    </w:p>
    <w:p w14:paraId="0E16EC4F">
      <w:pPr>
        <w:ind w:left="280"/>
        <w:rPr>
          <w:rFonts w:hint="default" w:ascii="Times New Roman" w:hAnsi="Times New Roman" w:eastAsia="宋体" w:cs="Times New Roman"/>
        </w:rPr>
      </w:pPr>
      <w:r>
        <w:rPr>
          <w:rFonts w:hint="default" w:ascii="Times New Roman" w:hAnsi="Times New Roman" w:eastAsia="宋体" w:cs="Times New Roman"/>
        </w:rPr>
        <w:t>例: Ensure that all samples are properly labeled. (确保所有样本都正确标记)</w:t>
      </w:r>
    </w:p>
    <w:p w14:paraId="5A8ADD0A">
      <w:pPr>
        <w:ind w:left="280"/>
        <w:rPr>
          <w:rFonts w:hint="default" w:ascii="Times New Roman" w:hAnsi="Times New Roman" w:eastAsia="宋体" w:cs="Times New Roman"/>
        </w:rPr>
      </w:pPr>
      <w:r>
        <w:rPr>
          <w:rFonts w:hint="default" w:ascii="Times New Roman" w:hAnsi="Times New Roman" w:eastAsia="宋体" w:cs="Times New Roman"/>
        </w:rPr>
        <w:t>entity [n.] 实体/存在/组织 | 搭配: separate entity</w:t>
      </w:r>
    </w:p>
    <w:p w14:paraId="647EE6E1">
      <w:pPr>
        <w:ind w:left="280"/>
        <w:rPr>
          <w:rFonts w:hint="default" w:ascii="Times New Roman" w:hAnsi="Times New Roman" w:eastAsia="宋体" w:cs="Times New Roman"/>
        </w:rPr>
      </w:pPr>
      <w:r>
        <w:rPr>
          <w:rFonts w:hint="default" w:ascii="Times New Roman" w:hAnsi="Times New Roman" w:eastAsia="宋体" w:cs="Times New Roman"/>
        </w:rPr>
        <w:t>例: Each cell is a distinct biological entity. (每个细胞都是一个独特的生物实体)</w:t>
      </w:r>
    </w:p>
    <w:p w14:paraId="3874B160">
      <w:pPr>
        <w:ind w:left="280"/>
        <w:rPr>
          <w:rFonts w:hint="default" w:ascii="Times New Roman" w:hAnsi="Times New Roman" w:eastAsia="宋体" w:cs="Times New Roman"/>
        </w:rPr>
      </w:pPr>
      <w:r>
        <w:rPr>
          <w:rFonts w:hint="default" w:ascii="Times New Roman" w:hAnsi="Times New Roman" w:eastAsia="宋体" w:cs="Times New Roman"/>
        </w:rPr>
        <w:t>environment [n.] 环境/周围/生态 | 搭配: protect the environment</w:t>
      </w:r>
    </w:p>
    <w:p w14:paraId="42B3EEA3">
      <w:pPr>
        <w:ind w:left="280"/>
        <w:rPr>
          <w:rFonts w:hint="default" w:ascii="Times New Roman" w:hAnsi="Times New Roman" w:eastAsia="宋体" w:cs="Times New Roman"/>
        </w:rPr>
      </w:pPr>
      <w:r>
        <w:rPr>
          <w:rFonts w:hint="default" w:ascii="Times New Roman" w:hAnsi="Times New Roman" w:eastAsia="宋体" w:cs="Times New Roman"/>
        </w:rPr>
        <w:t>例: We must protect the environment for future generations. (我们必须为后代保护环境)</w:t>
      </w:r>
    </w:p>
    <w:p w14:paraId="6D2607D4">
      <w:pPr>
        <w:ind w:left="280"/>
        <w:rPr>
          <w:rFonts w:hint="default" w:ascii="Times New Roman" w:hAnsi="Times New Roman" w:eastAsia="宋体" w:cs="Times New Roman"/>
        </w:rPr>
      </w:pPr>
      <w:r>
        <w:rPr>
          <w:rFonts w:hint="default" w:ascii="Times New Roman" w:hAnsi="Times New Roman" w:eastAsia="宋体" w:cs="Times New Roman"/>
        </w:rPr>
        <w:t>equate [v.] 等同于/等同/视为同等 | 搭配: equate with</w:t>
      </w:r>
    </w:p>
    <w:p w14:paraId="321BAA24">
      <w:pPr>
        <w:ind w:left="280"/>
        <w:rPr>
          <w:rFonts w:hint="default" w:ascii="Times New Roman" w:hAnsi="Times New Roman" w:eastAsia="宋体" w:cs="Times New Roman"/>
        </w:rPr>
      </w:pPr>
      <w:r>
        <w:rPr>
          <w:rFonts w:hint="default" w:ascii="Times New Roman" w:hAnsi="Times New Roman" w:eastAsia="宋体" w:cs="Times New Roman"/>
        </w:rPr>
        <w:t>例: We should not equate correlation with causation. (我们不应将相关性等同于因果关系)</w:t>
      </w:r>
    </w:p>
    <w:p w14:paraId="22F56B27">
      <w:pPr>
        <w:ind w:left="280"/>
        <w:rPr>
          <w:rFonts w:hint="default" w:ascii="Times New Roman" w:hAnsi="Times New Roman" w:eastAsia="宋体" w:cs="Times New Roman"/>
        </w:rPr>
      </w:pPr>
      <w:r>
        <w:rPr>
          <w:rFonts w:hint="default" w:ascii="Times New Roman" w:hAnsi="Times New Roman" w:eastAsia="宋体" w:cs="Times New Roman"/>
        </w:rPr>
        <w:t>equip [v.] 装备/配备/使具备 | 搭配: equip with</w:t>
      </w:r>
    </w:p>
    <w:p w14:paraId="1586D22E">
      <w:pPr>
        <w:ind w:left="280"/>
        <w:rPr>
          <w:rFonts w:hint="default" w:ascii="Times New Roman" w:hAnsi="Times New Roman" w:eastAsia="宋体" w:cs="Times New Roman"/>
        </w:rPr>
      </w:pPr>
      <w:r>
        <w:rPr>
          <w:rFonts w:hint="default" w:ascii="Times New Roman" w:hAnsi="Times New Roman" w:eastAsia="宋体" w:cs="Times New Roman"/>
        </w:rPr>
        <w:t>例: The lab is equipped with state-of-the-art instruments. (实验室配备了最先进的仪器)</w:t>
      </w:r>
    </w:p>
    <w:p w14:paraId="5184A859">
      <w:pPr>
        <w:ind w:left="280"/>
        <w:rPr>
          <w:rFonts w:hint="default" w:ascii="Times New Roman" w:hAnsi="Times New Roman" w:eastAsia="宋体" w:cs="Times New Roman"/>
        </w:rPr>
      </w:pPr>
      <w:r>
        <w:rPr>
          <w:rFonts w:hint="default" w:ascii="Times New Roman" w:hAnsi="Times New Roman" w:eastAsia="宋体" w:cs="Times New Roman"/>
        </w:rPr>
        <w:t>equivalent [adj./n.] 等同的/等价的/等价物 | 搭配: equivalent to</w:t>
      </w:r>
    </w:p>
    <w:p w14:paraId="66C1F505">
      <w:pPr>
        <w:ind w:left="280"/>
        <w:rPr>
          <w:rFonts w:hint="default" w:ascii="Times New Roman" w:hAnsi="Times New Roman" w:eastAsia="宋体" w:cs="Times New Roman"/>
        </w:rPr>
      </w:pPr>
      <w:r>
        <w:rPr>
          <w:rFonts w:hint="default" w:ascii="Times New Roman" w:hAnsi="Times New Roman" w:eastAsia="宋体" w:cs="Times New Roman"/>
        </w:rPr>
        <w:t>例: One hectare is equivalent to 10,000 square meters. (一公顷等同于10,000平方米)</w:t>
      </w:r>
    </w:p>
    <w:p w14:paraId="200B8C97">
      <w:pPr>
        <w:ind w:left="280"/>
        <w:rPr>
          <w:rFonts w:hint="default" w:ascii="Times New Roman" w:hAnsi="Times New Roman" w:eastAsia="宋体" w:cs="Times New Roman"/>
        </w:rPr>
      </w:pPr>
      <w:r>
        <w:rPr>
          <w:rFonts w:hint="default" w:ascii="Times New Roman" w:hAnsi="Times New Roman" w:eastAsia="宋体" w:cs="Times New Roman"/>
        </w:rPr>
        <w:t>erode [v.] 侵蚀/腐蚀/磨损 | 搭配: soil erosion</w:t>
      </w:r>
    </w:p>
    <w:p w14:paraId="68563FB0">
      <w:pPr>
        <w:ind w:left="280"/>
        <w:rPr>
          <w:rFonts w:hint="default" w:ascii="Times New Roman" w:hAnsi="Times New Roman" w:eastAsia="宋体" w:cs="Times New Roman"/>
        </w:rPr>
      </w:pPr>
      <w:r>
        <w:rPr>
          <w:rFonts w:hint="default" w:ascii="Times New Roman" w:hAnsi="Times New Roman" w:eastAsia="宋体" w:cs="Times New Roman"/>
        </w:rPr>
        <w:t>例: Soil erosion reduces agricultural productivity. (土壤侵蚀降低农业生产力)</w:t>
      </w:r>
    </w:p>
    <w:p w14:paraId="674B1119">
      <w:pPr>
        <w:ind w:left="280"/>
        <w:rPr>
          <w:rFonts w:hint="default" w:ascii="Times New Roman" w:hAnsi="Times New Roman" w:eastAsia="宋体" w:cs="Times New Roman"/>
        </w:rPr>
      </w:pPr>
      <w:r>
        <w:rPr>
          <w:rFonts w:hint="default" w:ascii="Times New Roman" w:hAnsi="Times New Roman" w:eastAsia="宋体" w:cs="Times New Roman"/>
        </w:rPr>
        <w:t>error [n.] 错误/误差/差错 | 搭配: standard error</w:t>
      </w:r>
    </w:p>
    <w:p w14:paraId="0742C005">
      <w:pPr>
        <w:ind w:left="280"/>
        <w:rPr>
          <w:rFonts w:hint="default" w:ascii="Times New Roman" w:hAnsi="Times New Roman" w:eastAsia="宋体" w:cs="Times New Roman"/>
        </w:rPr>
      </w:pPr>
      <w:r>
        <w:rPr>
          <w:rFonts w:hint="default" w:ascii="Times New Roman" w:hAnsi="Times New Roman" w:eastAsia="宋体" w:cs="Times New Roman"/>
        </w:rPr>
        <w:t>例: Error bars represent the standard error of the mean. (误差棒代表均值的标准误差)</w:t>
      </w:r>
    </w:p>
    <w:p w14:paraId="18F199B1">
      <w:pPr>
        <w:ind w:left="280"/>
        <w:rPr>
          <w:rFonts w:hint="default" w:ascii="Times New Roman" w:hAnsi="Times New Roman" w:eastAsia="宋体" w:cs="Times New Roman"/>
        </w:rPr>
      </w:pPr>
      <w:r>
        <w:rPr>
          <w:rFonts w:hint="default" w:ascii="Times New Roman" w:hAnsi="Times New Roman" w:eastAsia="宋体" w:cs="Times New Roman"/>
        </w:rPr>
        <w:t>establish [v.] 建立/确立/证实 | 搭配: establish a link</w:t>
      </w:r>
    </w:p>
    <w:p w14:paraId="25D3EEB8">
      <w:pPr>
        <w:ind w:left="280"/>
        <w:rPr>
          <w:rFonts w:hint="default" w:ascii="Times New Roman" w:hAnsi="Times New Roman" w:eastAsia="宋体" w:cs="Times New Roman"/>
        </w:rPr>
      </w:pPr>
      <w:r>
        <w:rPr>
          <w:rFonts w:hint="default" w:ascii="Times New Roman" w:hAnsi="Times New Roman" w:eastAsia="宋体" w:cs="Times New Roman"/>
        </w:rPr>
        <w:t>例: The study established a clear link between the two factors. (该研究确立了两个因素之间的明确联系)</w:t>
      </w:r>
    </w:p>
    <w:p w14:paraId="62D852A1">
      <w:pPr>
        <w:ind w:left="280"/>
        <w:rPr>
          <w:rFonts w:hint="default" w:ascii="Times New Roman" w:hAnsi="Times New Roman" w:eastAsia="宋体" w:cs="Times New Roman"/>
        </w:rPr>
      </w:pPr>
      <w:r>
        <w:rPr>
          <w:rFonts w:hint="default" w:ascii="Times New Roman" w:hAnsi="Times New Roman" w:eastAsia="宋体" w:cs="Times New Roman"/>
        </w:rPr>
        <w:t>estate [n.] 财产/地产/庄园 | 搭配: real estate</w:t>
      </w:r>
    </w:p>
    <w:p w14:paraId="764F9C5D">
      <w:pPr>
        <w:ind w:left="280"/>
        <w:rPr>
          <w:rFonts w:hint="default" w:ascii="Times New Roman" w:hAnsi="Times New Roman" w:eastAsia="宋体" w:cs="Times New Roman"/>
        </w:rPr>
      </w:pPr>
      <w:r>
        <w:rPr>
          <w:rFonts w:hint="default" w:ascii="Times New Roman" w:hAnsi="Times New Roman" w:eastAsia="宋体" w:cs="Times New Roman"/>
        </w:rPr>
        <w:t>例: Agricultural estate management requires careful planning. (农业地产管理需要精心规划)</w:t>
      </w:r>
    </w:p>
    <w:p w14:paraId="252289CA">
      <w:pPr>
        <w:ind w:left="280"/>
        <w:rPr>
          <w:rFonts w:hint="default" w:ascii="Times New Roman" w:hAnsi="Times New Roman" w:eastAsia="宋体" w:cs="Times New Roman"/>
        </w:rPr>
      </w:pPr>
      <w:r>
        <w:rPr>
          <w:rFonts w:hint="default" w:ascii="Times New Roman" w:hAnsi="Times New Roman" w:eastAsia="宋体" w:cs="Times New Roman"/>
        </w:rPr>
        <w:t>estimate [v./n.] 估计/估算/评价 | 搭配: rough estimate</w:t>
      </w:r>
    </w:p>
    <w:p w14:paraId="7363AA82">
      <w:pPr>
        <w:ind w:left="280"/>
        <w:rPr>
          <w:rFonts w:hint="default" w:ascii="Times New Roman" w:hAnsi="Times New Roman" w:eastAsia="宋体" w:cs="Times New Roman"/>
        </w:rPr>
      </w:pPr>
      <w:r>
        <w:rPr>
          <w:rFonts w:hint="default" w:ascii="Times New Roman" w:hAnsi="Times New Roman" w:eastAsia="宋体" w:cs="Times New Roman"/>
        </w:rPr>
        <w:t>例: We estimate the population to be around 10,000. (我们估计种群数量约为10,000)</w:t>
      </w:r>
    </w:p>
    <w:p w14:paraId="57644799">
      <w:pPr>
        <w:ind w:left="280"/>
        <w:rPr>
          <w:rFonts w:hint="default" w:ascii="Times New Roman" w:hAnsi="Times New Roman" w:eastAsia="宋体" w:cs="Times New Roman"/>
        </w:rPr>
      </w:pPr>
      <w:r>
        <w:rPr>
          <w:rFonts w:hint="default" w:ascii="Times New Roman" w:hAnsi="Times New Roman" w:eastAsia="宋体" w:cs="Times New Roman"/>
        </w:rPr>
        <w:t>ethic [n.] 伦理/道德/规范 | 搭配: research ethics</w:t>
      </w:r>
    </w:p>
    <w:p w14:paraId="19A5A325">
      <w:pPr>
        <w:ind w:left="280"/>
        <w:rPr>
          <w:rFonts w:hint="default" w:ascii="Times New Roman" w:hAnsi="Times New Roman" w:eastAsia="宋体" w:cs="Times New Roman"/>
        </w:rPr>
      </w:pPr>
      <w:r>
        <w:rPr>
          <w:rFonts w:hint="default" w:ascii="Times New Roman" w:hAnsi="Times New Roman" w:eastAsia="宋体" w:cs="Times New Roman"/>
        </w:rPr>
        <w:t>例: Research ethics must be considered in all studies. (所有研究都必须考虑研究伦理)</w:t>
      </w:r>
    </w:p>
    <w:p w14:paraId="549B1219">
      <w:pPr>
        <w:ind w:left="280"/>
        <w:rPr>
          <w:rFonts w:hint="default" w:ascii="Times New Roman" w:hAnsi="Times New Roman" w:eastAsia="宋体" w:cs="Times New Roman"/>
        </w:rPr>
      </w:pPr>
      <w:r>
        <w:rPr>
          <w:rFonts w:hint="default" w:ascii="Times New Roman" w:hAnsi="Times New Roman" w:eastAsia="宋体" w:cs="Times New Roman"/>
        </w:rPr>
        <w:t>ethnic [adj.] 民族的/种族的/人种的 | 搭配: ethnic diversity</w:t>
      </w:r>
    </w:p>
    <w:p w14:paraId="537F6187">
      <w:pPr>
        <w:ind w:left="280"/>
        <w:rPr>
          <w:rFonts w:hint="default" w:ascii="Times New Roman" w:hAnsi="Times New Roman" w:eastAsia="宋体" w:cs="Times New Roman"/>
        </w:rPr>
      </w:pPr>
      <w:r>
        <w:rPr>
          <w:rFonts w:hint="default" w:ascii="Times New Roman" w:hAnsi="Times New Roman" w:eastAsia="宋体" w:cs="Times New Roman"/>
        </w:rPr>
        <w:t>例: Ethnic diversity enriches cultural understanding. (民族多样性丰富文化理解)</w:t>
      </w:r>
    </w:p>
    <w:p w14:paraId="0A5745D7">
      <w:pPr>
        <w:ind w:left="280"/>
        <w:rPr>
          <w:rFonts w:hint="default" w:ascii="Times New Roman" w:hAnsi="Times New Roman" w:eastAsia="宋体" w:cs="Times New Roman"/>
        </w:rPr>
      </w:pPr>
      <w:r>
        <w:rPr>
          <w:rFonts w:hint="default" w:ascii="Times New Roman" w:hAnsi="Times New Roman" w:eastAsia="宋体" w:cs="Times New Roman"/>
        </w:rPr>
        <w:t>evaluate [v.] 评估/评价/估值 | 搭配: evaluate the effect of</w:t>
      </w:r>
    </w:p>
    <w:p w14:paraId="3E2CCC81">
      <w:pPr>
        <w:ind w:left="280"/>
        <w:rPr>
          <w:rFonts w:hint="default" w:ascii="Times New Roman" w:hAnsi="Times New Roman" w:eastAsia="宋体" w:cs="Times New Roman"/>
        </w:rPr>
      </w:pPr>
      <w:r>
        <w:rPr>
          <w:rFonts w:hint="default" w:ascii="Times New Roman" w:hAnsi="Times New Roman" w:eastAsia="宋体" w:cs="Times New Roman"/>
        </w:rPr>
        <w:t>例: We evaluated the effect of different treatments. (我们评估了不同处理的效果)</w:t>
      </w:r>
    </w:p>
    <w:p w14:paraId="0997B682">
      <w:pPr>
        <w:ind w:left="280"/>
        <w:rPr>
          <w:rFonts w:hint="default" w:ascii="Times New Roman" w:hAnsi="Times New Roman" w:eastAsia="宋体" w:cs="Times New Roman"/>
        </w:rPr>
      </w:pPr>
      <w:r>
        <w:rPr>
          <w:rFonts w:hint="default" w:ascii="Times New Roman" w:hAnsi="Times New Roman" w:eastAsia="宋体" w:cs="Times New Roman"/>
        </w:rPr>
        <w:t>eventual [adj.] 最终的/最后的/结果的 | 搭配: eventual outcome</w:t>
      </w:r>
    </w:p>
    <w:p w14:paraId="1D5FD521">
      <w:pPr>
        <w:ind w:left="280"/>
        <w:rPr>
          <w:rFonts w:hint="default" w:ascii="Times New Roman" w:hAnsi="Times New Roman" w:eastAsia="宋体" w:cs="Times New Roman"/>
        </w:rPr>
      </w:pPr>
      <w:r>
        <w:rPr>
          <w:rFonts w:hint="default" w:ascii="Times New Roman" w:hAnsi="Times New Roman" w:eastAsia="宋体" w:cs="Times New Roman"/>
        </w:rPr>
        <w:t>例: The eventual outcome depends on environmental conditions. (最终结果取决于环境条件)</w:t>
      </w:r>
    </w:p>
    <w:p w14:paraId="139D5A05">
      <w:pPr>
        <w:ind w:left="280"/>
        <w:rPr>
          <w:rFonts w:hint="default" w:ascii="Times New Roman" w:hAnsi="Times New Roman" w:eastAsia="宋体" w:cs="Times New Roman"/>
        </w:rPr>
      </w:pPr>
      <w:r>
        <w:rPr>
          <w:rFonts w:hint="default" w:ascii="Times New Roman" w:hAnsi="Times New Roman" w:eastAsia="宋体" w:cs="Times New Roman"/>
        </w:rPr>
        <w:t>evident [adj.] 明显的/显然的/清楚的 | 搭配: it is evident that</w:t>
      </w:r>
    </w:p>
    <w:p w14:paraId="169C85FF">
      <w:pPr>
        <w:ind w:left="280"/>
        <w:rPr>
          <w:rFonts w:hint="default" w:ascii="Times New Roman" w:hAnsi="Times New Roman" w:eastAsia="宋体" w:cs="Times New Roman"/>
        </w:rPr>
      </w:pPr>
      <w:r>
        <w:rPr>
          <w:rFonts w:hint="default" w:ascii="Times New Roman" w:hAnsi="Times New Roman" w:eastAsia="宋体" w:cs="Times New Roman"/>
        </w:rPr>
        <w:t>例: It is evident that temperature affects growth rate. (显然温度影响生长速率)</w:t>
      </w:r>
    </w:p>
    <w:p w14:paraId="269C9EC9">
      <w:pPr>
        <w:ind w:left="280"/>
        <w:rPr>
          <w:rFonts w:hint="default" w:ascii="Times New Roman" w:hAnsi="Times New Roman" w:eastAsia="宋体" w:cs="Times New Roman"/>
        </w:rPr>
      </w:pPr>
      <w:r>
        <w:rPr>
          <w:rFonts w:hint="default" w:ascii="Times New Roman" w:hAnsi="Times New Roman" w:eastAsia="宋体" w:cs="Times New Roman"/>
        </w:rPr>
        <w:t>evolve [v.] 进化/演变/发展 | 搭配: evolve over time</w:t>
      </w:r>
    </w:p>
    <w:p w14:paraId="3A474FC8">
      <w:pPr>
        <w:ind w:left="280"/>
        <w:rPr>
          <w:rFonts w:hint="default" w:ascii="Times New Roman" w:hAnsi="Times New Roman" w:eastAsia="宋体" w:cs="Times New Roman"/>
        </w:rPr>
      </w:pPr>
      <w:r>
        <w:rPr>
          <w:rFonts w:hint="default" w:ascii="Times New Roman" w:hAnsi="Times New Roman" w:eastAsia="宋体" w:cs="Times New Roman"/>
        </w:rPr>
        <w:t>例: Species evolve in response to environmental pressures. (物种响应环境压力而进化)</w:t>
      </w:r>
    </w:p>
    <w:p w14:paraId="0E697613">
      <w:pPr>
        <w:ind w:left="280"/>
        <w:rPr>
          <w:rFonts w:hint="default" w:ascii="Times New Roman" w:hAnsi="Times New Roman" w:eastAsia="宋体" w:cs="Times New Roman"/>
        </w:rPr>
      </w:pPr>
      <w:r>
        <w:rPr>
          <w:rFonts w:hint="default" w:ascii="Times New Roman" w:hAnsi="Times New Roman" w:eastAsia="宋体" w:cs="Times New Roman"/>
        </w:rPr>
        <w:t>exceed [v.] 超过/超越/超出 | 搭配: exceed expectations</w:t>
      </w:r>
    </w:p>
    <w:p w14:paraId="75076B6E">
      <w:pPr>
        <w:ind w:left="280"/>
        <w:rPr>
          <w:rFonts w:hint="default" w:ascii="Times New Roman" w:hAnsi="Times New Roman" w:eastAsia="宋体" w:cs="Times New Roman"/>
        </w:rPr>
      </w:pPr>
      <w:r>
        <w:rPr>
          <w:rFonts w:hint="default" w:ascii="Times New Roman" w:hAnsi="Times New Roman" w:eastAsia="宋体" w:cs="Times New Roman"/>
        </w:rPr>
        <w:t>例: Temperatures exceeded 40°C during the heat wave. (热浪期间温度超过40°C)</w:t>
      </w:r>
    </w:p>
    <w:p w14:paraId="33511EEF">
      <w:pPr>
        <w:ind w:left="280"/>
        <w:rPr>
          <w:rFonts w:hint="default" w:ascii="Times New Roman" w:hAnsi="Times New Roman" w:eastAsia="宋体" w:cs="Times New Roman"/>
        </w:rPr>
      </w:pPr>
      <w:r>
        <w:rPr>
          <w:rFonts w:hint="default" w:ascii="Times New Roman" w:hAnsi="Times New Roman" w:eastAsia="宋体" w:cs="Times New Roman"/>
        </w:rPr>
        <w:t>exclude [v.] 排除/不包括/排斥 | 搭配: exclude from</w:t>
      </w:r>
    </w:p>
    <w:p w14:paraId="5A26A2C4">
      <w:pPr>
        <w:ind w:left="280"/>
        <w:rPr>
          <w:rFonts w:hint="default" w:ascii="Times New Roman" w:hAnsi="Times New Roman" w:eastAsia="宋体" w:cs="Times New Roman"/>
        </w:rPr>
      </w:pPr>
      <w:r>
        <w:rPr>
          <w:rFonts w:hint="default" w:ascii="Times New Roman" w:hAnsi="Times New Roman" w:eastAsia="宋体" w:cs="Times New Roman"/>
        </w:rPr>
        <w:t>例: We excluded outliers from the final analysis. (我们将异常值从最终分析中排除)</w:t>
      </w:r>
    </w:p>
    <w:p w14:paraId="5EED72C7">
      <w:pPr>
        <w:ind w:left="280"/>
        <w:rPr>
          <w:rFonts w:hint="default" w:ascii="Times New Roman" w:hAnsi="Times New Roman" w:eastAsia="宋体" w:cs="Times New Roman"/>
        </w:rPr>
      </w:pPr>
      <w:r>
        <w:rPr>
          <w:rFonts w:hint="default" w:ascii="Times New Roman" w:hAnsi="Times New Roman" w:eastAsia="宋体" w:cs="Times New Roman"/>
        </w:rPr>
        <w:t>exclusive [adj.] 独有的/排他的/专属的 | 搭配: mutually exclusive</w:t>
      </w:r>
    </w:p>
    <w:p w14:paraId="0FC699A6">
      <w:pPr>
        <w:ind w:left="280"/>
        <w:rPr>
          <w:rFonts w:hint="default" w:ascii="Times New Roman" w:hAnsi="Times New Roman" w:eastAsia="宋体" w:cs="Times New Roman"/>
        </w:rPr>
      </w:pPr>
      <w:r>
        <w:rPr>
          <w:rFonts w:hint="default" w:ascii="Times New Roman" w:hAnsi="Times New Roman" w:eastAsia="宋体" w:cs="Times New Roman"/>
        </w:rPr>
        <w:t>例: The two hypotheses are not mutually exclusive. (这两个假设并非互斥)</w:t>
      </w:r>
    </w:p>
    <w:p w14:paraId="79676898">
      <w:pPr>
        <w:ind w:left="280"/>
        <w:rPr>
          <w:rFonts w:hint="default" w:ascii="Times New Roman" w:hAnsi="Times New Roman" w:eastAsia="宋体" w:cs="Times New Roman"/>
        </w:rPr>
      </w:pPr>
      <w:r>
        <w:rPr>
          <w:rFonts w:hint="default" w:ascii="Times New Roman" w:hAnsi="Times New Roman" w:eastAsia="宋体" w:cs="Times New Roman"/>
        </w:rPr>
        <w:t>exhibit [v./n.] 展示/表现出/展览 | 搭配: exhibit resistance</w:t>
      </w:r>
    </w:p>
    <w:p w14:paraId="43C1B53B">
      <w:pPr>
        <w:ind w:left="280"/>
        <w:rPr>
          <w:rFonts w:hint="default" w:ascii="Times New Roman" w:hAnsi="Times New Roman" w:eastAsia="宋体" w:cs="Times New Roman"/>
        </w:rPr>
      </w:pPr>
      <w:r>
        <w:rPr>
          <w:rFonts w:hint="default" w:ascii="Times New Roman" w:hAnsi="Times New Roman" w:eastAsia="宋体" w:cs="Times New Roman"/>
        </w:rPr>
        <w:t>例: Transgenic plants exhibit strong disease resistance. (转基因植物表现出强抗病性)</w:t>
      </w:r>
    </w:p>
    <w:p w14:paraId="4C491613">
      <w:pPr>
        <w:ind w:left="280"/>
        <w:rPr>
          <w:rFonts w:hint="default" w:ascii="Times New Roman" w:hAnsi="Times New Roman" w:eastAsia="宋体" w:cs="Times New Roman"/>
        </w:rPr>
      </w:pPr>
      <w:r>
        <w:rPr>
          <w:rFonts w:hint="default" w:ascii="Times New Roman" w:hAnsi="Times New Roman" w:eastAsia="宋体" w:cs="Times New Roman"/>
        </w:rPr>
        <w:t>expand [v.] 扩展/扩大/膨胀 | 搭配: expand knowledge</w:t>
      </w:r>
    </w:p>
    <w:p w14:paraId="26B93A96">
      <w:pPr>
        <w:ind w:left="280"/>
        <w:rPr>
          <w:rFonts w:hint="default" w:ascii="Times New Roman" w:hAnsi="Times New Roman" w:eastAsia="宋体" w:cs="Times New Roman"/>
        </w:rPr>
      </w:pPr>
      <w:r>
        <w:rPr>
          <w:rFonts w:hint="default" w:ascii="Times New Roman" w:hAnsi="Times New Roman" w:eastAsia="宋体" w:cs="Times New Roman"/>
        </w:rPr>
        <w:t>例: Research expands our knowledge of biological systems. (研究扩展了我们对生物系统的认识)</w:t>
      </w:r>
    </w:p>
    <w:p w14:paraId="2F28C788">
      <w:pPr>
        <w:ind w:left="280"/>
        <w:rPr>
          <w:rFonts w:hint="default" w:ascii="Times New Roman" w:hAnsi="Times New Roman" w:eastAsia="宋体" w:cs="Times New Roman"/>
        </w:rPr>
      </w:pPr>
      <w:r>
        <w:rPr>
          <w:rFonts w:hint="default" w:ascii="Times New Roman" w:hAnsi="Times New Roman" w:eastAsia="宋体" w:cs="Times New Roman"/>
        </w:rPr>
        <w:t>expert [n./adj.] 专家/行家/熟练的 | 搭配: leading expert</w:t>
      </w:r>
    </w:p>
    <w:p w14:paraId="35D255EA">
      <w:pPr>
        <w:ind w:left="280"/>
        <w:rPr>
          <w:rFonts w:hint="default" w:ascii="Times New Roman" w:hAnsi="Times New Roman" w:eastAsia="宋体" w:cs="Times New Roman"/>
        </w:rPr>
      </w:pPr>
      <w:r>
        <w:rPr>
          <w:rFonts w:hint="default" w:ascii="Times New Roman" w:hAnsi="Times New Roman" w:eastAsia="宋体" w:cs="Times New Roman"/>
        </w:rPr>
        <w:t>例: She is a leading expert in wheat genetics. (她是小麦遗传学的顶尖专家)</w:t>
      </w:r>
    </w:p>
    <w:p w14:paraId="11612300">
      <w:pPr>
        <w:ind w:left="280"/>
        <w:rPr>
          <w:rFonts w:hint="default" w:ascii="Times New Roman" w:hAnsi="Times New Roman" w:eastAsia="宋体" w:cs="Times New Roman"/>
        </w:rPr>
      </w:pPr>
      <w:r>
        <w:rPr>
          <w:rFonts w:hint="default" w:ascii="Times New Roman" w:hAnsi="Times New Roman" w:eastAsia="宋体" w:cs="Times New Roman"/>
        </w:rPr>
        <w:t>explicit [adj.] 明确的/清晰的/直白的 | 搭配: explicit statement</w:t>
      </w:r>
    </w:p>
    <w:p w14:paraId="3BAEFC88">
      <w:pPr>
        <w:ind w:left="280"/>
        <w:rPr>
          <w:rFonts w:hint="default" w:ascii="Times New Roman" w:hAnsi="Times New Roman" w:eastAsia="宋体" w:cs="Times New Roman"/>
        </w:rPr>
      </w:pPr>
      <w:r>
        <w:rPr>
          <w:rFonts w:hint="default" w:ascii="Times New Roman" w:hAnsi="Times New Roman" w:eastAsia="宋体" w:cs="Times New Roman"/>
        </w:rPr>
        <w:t>例: The protocol provides explicit instructions. (该方案提供了明确的说明)</w:t>
      </w:r>
    </w:p>
    <w:p w14:paraId="1F6F2C34">
      <w:pPr>
        <w:ind w:left="280"/>
        <w:rPr>
          <w:rFonts w:hint="default" w:ascii="Times New Roman" w:hAnsi="Times New Roman" w:eastAsia="宋体" w:cs="Times New Roman"/>
        </w:rPr>
      </w:pPr>
      <w:r>
        <w:rPr>
          <w:rFonts w:hint="default" w:ascii="Times New Roman" w:hAnsi="Times New Roman" w:eastAsia="宋体" w:cs="Times New Roman"/>
        </w:rPr>
        <w:t>exploit [v.] 利用/开发/剥削 | 搭配: exploit resources</w:t>
      </w:r>
    </w:p>
    <w:p w14:paraId="17B97258">
      <w:pPr>
        <w:ind w:left="280"/>
        <w:rPr>
          <w:rFonts w:hint="default" w:ascii="Times New Roman" w:hAnsi="Times New Roman" w:eastAsia="宋体" w:cs="Times New Roman"/>
        </w:rPr>
      </w:pPr>
      <w:r>
        <w:rPr>
          <w:rFonts w:hint="default" w:ascii="Times New Roman" w:hAnsi="Times New Roman" w:eastAsia="宋体" w:cs="Times New Roman"/>
        </w:rPr>
        <w:t>例: We should exploit genetic diversity for crop improvement. (我们应该利用遗传多样性进行作物改良)</w:t>
      </w:r>
    </w:p>
    <w:p w14:paraId="652E9827">
      <w:pPr>
        <w:ind w:left="280"/>
        <w:rPr>
          <w:rFonts w:hint="default" w:ascii="Times New Roman" w:hAnsi="Times New Roman" w:eastAsia="宋体" w:cs="Times New Roman"/>
        </w:rPr>
      </w:pPr>
      <w:r>
        <w:rPr>
          <w:rFonts w:hint="default" w:ascii="Times New Roman" w:hAnsi="Times New Roman" w:eastAsia="宋体" w:cs="Times New Roman"/>
        </w:rPr>
        <w:t>export [v./n.] 出口/输出/导出 | 搭配: export goods</w:t>
      </w:r>
    </w:p>
    <w:p w14:paraId="2C1652E9">
      <w:pPr>
        <w:ind w:left="280"/>
        <w:rPr>
          <w:rFonts w:hint="default" w:ascii="Times New Roman" w:hAnsi="Times New Roman" w:eastAsia="宋体" w:cs="Times New Roman"/>
        </w:rPr>
      </w:pPr>
      <w:r>
        <w:rPr>
          <w:rFonts w:hint="default" w:ascii="Times New Roman" w:hAnsi="Times New Roman" w:eastAsia="宋体" w:cs="Times New Roman"/>
        </w:rPr>
        <w:t>例: The country exports agricultural products worldwide. (该国向全球出口农产品)</w:t>
      </w:r>
    </w:p>
    <w:p w14:paraId="062AA538">
      <w:pPr>
        <w:ind w:left="280"/>
        <w:rPr>
          <w:rFonts w:hint="default" w:ascii="Times New Roman" w:hAnsi="Times New Roman" w:eastAsia="宋体" w:cs="Times New Roman"/>
        </w:rPr>
      </w:pPr>
      <w:r>
        <w:rPr>
          <w:rFonts w:hint="default" w:ascii="Times New Roman" w:hAnsi="Times New Roman" w:eastAsia="宋体" w:cs="Times New Roman"/>
        </w:rPr>
        <w:t>expose [v.] 暴露/揭露/使接触 | 搭配: expose to</w:t>
      </w:r>
    </w:p>
    <w:p w14:paraId="19300D52">
      <w:pPr>
        <w:ind w:left="280"/>
        <w:rPr>
          <w:rFonts w:hint="default" w:ascii="Times New Roman" w:hAnsi="Times New Roman" w:eastAsia="宋体" w:cs="Times New Roman"/>
        </w:rPr>
      </w:pPr>
      <w:r>
        <w:rPr>
          <w:rFonts w:hint="default" w:ascii="Times New Roman" w:hAnsi="Times New Roman" w:eastAsia="宋体" w:cs="Times New Roman"/>
        </w:rPr>
        <w:t>例: Plants were exposed to drought stress for 7 days. (植物暴露于干旱胁迫7天)</w:t>
      </w:r>
    </w:p>
    <w:p w14:paraId="062A97B2">
      <w:pPr>
        <w:ind w:left="280"/>
        <w:rPr>
          <w:rFonts w:hint="default" w:ascii="Times New Roman" w:hAnsi="Times New Roman" w:eastAsia="宋体" w:cs="Times New Roman"/>
        </w:rPr>
      </w:pPr>
      <w:r>
        <w:rPr>
          <w:rFonts w:hint="default" w:ascii="Times New Roman" w:hAnsi="Times New Roman" w:eastAsia="宋体" w:cs="Times New Roman"/>
        </w:rPr>
        <w:t>external [adj.] 外部的/外在的/外界的 | 搭配: external factors</w:t>
      </w:r>
    </w:p>
    <w:p w14:paraId="37B960B6">
      <w:pPr>
        <w:ind w:left="280"/>
        <w:rPr>
          <w:rFonts w:hint="default" w:ascii="Times New Roman" w:hAnsi="Times New Roman" w:eastAsia="宋体" w:cs="Times New Roman"/>
        </w:rPr>
      </w:pPr>
      <w:r>
        <w:rPr>
          <w:rFonts w:hint="default" w:ascii="Times New Roman" w:hAnsi="Times New Roman" w:eastAsia="宋体" w:cs="Times New Roman"/>
        </w:rPr>
        <w:t>例: External factors such as temperature affect growth. (温度等外部因素影响生长)</w:t>
      </w:r>
    </w:p>
    <w:p w14:paraId="7A0CA35B">
      <w:pPr>
        <w:pStyle w:val="4"/>
        <w:rPr>
          <w:rFonts w:hint="default" w:ascii="Times New Roman" w:hAnsi="Times New Roman" w:eastAsia="宋体" w:cs="Times New Roman"/>
        </w:rPr>
      </w:pPr>
      <w:r>
        <w:rPr>
          <w:rFonts w:hint="default" w:ascii="Times New Roman" w:hAnsi="Times New Roman" w:eastAsia="宋体" w:cs="Times New Roman"/>
        </w:rPr>
        <w:t>Day 11-13: 环境类词汇(1-90)</w:t>
      </w:r>
    </w:p>
    <w:p w14:paraId="7FDA1889">
      <w:pPr>
        <w:ind w:left="280"/>
        <w:rPr>
          <w:rFonts w:hint="default" w:ascii="Times New Roman" w:hAnsi="Times New Roman" w:eastAsia="宋体" w:cs="Times New Roman"/>
        </w:rPr>
      </w:pPr>
      <w:r>
        <w:rPr>
          <w:rFonts w:hint="default" w:ascii="Times New Roman" w:hAnsi="Times New Roman" w:eastAsia="宋体" w:cs="Times New Roman"/>
        </w:rPr>
        <w:t>biodiversity [n.] 生物多样性/物种多样性/生物种类 | 搭配: loss of biodiversity</w:t>
      </w:r>
    </w:p>
    <w:p w14:paraId="0C5229F4">
      <w:pPr>
        <w:ind w:left="280"/>
        <w:rPr>
          <w:rFonts w:hint="default" w:ascii="Times New Roman" w:hAnsi="Times New Roman" w:eastAsia="宋体" w:cs="Times New Roman"/>
        </w:rPr>
      </w:pPr>
      <w:r>
        <w:rPr>
          <w:rFonts w:hint="default" w:ascii="Times New Roman" w:hAnsi="Times New Roman" w:eastAsia="宋体" w:cs="Times New Roman"/>
        </w:rPr>
        <w:t>例: Loss of biodiversity threatens ecosystem stability. (生物多样性的丧失威胁着生态系统的稳定性)</w:t>
      </w:r>
    </w:p>
    <w:p w14:paraId="65DF0064">
      <w:pPr>
        <w:ind w:left="280"/>
        <w:rPr>
          <w:rFonts w:hint="default" w:ascii="Times New Roman" w:hAnsi="Times New Roman" w:eastAsia="宋体" w:cs="Times New Roman"/>
        </w:rPr>
      </w:pPr>
      <w:r>
        <w:rPr>
          <w:rFonts w:hint="default" w:ascii="Times New Roman" w:hAnsi="Times New Roman" w:eastAsia="宋体" w:cs="Times New Roman"/>
        </w:rPr>
        <w:t>ecosystem [n.] 生态系统/生态体系/生态圈 | 搭配: ecosystem services</w:t>
      </w:r>
    </w:p>
    <w:p w14:paraId="6004CC58">
      <w:pPr>
        <w:ind w:left="280"/>
        <w:rPr>
          <w:rFonts w:hint="default" w:ascii="Times New Roman" w:hAnsi="Times New Roman" w:eastAsia="宋体" w:cs="Times New Roman"/>
        </w:rPr>
      </w:pPr>
      <w:r>
        <w:rPr>
          <w:rFonts w:hint="default" w:ascii="Times New Roman" w:hAnsi="Times New Roman" w:eastAsia="宋体" w:cs="Times New Roman"/>
        </w:rPr>
        <w:t>例: Forests provide essential ecosystem services. (森林提供基本的生态系统服务)</w:t>
      </w:r>
    </w:p>
    <w:p w14:paraId="2135C171">
      <w:pPr>
        <w:ind w:left="280"/>
        <w:rPr>
          <w:rFonts w:hint="default" w:ascii="Times New Roman" w:hAnsi="Times New Roman" w:eastAsia="宋体" w:cs="Times New Roman"/>
        </w:rPr>
      </w:pPr>
      <w:r>
        <w:rPr>
          <w:rFonts w:hint="default" w:ascii="Times New Roman" w:hAnsi="Times New Roman" w:eastAsia="宋体" w:cs="Times New Roman"/>
        </w:rPr>
        <w:t>habitat [n.] 栖息地/生境/产地 | 搭配: natural habitat</w:t>
      </w:r>
    </w:p>
    <w:p w14:paraId="0C41EB0E">
      <w:pPr>
        <w:ind w:left="280"/>
        <w:rPr>
          <w:rFonts w:hint="default" w:ascii="Times New Roman" w:hAnsi="Times New Roman" w:eastAsia="宋体" w:cs="Times New Roman"/>
        </w:rPr>
      </w:pPr>
      <w:r>
        <w:rPr>
          <w:rFonts w:hint="default" w:ascii="Times New Roman" w:hAnsi="Times New Roman" w:eastAsia="宋体" w:cs="Times New Roman"/>
        </w:rPr>
        <w:t>例: Urban expansion destroys natural habitats. (城市扩张破坏了自然栖息地)</w:t>
      </w:r>
    </w:p>
    <w:p w14:paraId="3753123F">
      <w:pPr>
        <w:ind w:left="280"/>
        <w:rPr>
          <w:rFonts w:hint="default" w:ascii="Times New Roman" w:hAnsi="Times New Roman" w:eastAsia="宋体" w:cs="Times New Roman"/>
        </w:rPr>
      </w:pPr>
      <w:r>
        <w:rPr>
          <w:rFonts w:hint="default" w:ascii="Times New Roman" w:hAnsi="Times New Roman" w:eastAsia="宋体" w:cs="Times New Roman"/>
        </w:rPr>
        <w:t>conservation [n.] 保护/保存/保育 | 搭配: conservation efforts</w:t>
      </w:r>
    </w:p>
    <w:p w14:paraId="646069F8">
      <w:pPr>
        <w:ind w:left="280"/>
        <w:rPr>
          <w:rFonts w:hint="default" w:ascii="Times New Roman" w:hAnsi="Times New Roman" w:eastAsia="宋体" w:cs="Times New Roman"/>
        </w:rPr>
      </w:pPr>
      <w:r>
        <w:rPr>
          <w:rFonts w:hint="default" w:ascii="Times New Roman" w:hAnsi="Times New Roman" w:eastAsia="宋体" w:cs="Times New Roman"/>
        </w:rPr>
        <w:t>例: Conservation efforts have slowed species decline. (保护工作减缓了物种衰退)</w:t>
      </w:r>
    </w:p>
    <w:p w14:paraId="61E9F23E">
      <w:pPr>
        <w:ind w:left="280"/>
        <w:rPr>
          <w:rFonts w:hint="default" w:ascii="Times New Roman" w:hAnsi="Times New Roman" w:eastAsia="宋体" w:cs="Times New Roman"/>
        </w:rPr>
      </w:pPr>
      <w:r>
        <w:rPr>
          <w:rFonts w:hint="default" w:ascii="Times New Roman" w:hAnsi="Times New Roman" w:eastAsia="宋体" w:cs="Times New Roman"/>
        </w:rPr>
        <w:t>deforestation [n.] 森林砍伐/毁林/滥伐 | 搭配: rampant deforestation</w:t>
      </w:r>
    </w:p>
    <w:p w14:paraId="16DDD21A">
      <w:pPr>
        <w:ind w:left="280"/>
        <w:rPr>
          <w:rFonts w:hint="default" w:ascii="Times New Roman" w:hAnsi="Times New Roman" w:eastAsia="宋体" w:cs="Times New Roman"/>
        </w:rPr>
      </w:pPr>
      <w:r>
        <w:rPr>
          <w:rFonts w:hint="default" w:ascii="Times New Roman" w:hAnsi="Times New Roman" w:eastAsia="宋体" w:cs="Times New Roman"/>
        </w:rPr>
        <w:t>例: Deforestation contributes to climate change. (森林砍伐助长了气候变化)</w:t>
      </w:r>
    </w:p>
    <w:p w14:paraId="58787D09">
      <w:pPr>
        <w:ind w:left="280"/>
        <w:rPr>
          <w:rFonts w:hint="default" w:ascii="Times New Roman" w:hAnsi="Times New Roman" w:eastAsia="宋体" w:cs="Times New Roman"/>
        </w:rPr>
      </w:pPr>
      <w:r>
        <w:rPr>
          <w:rFonts w:hint="default" w:ascii="Times New Roman" w:hAnsi="Times New Roman" w:eastAsia="宋体" w:cs="Times New Roman"/>
        </w:rPr>
        <w:t>degradation [n.] 退化/降解/恶化 | 搭配: soil degradation</w:t>
      </w:r>
    </w:p>
    <w:p w14:paraId="26E16EEA">
      <w:pPr>
        <w:ind w:left="280"/>
        <w:rPr>
          <w:rFonts w:hint="default" w:ascii="Times New Roman" w:hAnsi="Times New Roman" w:eastAsia="宋体" w:cs="Times New Roman"/>
        </w:rPr>
      </w:pPr>
      <w:r>
        <w:rPr>
          <w:rFonts w:hint="default" w:ascii="Times New Roman" w:hAnsi="Times New Roman" w:eastAsia="宋体" w:cs="Times New Roman"/>
        </w:rPr>
        <w:t>例: Soil degradation reduces agricultural potential. (土壤退化降低了农业潜力)</w:t>
      </w:r>
    </w:p>
    <w:p w14:paraId="6EA2C4D7">
      <w:pPr>
        <w:ind w:left="280"/>
        <w:rPr>
          <w:rFonts w:hint="default" w:ascii="Times New Roman" w:hAnsi="Times New Roman" w:eastAsia="宋体" w:cs="Times New Roman"/>
        </w:rPr>
      </w:pPr>
      <w:r>
        <w:rPr>
          <w:rFonts w:hint="default" w:ascii="Times New Roman" w:hAnsi="Times New Roman" w:eastAsia="宋体" w:cs="Times New Roman"/>
        </w:rPr>
        <w:t>emission [n.] 排放/散发/发射 | 搭配: carbon emission</w:t>
      </w:r>
    </w:p>
    <w:p w14:paraId="200EAB6E">
      <w:pPr>
        <w:ind w:left="280"/>
        <w:rPr>
          <w:rFonts w:hint="default" w:ascii="Times New Roman" w:hAnsi="Times New Roman" w:eastAsia="宋体" w:cs="Times New Roman"/>
        </w:rPr>
      </w:pPr>
      <w:r>
        <w:rPr>
          <w:rFonts w:hint="default" w:ascii="Times New Roman" w:hAnsi="Times New Roman" w:eastAsia="宋体" w:cs="Times New Roman"/>
        </w:rPr>
        <w:t>例: Reducing carbon emissions is a global priority. (减少碳排放是全球优先事项)</w:t>
      </w:r>
    </w:p>
    <w:p w14:paraId="1649DA4E">
      <w:pPr>
        <w:ind w:left="280"/>
        <w:rPr>
          <w:rFonts w:hint="default" w:ascii="Times New Roman" w:hAnsi="Times New Roman" w:eastAsia="宋体" w:cs="Times New Roman"/>
        </w:rPr>
      </w:pPr>
      <w:r>
        <w:rPr>
          <w:rFonts w:hint="default" w:ascii="Times New Roman" w:hAnsi="Times New Roman" w:eastAsia="宋体" w:cs="Times New Roman"/>
        </w:rPr>
        <w:t>pollutant [n.] 污染物/污染物质/有害物 | 搭配: air pollutant</w:t>
      </w:r>
    </w:p>
    <w:p w14:paraId="1989FE32">
      <w:pPr>
        <w:ind w:left="280"/>
        <w:rPr>
          <w:rFonts w:hint="default" w:ascii="Times New Roman" w:hAnsi="Times New Roman" w:eastAsia="宋体" w:cs="Times New Roman"/>
        </w:rPr>
      </w:pPr>
      <w:r>
        <w:rPr>
          <w:rFonts w:hint="default" w:ascii="Times New Roman" w:hAnsi="Times New Roman" w:eastAsia="宋体" w:cs="Times New Roman"/>
        </w:rPr>
        <w:t>例: Nitrogen oxides are major air pollutants. (氮氧化物是主要空气污染物)</w:t>
      </w:r>
    </w:p>
    <w:p w14:paraId="62EFE271">
      <w:pPr>
        <w:ind w:left="280"/>
        <w:rPr>
          <w:rFonts w:hint="default" w:ascii="Times New Roman" w:hAnsi="Times New Roman" w:eastAsia="宋体" w:cs="Times New Roman"/>
        </w:rPr>
      </w:pPr>
      <w:r>
        <w:rPr>
          <w:rFonts w:hint="default" w:ascii="Times New Roman" w:hAnsi="Times New Roman" w:eastAsia="宋体" w:cs="Times New Roman"/>
        </w:rPr>
        <w:t>carbon [n.] 碳/碳元素/碳素 | 搭配: carbon dioxide</w:t>
      </w:r>
    </w:p>
    <w:p w14:paraId="630676A6">
      <w:pPr>
        <w:ind w:left="280"/>
        <w:rPr>
          <w:rFonts w:hint="default" w:ascii="Times New Roman" w:hAnsi="Times New Roman" w:eastAsia="宋体" w:cs="Times New Roman"/>
        </w:rPr>
      </w:pPr>
      <w:r>
        <w:rPr>
          <w:rFonts w:hint="default" w:ascii="Times New Roman" w:hAnsi="Times New Roman" w:eastAsia="宋体" w:cs="Times New Roman"/>
        </w:rPr>
        <w:t>例: Plants absorb carbon dioxide during photosynthesis. (植物在光合作用中吸收二氧化碳)</w:t>
      </w:r>
    </w:p>
    <w:p w14:paraId="6F4245BA">
      <w:pPr>
        <w:ind w:left="280"/>
        <w:rPr>
          <w:rFonts w:hint="default" w:ascii="Times New Roman" w:hAnsi="Times New Roman" w:eastAsia="宋体" w:cs="Times New Roman"/>
        </w:rPr>
      </w:pPr>
      <w:r>
        <w:rPr>
          <w:rFonts w:hint="default" w:ascii="Times New Roman" w:hAnsi="Times New Roman" w:eastAsia="宋体" w:cs="Times New Roman"/>
        </w:rPr>
        <w:t>greenhouse [n.] 温室/暖房/花房 | 搭配: greenhouse gas</w:t>
      </w:r>
    </w:p>
    <w:p w14:paraId="23E5EC70">
      <w:pPr>
        <w:ind w:left="280"/>
        <w:rPr>
          <w:rFonts w:hint="default" w:ascii="Times New Roman" w:hAnsi="Times New Roman" w:eastAsia="宋体" w:cs="Times New Roman"/>
        </w:rPr>
      </w:pPr>
      <w:r>
        <w:rPr>
          <w:rFonts w:hint="default" w:ascii="Times New Roman" w:hAnsi="Times New Roman" w:eastAsia="宋体" w:cs="Times New Roman"/>
        </w:rPr>
        <w:t>例: Methane is a potent greenhouse gas. (甲烷是一种强效温室气体)</w:t>
      </w:r>
    </w:p>
    <w:p w14:paraId="7089D2B5">
      <w:pPr>
        <w:ind w:left="280"/>
        <w:rPr>
          <w:rFonts w:hint="default" w:ascii="Times New Roman" w:hAnsi="Times New Roman" w:eastAsia="宋体" w:cs="Times New Roman"/>
        </w:rPr>
      </w:pPr>
      <w:r>
        <w:rPr>
          <w:rFonts w:hint="default" w:ascii="Times New Roman" w:hAnsi="Times New Roman" w:eastAsia="宋体" w:cs="Times New Roman"/>
        </w:rPr>
        <w:t>renewable [adj.] 可再生的/可更新的/可恢复的 | 搭配: renewable energy</w:t>
      </w:r>
    </w:p>
    <w:p w14:paraId="145BFDA3">
      <w:pPr>
        <w:ind w:left="280"/>
        <w:rPr>
          <w:rFonts w:hint="default" w:ascii="Times New Roman" w:hAnsi="Times New Roman" w:eastAsia="宋体" w:cs="Times New Roman"/>
        </w:rPr>
      </w:pPr>
      <w:r>
        <w:rPr>
          <w:rFonts w:hint="default" w:ascii="Times New Roman" w:hAnsi="Times New Roman" w:eastAsia="宋体" w:cs="Times New Roman"/>
        </w:rPr>
        <w:t>例: Solar power is a renewable energy source. (太阳能是可再生能源)</w:t>
      </w:r>
    </w:p>
    <w:p w14:paraId="3E53461D">
      <w:pPr>
        <w:ind w:left="280"/>
        <w:rPr>
          <w:rFonts w:hint="default" w:ascii="Times New Roman" w:hAnsi="Times New Roman" w:eastAsia="宋体" w:cs="Times New Roman"/>
        </w:rPr>
      </w:pPr>
      <w:r>
        <w:rPr>
          <w:rFonts w:hint="default" w:ascii="Times New Roman" w:hAnsi="Times New Roman" w:eastAsia="宋体" w:cs="Times New Roman"/>
        </w:rPr>
        <w:t>sustainable [adj.] 可持续的/可维持的/能持续的 | 搭配: sustainable agriculture</w:t>
      </w:r>
    </w:p>
    <w:p w14:paraId="138284BD">
      <w:pPr>
        <w:ind w:left="280"/>
        <w:rPr>
          <w:rFonts w:hint="default" w:ascii="Times New Roman" w:hAnsi="Times New Roman" w:eastAsia="宋体" w:cs="Times New Roman"/>
        </w:rPr>
      </w:pPr>
      <w:r>
        <w:rPr>
          <w:rFonts w:hint="default" w:ascii="Times New Roman" w:hAnsi="Times New Roman" w:eastAsia="宋体" w:cs="Times New Roman"/>
        </w:rPr>
        <w:t>例: Sustainable agriculture balances production and conservation. (可持续农业平衡生产与保护)</w:t>
      </w:r>
    </w:p>
    <w:p w14:paraId="739F7710">
      <w:pPr>
        <w:ind w:left="280"/>
        <w:rPr>
          <w:rFonts w:hint="default" w:ascii="Times New Roman" w:hAnsi="Times New Roman" w:eastAsia="宋体" w:cs="Times New Roman"/>
        </w:rPr>
      </w:pPr>
      <w:r>
        <w:rPr>
          <w:rFonts w:hint="default" w:ascii="Times New Roman" w:hAnsi="Times New Roman" w:eastAsia="宋体" w:cs="Times New Roman"/>
        </w:rPr>
        <w:t>fossil (待补充释义)</w:t>
      </w:r>
    </w:p>
    <w:p w14:paraId="7CAB4240">
      <w:pPr>
        <w:ind w:left="280"/>
        <w:rPr>
          <w:rFonts w:hint="default" w:ascii="Times New Roman" w:hAnsi="Times New Roman" w:eastAsia="宋体" w:cs="Times New Roman"/>
        </w:rPr>
      </w:pPr>
      <w:r>
        <w:rPr>
          <w:rFonts w:hint="default" w:ascii="Times New Roman" w:hAnsi="Times New Roman" w:eastAsia="宋体" w:cs="Times New Roman"/>
        </w:rPr>
        <w:t>fuel (待补充释义)</w:t>
      </w:r>
    </w:p>
    <w:p w14:paraId="3B56AC92">
      <w:pPr>
        <w:ind w:left="280"/>
        <w:rPr>
          <w:rFonts w:hint="default" w:ascii="Times New Roman" w:hAnsi="Times New Roman" w:eastAsia="宋体" w:cs="Times New Roman"/>
        </w:rPr>
      </w:pPr>
      <w:r>
        <w:rPr>
          <w:rFonts w:hint="default" w:ascii="Times New Roman" w:hAnsi="Times New Roman" w:eastAsia="宋体" w:cs="Times New Roman"/>
        </w:rPr>
        <w:t>climate (待补充释义)</w:t>
      </w:r>
    </w:p>
    <w:p w14:paraId="0CB32DEF">
      <w:pPr>
        <w:ind w:left="280"/>
        <w:rPr>
          <w:rFonts w:hint="default" w:ascii="Times New Roman" w:hAnsi="Times New Roman" w:eastAsia="宋体" w:cs="Times New Roman"/>
        </w:rPr>
      </w:pPr>
      <w:r>
        <w:rPr>
          <w:rFonts w:hint="default" w:ascii="Times New Roman" w:hAnsi="Times New Roman" w:eastAsia="宋体" w:cs="Times New Roman"/>
        </w:rPr>
        <w:t>change (待补充释义)</w:t>
      </w:r>
    </w:p>
    <w:p w14:paraId="055DCC75">
      <w:pPr>
        <w:ind w:left="280"/>
        <w:rPr>
          <w:rFonts w:hint="default" w:ascii="Times New Roman" w:hAnsi="Times New Roman" w:eastAsia="宋体" w:cs="Times New Roman"/>
        </w:rPr>
      </w:pPr>
      <w:r>
        <w:rPr>
          <w:rFonts w:hint="default" w:ascii="Times New Roman" w:hAnsi="Times New Roman" w:eastAsia="宋体" w:cs="Times New Roman"/>
        </w:rPr>
        <w:t>ozone (待补充释义)</w:t>
      </w:r>
    </w:p>
    <w:p w14:paraId="10539FEB">
      <w:pPr>
        <w:ind w:left="280"/>
        <w:rPr>
          <w:rFonts w:hint="default" w:ascii="Times New Roman" w:hAnsi="Times New Roman" w:eastAsia="宋体" w:cs="Times New Roman"/>
        </w:rPr>
      </w:pPr>
      <w:r>
        <w:rPr>
          <w:rFonts w:hint="default" w:ascii="Times New Roman" w:hAnsi="Times New Roman" w:eastAsia="宋体" w:cs="Times New Roman"/>
        </w:rPr>
        <w:t>layer (待补充释义)</w:t>
      </w:r>
    </w:p>
    <w:p w14:paraId="2C44DD22">
      <w:pPr>
        <w:ind w:left="280"/>
        <w:rPr>
          <w:rFonts w:hint="default" w:ascii="Times New Roman" w:hAnsi="Times New Roman" w:eastAsia="宋体" w:cs="Times New Roman"/>
        </w:rPr>
      </w:pPr>
      <w:r>
        <w:rPr>
          <w:rFonts w:hint="default" w:ascii="Times New Roman" w:hAnsi="Times New Roman" w:eastAsia="宋体" w:cs="Times New Roman"/>
        </w:rPr>
        <w:t>endangered [adj.] 濒危的/濒临灭绝的/有危险的 | 搭配: endangered species</w:t>
      </w:r>
    </w:p>
    <w:p w14:paraId="04F4981B">
      <w:pPr>
        <w:ind w:left="280"/>
        <w:rPr>
          <w:rFonts w:hint="default" w:ascii="Times New Roman" w:hAnsi="Times New Roman" w:eastAsia="宋体" w:cs="Times New Roman"/>
        </w:rPr>
      </w:pPr>
      <w:r>
        <w:rPr>
          <w:rFonts w:hint="default" w:ascii="Times New Roman" w:hAnsi="Times New Roman" w:eastAsia="宋体" w:cs="Times New Roman"/>
        </w:rPr>
        <w:t>例: Many plant species are endangered due to habitat loss. (由于栖息地丧失，许多植物物种濒临灭绝)</w:t>
      </w:r>
    </w:p>
    <w:p w14:paraId="4DF7DA00">
      <w:pPr>
        <w:ind w:left="280"/>
        <w:rPr>
          <w:rFonts w:hint="default" w:ascii="Times New Roman" w:hAnsi="Times New Roman" w:eastAsia="宋体" w:cs="Times New Roman"/>
        </w:rPr>
      </w:pPr>
      <w:r>
        <w:rPr>
          <w:rFonts w:hint="default" w:ascii="Times New Roman" w:hAnsi="Times New Roman" w:eastAsia="宋体" w:cs="Times New Roman"/>
        </w:rPr>
        <w:t>extinction [n.] 灭绝/消亡/绝种 | 搭配: mass extinction</w:t>
      </w:r>
    </w:p>
    <w:p w14:paraId="61072B09">
      <w:pPr>
        <w:ind w:left="280"/>
        <w:rPr>
          <w:rFonts w:hint="default" w:ascii="Times New Roman" w:hAnsi="Times New Roman" w:eastAsia="宋体" w:cs="Times New Roman"/>
        </w:rPr>
      </w:pPr>
      <w:r>
        <w:rPr>
          <w:rFonts w:hint="default" w:ascii="Times New Roman" w:hAnsi="Times New Roman" w:eastAsia="宋体" w:cs="Times New Roman"/>
        </w:rPr>
        <w:t>例: Scientists warn of a sixth mass extinction. (科学家警告第六次大灭绝)</w:t>
      </w:r>
    </w:p>
    <w:p w14:paraId="4674A075">
      <w:pPr>
        <w:ind w:left="280"/>
        <w:rPr>
          <w:rFonts w:hint="default" w:ascii="Times New Roman" w:hAnsi="Times New Roman" w:eastAsia="宋体" w:cs="Times New Roman"/>
        </w:rPr>
      </w:pPr>
      <w:r>
        <w:rPr>
          <w:rFonts w:hint="default" w:ascii="Times New Roman" w:hAnsi="Times New Roman" w:eastAsia="宋体" w:cs="Times New Roman"/>
        </w:rPr>
        <w:t>wetland [n.] 湿地/沼泽地/潮湿地区</w:t>
      </w:r>
    </w:p>
    <w:p w14:paraId="02946130">
      <w:pPr>
        <w:ind w:left="280"/>
        <w:rPr>
          <w:rFonts w:hint="default" w:ascii="Times New Roman" w:hAnsi="Times New Roman" w:eastAsia="宋体" w:cs="Times New Roman"/>
        </w:rPr>
      </w:pPr>
      <w:r>
        <w:rPr>
          <w:rFonts w:hint="default" w:ascii="Times New Roman" w:hAnsi="Times New Roman" w:eastAsia="宋体" w:cs="Times New Roman"/>
        </w:rPr>
        <w:t>例: Wetlands play a crucial role in water purification. (湿地在水净化中起着至关重要的作用)</w:t>
      </w:r>
    </w:p>
    <w:p w14:paraId="6CF7AF85">
      <w:pPr>
        <w:ind w:left="280"/>
        <w:rPr>
          <w:rFonts w:hint="default" w:ascii="Times New Roman" w:hAnsi="Times New Roman" w:eastAsia="宋体" w:cs="Times New Roman"/>
        </w:rPr>
      </w:pPr>
      <w:r>
        <w:rPr>
          <w:rFonts w:hint="default" w:ascii="Times New Roman" w:hAnsi="Times New Roman" w:eastAsia="宋体" w:cs="Times New Roman"/>
        </w:rPr>
        <w:t>desertification [n.] 沙漠化/荒漠化/土地沙化</w:t>
      </w:r>
    </w:p>
    <w:p w14:paraId="5724CFC9">
      <w:pPr>
        <w:ind w:left="280"/>
        <w:rPr>
          <w:rFonts w:hint="default" w:ascii="Times New Roman" w:hAnsi="Times New Roman" w:eastAsia="宋体" w:cs="Times New Roman"/>
        </w:rPr>
      </w:pPr>
      <w:r>
        <w:rPr>
          <w:rFonts w:hint="default" w:ascii="Times New Roman" w:hAnsi="Times New Roman" w:eastAsia="宋体" w:cs="Times New Roman"/>
        </w:rPr>
        <w:t>例: Desertification threatens agricultural land in many regions. (荒漠化威胁着许多地区的农业用地)</w:t>
      </w:r>
    </w:p>
    <w:p w14:paraId="5442EB1A">
      <w:pPr>
        <w:ind w:left="280"/>
        <w:rPr>
          <w:rFonts w:hint="default" w:ascii="Times New Roman" w:hAnsi="Times New Roman" w:eastAsia="宋体" w:cs="Times New Roman"/>
        </w:rPr>
      </w:pPr>
      <w:r>
        <w:rPr>
          <w:rFonts w:hint="default" w:ascii="Times New Roman" w:hAnsi="Times New Roman" w:eastAsia="宋体" w:cs="Times New Roman"/>
        </w:rPr>
        <w:t>drought [n.] 干旱/旱灾/枯竭 | 搭配: drought tolerance</w:t>
      </w:r>
    </w:p>
    <w:p w14:paraId="15CE853A">
      <w:pPr>
        <w:ind w:left="280"/>
        <w:rPr>
          <w:rFonts w:hint="default" w:ascii="Times New Roman" w:hAnsi="Times New Roman" w:eastAsia="宋体" w:cs="Times New Roman"/>
        </w:rPr>
      </w:pPr>
      <w:r>
        <w:rPr>
          <w:rFonts w:hint="default" w:ascii="Times New Roman" w:hAnsi="Times New Roman" w:eastAsia="宋体" w:cs="Times New Roman"/>
        </w:rPr>
        <w:t>例: Drought is the most important abiotic stress for crops. (干旱是作物最重要的非生物胁迫)</w:t>
      </w:r>
    </w:p>
    <w:p w14:paraId="6863B903">
      <w:pPr>
        <w:ind w:left="280"/>
        <w:rPr>
          <w:rFonts w:hint="default" w:ascii="Times New Roman" w:hAnsi="Times New Roman" w:eastAsia="宋体" w:cs="Times New Roman"/>
        </w:rPr>
      </w:pPr>
      <w:r>
        <w:rPr>
          <w:rFonts w:hint="default" w:ascii="Times New Roman" w:hAnsi="Times New Roman" w:eastAsia="宋体" w:cs="Times New Roman"/>
        </w:rPr>
        <w:t>erosion [n.] 侵蚀/腐蚀/流失 | 搭配: soil erosion</w:t>
      </w:r>
    </w:p>
    <w:p w14:paraId="70846CFF">
      <w:pPr>
        <w:ind w:left="280"/>
        <w:rPr>
          <w:rFonts w:hint="default" w:ascii="Times New Roman" w:hAnsi="Times New Roman" w:eastAsia="宋体" w:cs="Times New Roman"/>
        </w:rPr>
      </w:pPr>
      <w:r>
        <w:rPr>
          <w:rFonts w:hint="default" w:ascii="Times New Roman" w:hAnsi="Times New Roman" w:eastAsia="宋体" w:cs="Times New Roman"/>
        </w:rPr>
        <w:t>例: Soil erosion removes the fertile topsoil layer. (土壤侵蚀移走了肥沃的表土层)</w:t>
      </w:r>
    </w:p>
    <w:p w14:paraId="24342CF7">
      <w:pPr>
        <w:ind w:left="280"/>
        <w:rPr>
          <w:rFonts w:hint="default" w:ascii="Times New Roman" w:hAnsi="Times New Roman" w:eastAsia="宋体" w:cs="Times New Roman"/>
        </w:rPr>
      </w:pPr>
      <w:r>
        <w:rPr>
          <w:rFonts w:hint="default" w:ascii="Times New Roman" w:hAnsi="Times New Roman" w:eastAsia="宋体" w:cs="Times New Roman"/>
        </w:rPr>
        <w:t>fertilizer [n.] 肥料/化肥/施肥 | 搭配: nitrogen fertilizer</w:t>
      </w:r>
    </w:p>
    <w:p w14:paraId="6DC5D28C">
      <w:pPr>
        <w:ind w:left="280"/>
        <w:rPr>
          <w:rFonts w:hint="default" w:ascii="Times New Roman" w:hAnsi="Times New Roman" w:eastAsia="宋体" w:cs="Times New Roman"/>
        </w:rPr>
      </w:pPr>
      <w:r>
        <w:rPr>
          <w:rFonts w:hint="default" w:ascii="Times New Roman" w:hAnsi="Times New Roman" w:eastAsia="宋体" w:cs="Times New Roman"/>
        </w:rPr>
        <w:t>例: Excessive fertilizer use causes water pollution. (过量使用肥料导致水污染)</w:t>
      </w:r>
    </w:p>
    <w:p w14:paraId="6A3613AC">
      <w:pPr>
        <w:ind w:left="280"/>
        <w:rPr>
          <w:rFonts w:hint="default" w:ascii="Times New Roman" w:hAnsi="Times New Roman" w:eastAsia="宋体" w:cs="Times New Roman"/>
        </w:rPr>
      </w:pPr>
      <w:r>
        <w:rPr>
          <w:rFonts w:hint="default" w:ascii="Times New Roman" w:hAnsi="Times New Roman" w:eastAsia="宋体" w:cs="Times New Roman"/>
        </w:rPr>
        <w:t>pesticide [n.] 农药/杀虫剂/灭害剂</w:t>
      </w:r>
    </w:p>
    <w:p w14:paraId="0EA768C1">
      <w:pPr>
        <w:ind w:left="280"/>
        <w:rPr>
          <w:rFonts w:hint="default" w:ascii="Times New Roman" w:hAnsi="Times New Roman" w:eastAsia="宋体" w:cs="Times New Roman"/>
        </w:rPr>
      </w:pPr>
      <w:r>
        <w:rPr>
          <w:rFonts w:hint="default" w:ascii="Times New Roman" w:hAnsi="Times New Roman" w:eastAsia="宋体" w:cs="Times New Roman"/>
        </w:rPr>
        <w:t>例: Integrated pest management reduces pesticide use. (综合害虫管理减少农药使用)</w:t>
      </w:r>
    </w:p>
    <w:p w14:paraId="3273F7C7">
      <w:pPr>
        <w:ind w:left="280"/>
        <w:rPr>
          <w:rFonts w:hint="default" w:ascii="Times New Roman" w:hAnsi="Times New Roman" w:eastAsia="宋体" w:cs="Times New Roman"/>
        </w:rPr>
      </w:pPr>
      <w:r>
        <w:rPr>
          <w:rFonts w:hint="default" w:ascii="Times New Roman" w:hAnsi="Times New Roman" w:eastAsia="宋体" w:cs="Times New Roman"/>
        </w:rPr>
        <w:t>herbicide (待补充释义)</w:t>
      </w:r>
    </w:p>
    <w:p w14:paraId="13AEAAEB">
      <w:pPr>
        <w:ind w:left="280"/>
        <w:rPr>
          <w:rFonts w:hint="default" w:ascii="Times New Roman" w:hAnsi="Times New Roman" w:eastAsia="宋体" w:cs="Times New Roman"/>
        </w:rPr>
      </w:pPr>
      <w:r>
        <w:rPr>
          <w:rFonts w:hint="default" w:ascii="Times New Roman" w:hAnsi="Times New Roman" w:eastAsia="宋体" w:cs="Times New Roman"/>
        </w:rPr>
        <w:t>irrigation [n.] 灌溉/浇灌/水利 | 搭配: drip irrigation</w:t>
      </w:r>
    </w:p>
    <w:p w14:paraId="3A1439F1">
      <w:pPr>
        <w:ind w:left="280"/>
        <w:rPr>
          <w:rFonts w:hint="default" w:ascii="Times New Roman" w:hAnsi="Times New Roman" w:eastAsia="宋体" w:cs="Times New Roman"/>
        </w:rPr>
      </w:pPr>
      <w:r>
        <w:rPr>
          <w:rFonts w:hint="default" w:ascii="Times New Roman" w:hAnsi="Times New Roman" w:eastAsia="宋体" w:cs="Times New Roman"/>
        </w:rPr>
        <w:t>例: Drip irrigation improves water use efficiency. (滴灌提高了水分利用效率)</w:t>
      </w:r>
    </w:p>
    <w:p w14:paraId="6112D3C1">
      <w:pPr>
        <w:ind w:left="280"/>
        <w:rPr>
          <w:rFonts w:hint="default" w:ascii="Times New Roman" w:hAnsi="Times New Roman" w:eastAsia="宋体" w:cs="Times New Roman"/>
        </w:rPr>
      </w:pPr>
      <w:r>
        <w:rPr>
          <w:rFonts w:hint="default" w:ascii="Times New Roman" w:hAnsi="Times New Roman" w:eastAsia="宋体" w:cs="Times New Roman"/>
        </w:rPr>
        <w:t>organic [adj.] 有机的/有机物的/生物的 | 搭配: organic farming</w:t>
      </w:r>
    </w:p>
    <w:p w14:paraId="6684D42F">
      <w:pPr>
        <w:ind w:left="280"/>
        <w:rPr>
          <w:rFonts w:hint="default" w:ascii="Times New Roman" w:hAnsi="Times New Roman" w:eastAsia="宋体" w:cs="Times New Roman"/>
        </w:rPr>
      </w:pPr>
      <w:r>
        <w:rPr>
          <w:rFonts w:hint="default" w:ascii="Times New Roman" w:hAnsi="Times New Roman" w:eastAsia="宋体" w:cs="Times New Roman"/>
        </w:rPr>
        <w:t>例: Organic farming avoids synthetic pesticides. (有机农业避免使用合成农药)</w:t>
      </w:r>
    </w:p>
    <w:p w14:paraId="35BB954C">
      <w:pPr>
        <w:ind w:left="280"/>
        <w:rPr>
          <w:rFonts w:hint="default" w:ascii="Times New Roman" w:hAnsi="Times New Roman" w:eastAsia="宋体" w:cs="Times New Roman"/>
        </w:rPr>
      </w:pPr>
      <w:r>
        <w:rPr>
          <w:rFonts w:hint="default" w:ascii="Times New Roman" w:hAnsi="Times New Roman" w:eastAsia="宋体" w:cs="Times New Roman"/>
        </w:rPr>
        <w:t>contamination [n.] 污染/沾染/污染物 | 搭配: water contamination</w:t>
      </w:r>
    </w:p>
    <w:p w14:paraId="28A76208">
      <w:pPr>
        <w:ind w:left="280"/>
        <w:rPr>
          <w:rFonts w:hint="default" w:ascii="Times New Roman" w:hAnsi="Times New Roman" w:eastAsia="宋体" w:cs="Times New Roman"/>
        </w:rPr>
      </w:pPr>
      <w:r>
        <w:rPr>
          <w:rFonts w:hint="default" w:ascii="Times New Roman" w:hAnsi="Times New Roman" w:eastAsia="宋体" w:cs="Times New Roman"/>
        </w:rPr>
        <w:t>例: Heavy metal contamination affects soil health. (重金属污染影响土壤健康)</w:t>
      </w:r>
    </w:p>
    <w:p w14:paraId="5F70DA87">
      <w:pPr>
        <w:ind w:left="280"/>
        <w:rPr>
          <w:rFonts w:hint="default" w:ascii="Times New Roman" w:hAnsi="Times New Roman" w:eastAsia="宋体" w:cs="Times New Roman"/>
        </w:rPr>
      </w:pPr>
      <w:r>
        <w:rPr>
          <w:rFonts w:hint="default" w:ascii="Times New Roman" w:hAnsi="Times New Roman" w:eastAsia="宋体" w:cs="Times New Roman"/>
        </w:rPr>
        <w:t>toxic [adj.] 有毒的/毒性的/有害的 | 搭配: toxic substance</w:t>
      </w:r>
    </w:p>
    <w:p w14:paraId="2BC31B77">
      <w:pPr>
        <w:ind w:left="280"/>
        <w:rPr>
          <w:rFonts w:hint="default" w:ascii="Times New Roman" w:hAnsi="Times New Roman" w:eastAsia="宋体" w:cs="Times New Roman"/>
        </w:rPr>
      </w:pPr>
      <w:r>
        <w:rPr>
          <w:rFonts w:hint="default" w:ascii="Times New Roman" w:hAnsi="Times New Roman" w:eastAsia="宋体" w:cs="Times New Roman"/>
        </w:rPr>
        <w:t>例: Some plants produce toxic compounds for defense. (有些植物产生有毒化合物用于防御)</w:t>
      </w:r>
    </w:p>
    <w:p w14:paraId="5E173F98">
      <w:pPr>
        <w:ind w:left="280"/>
        <w:rPr>
          <w:rFonts w:hint="default" w:ascii="Times New Roman" w:hAnsi="Times New Roman" w:eastAsia="宋体" w:cs="Times New Roman"/>
        </w:rPr>
      </w:pPr>
      <w:r>
        <w:rPr>
          <w:rFonts w:hint="default" w:ascii="Times New Roman" w:hAnsi="Times New Roman" w:eastAsia="宋体" w:cs="Times New Roman"/>
        </w:rPr>
        <w:t>waste [n./v.] 废物/垃圾/浪费 | 搭配: agricultural waste</w:t>
      </w:r>
    </w:p>
    <w:p w14:paraId="550D921E">
      <w:pPr>
        <w:ind w:left="280"/>
        <w:rPr>
          <w:rFonts w:hint="default" w:ascii="Times New Roman" w:hAnsi="Times New Roman" w:eastAsia="宋体" w:cs="Times New Roman"/>
        </w:rPr>
      </w:pPr>
      <w:r>
        <w:rPr>
          <w:rFonts w:hint="default" w:ascii="Times New Roman" w:hAnsi="Times New Roman" w:eastAsia="宋体" w:cs="Times New Roman"/>
        </w:rPr>
        <w:t>例: Agricultural waste can be converted into biofuel. (农业废弃物可以转化为生物燃料)</w:t>
      </w:r>
    </w:p>
    <w:p w14:paraId="500E52B8">
      <w:pPr>
        <w:ind w:left="280"/>
        <w:rPr>
          <w:rFonts w:hint="default" w:ascii="Times New Roman" w:hAnsi="Times New Roman" w:eastAsia="宋体" w:cs="Times New Roman"/>
        </w:rPr>
      </w:pPr>
      <w:r>
        <w:rPr>
          <w:rFonts w:hint="default" w:ascii="Times New Roman" w:hAnsi="Times New Roman" w:eastAsia="宋体" w:cs="Times New Roman"/>
        </w:rPr>
        <w:t>recycle [v.] 回收/再利用/循环 | 搭配: recycle nutrients</w:t>
      </w:r>
    </w:p>
    <w:p w14:paraId="55686341">
      <w:pPr>
        <w:ind w:left="280"/>
        <w:rPr>
          <w:rFonts w:hint="default" w:ascii="Times New Roman" w:hAnsi="Times New Roman" w:eastAsia="宋体" w:cs="Times New Roman"/>
        </w:rPr>
      </w:pPr>
      <w:r>
        <w:rPr>
          <w:rFonts w:hint="default" w:ascii="Times New Roman" w:hAnsi="Times New Roman" w:eastAsia="宋体" w:cs="Times New Roman"/>
        </w:rPr>
        <w:t>例: Plants recycle nutrients through leaf litter decomposition. (植物通过落叶分解循环养分)</w:t>
      </w:r>
    </w:p>
    <w:p w14:paraId="72B7E3CB">
      <w:pPr>
        <w:ind w:left="280"/>
        <w:rPr>
          <w:rFonts w:hint="default" w:ascii="Times New Roman" w:hAnsi="Times New Roman" w:eastAsia="宋体" w:cs="Times New Roman"/>
        </w:rPr>
      </w:pPr>
      <w:r>
        <w:rPr>
          <w:rFonts w:hint="default" w:ascii="Times New Roman" w:hAnsi="Times New Roman" w:eastAsia="宋体" w:cs="Times New Roman"/>
        </w:rPr>
        <w:t>atmosphere [n.] 大气/大气层/气氛 | 搭配: atmospheric CO2</w:t>
      </w:r>
    </w:p>
    <w:p w14:paraId="54D31E4F">
      <w:pPr>
        <w:ind w:left="280"/>
        <w:rPr>
          <w:rFonts w:hint="default" w:ascii="Times New Roman" w:hAnsi="Times New Roman" w:eastAsia="宋体" w:cs="Times New Roman"/>
        </w:rPr>
      </w:pPr>
      <w:r>
        <w:rPr>
          <w:rFonts w:hint="default" w:ascii="Times New Roman" w:hAnsi="Times New Roman" w:eastAsia="宋体" w:cs="Times New Roman"/>
        </w:rPr>
        <w:t>例: Atmospheric CO2 levels have risen sharply. (大气CO2浓度急剧上升)</w:t>
      </w:r>
    </w:p>
    <w:p w14:paraId="06D6A856">
      <w:pPr>
        <w:ind w:left="280"/>
        <w:rPr>
          <w:rFonts w:hint="default" w:ascii="Times New Roman" w:hAnsi="Times New Roman" w:eastAsia="宋体" w:cs="Times New Roman"/>
        </w:rPr>
      </w:pPr>
      <w:r>
        <w:rPr>
          <w:rFonts w:hint="default" w:ascii="Times New Roman" w:hAnsi="Times New Roman" w:eastAsia="宋体" w:cs="Times New Roman"/>
        </w:rPr>
        <w:t>biosphere [n.] 生物圈/生物层/生态圈</w:t>
      </w:r>
    </w:p>
    <w:p w14:paraId="5C8D56E7">
      <w:pPr>
        <w:ind w:left="280"/>
        <w:rPr>
          <w:rFonts w:hint="default" w:ascii="Times New Roman" w:hAnsi="Times New Roman" w:eastAsia="宋体" w:cs="Times New Roman"/>
        </w:rPr>
      </w:pPr>
      <w:r>
        <w:rPr>
          <w:rFonts w:hint="default" w:ascii="Times New Roman" w:hAnsi="Times New Roman" w:eastAsia="宋体" w:cs="Times New Roman"/>
        </w:rPr>
        <w:t>例: The biosphere includes all living organisms on Earth. (生物圈包括地球上所有生物)</w:t>
      </w:r>
    </w:p>
    <w:p w14:paraId="7D528A5B">
      <w:pPr>
        <w:ind w:left="280"/>
        <w:rPr>
          <w:rFonts w:hint="default" w:ascii="Times New Roman" w:hAnsi="Times New Roman" w:eastAsia="宋体" w:cs="Times New Roman"/>
        </w:rPr>
      </w:pPr>
      <w:r>
        <w:rPr>
          <w:rFonts w:hint="default" w:ascii="Times New Roman" w:hAnsi="Times New Roman" w:eastAsia="宋体" w:cs="Times New Roman"/>
        </w:rPr>
        <w:t>ecology (待补充释义)</w:t>
      </w:r>
    </w:p>
    <w:p w14:paraId="0563198B">
      <w:pPr>
        <w:ind w:left="280"/>
        <w:rPr>
          <w:rFonts w:hint="default" w:ascii="Times New Roman" w:hAnsi="Times New Roman" w:eastAsia="宋体" w:cs="Times New Roman"/>
        </w:rPr>
      </w:pPr>
      <w:r>
        <w:rPr>
          <w:rFonts w:hint="default" w:ascii="Times New Roman" w:hAnsi="Times New Roman" w:eastAsia="宋体" w:cs="Times New Roman"/>
        </w:rPr>
        <w:t>precipitation [n.] 降水/降雨/沉淀 | 搭配: annual precipitation</w:t>
      </w:r>
    </w:p>
    <w:p w14:paraId="5160E2E5">
      <w:pPr>
        <w:ind w:left="280"/>
        <w:rPr>
          <w:rFonts w:hint="default" w:ascii="Times New Roman" w:hAnsi="Times New Roman" w:eastAsia="宋体" w:cs="Times New Roman"/>
        </w:rPr>
      </w:pPr>
      <w:r>
        <w:rPr>
          <w:rFonts w:hint="default" w:ascii="Times New Roman" w:hAnsi="Times New Roman" w:eastAsia="宋体" w:cs="Times New Roman"/>
        </w:rPr>
        <w:t>例: Annual precipitation affects crop distribution. (年降水量影响作物分布)</w:t>
      </w:r>
    </w:p>
    <w:p w14:paraId="46F352F2">
      <w:pPr>
        <w:ind w:left="280"/>
        <w:rPr>
          <w:rFonts w:hint="default" w:ascii="Times New Roman" w:hAnsi="Times New Roman" w:eastAsia="宋体" w:cs="Times New Roman"/>
        </w:rPr>
      </w:pPr>
      <w:r>
        <w:rPr>
          <w:rFonts w:hint="default" w:ascii="Times New Roman" w:hAnsi="Times New Roman" w:eastAsia="宋体" w:cs="Times New Roman"/>
        </w:rPr>
        <w:t>evaporation [n.] 蒸发/挥发/汽化</w:t>
      </w:r>
    </w:p>
    <w:p w14:paraId="173C4E19">
      <w:pPr>
        <w:ind w:left="280"/>
        <w:rPr>
          <w:rFonts w:hint="default" w:ascii="Times New Roman" w:hAnsi="Times New Roman" w:eastAsia="宋体" w:cs="Times New Roman"/>
        </w:rPr>
      </w:pPr>
      <w:r>
        <w:rPr>
          <w:rFonts w:hint="default" w:ascii="Times New Roman" w:hAnsi="Times New Roman" w:eastAsia="宋体" w:cs="Times New Roman"/>
        </w:rPr>
        <w:t>例: High temperatures increase evaporation rates. (高温增加蒸发速率)</w:t>
      </w:r>
    </w:p>
    <w:p w14:paraId="568F5176">
      <w:pPr>
        <w:ind w:left="280"/>
        <w:rPr>
          <w:rFonts w:hint="default" w:ascii="Times New Roman" w:hAnsi="Times New Roman" w:eastAsia="宋体" w:cs="Times New Roman"/>
        </w:rPr>
      </w:pPr>
      <w:r>
        <w:rPr>
          <w:rFonts w:hint="default" w:ascii="Times New Roman" w:hAnsi="Times New Roman" w:eastAsia="宋体" w:cs="Times New Roman"/>
        </w:rPr>
        <w:t>condensation [n.] 凝结/冷凝/浓缩</w:t>
      </w:r>
    </w:p>
    <w:p w14:paraId="7E5447B3">
      <w:pPr>
        <w:ind w:left="280"/>
        <w:rPr>
          <w:rFonts w:hint="default" w:ascii="Times New Roman" w:hAnsi="Times New Roman" w:eastAsia="宋体" w:cs="Times New Roman"/>
        </w:rPr>
      </w:pPr>
      <w:r>
        <w:rPr>
          <w:rFonts w:hint="default" w:ascii="Times New Roman" w:hAnsi="Times New Roman" w:eastAsia="宋体" w:cs="Times New Roman"/>
        </w:rPr>
        <w:t>例: Condensation forms clouds in the atmosphere. (凝结在大气中形成云)</w:t>
      </w:r>
    </w:p>
    <w:p w14:paraId="3CD678F5">
      <w:pPr>
        <w:ind w:left="280"/>
        <w:rPr>
          <w:rFonts w:hint="default" w:ascii="Times New Roman" w:hAnsi="Times New Roman" w:eastAsia="宋体" w:cs="Times New Roman"/>
        </w:rPr>
      </w:pPr>
      <w:r>
        <w:rPr>
          <w:rFonts w:hint="default" w:ascii="Times New Roman" w:hAnsi="Times New Roman" w:eastAsia="宋体" w:cs="Times New Roman"/>
        </w:rPr>
        <w:t>runoff [n.] 径流/流失/地表径流</w:t>
      </w:r>
    </w:p>
    <w:p w14:paraId="48D1827A">
      <w:pPr>
        <w:ind w:left="280"/>
        <w:rPr>
          <w:rFonts w:hint="default" w:ascii="Times New Roman" w:hAnsi="Times New Roman" w:eastAsia="宋体" w:cs="Times New Roman"/>
        </w:rPr>
      </w:pPr>
      <w:r>
        <w:rPr>
          <w:rFonts w:hint="default" w:ascii="Times New Roman" w:hAnsi="Times New Roman" w:eastAsia="宋体" w:cs="Times New Roman"/>
        </w:rPr>
        <w:t>例: Surface runoff carries nutrients into waterways. (地表径流将养分带入水道)</w:t>
      </w:r>
    </w:p>
    <w:p w14:paraId="433AC263">
      <w:pPr>
        <w:ind w:left="280"/>
        <w:rPr>
          <w:rFonts w:hint="default" w:ascii="Times New Roman" w:hAnsi="Times New Roman" w:eastAsia="宋体" w:cs="Times New Roman"/>
        </w:rPr>
      </w:pPr>
      <w:r>
        <w:rPr>
          <w:rFonts w:hint="default" w:ascii="Times New Roman" w:hAnsi="Times New Roman" w:eastAsia="宋体" w:cs="Times New Roman"/>
        </w:rPr>
        <w:t>groundwater [n.] 地下水/地下水资源/潜水面</w:t>
      </w:r>
    </w:p>
    <w:p w14:paraId="45F7259B">
      <w:pPr>
        <w:ind w:left="280"/>
        <w:rPr>
          <w:rFonts w:hint="default" w:ascii="Times New Roman" w:hAnsi="Times New Roman" w:eastAsia="宋体" w:cs="Times New Roman"/>
        </w:rPr>
      </w:pPr>
      <w:r>
        <w:rPr>
          <w:rFonts w:hint="default" w:ascii="Times New Roman" w:hAnsi="Times New Roman" w:eastAsia="宋体" w:cs="Times New Roman"/>
        </w:rPr>
        <w:t>例: Groundwater is a critical resource for irrigation. (地下水是灌溉的关键资源)</w:t>
      </w:r>
    </w:p>
    <w:p w14:paraId="4E8FD7FF">
      <w:pPr>
        <w:ind w:left="280"/>
        <w:rPr>
          <w:rFonts w:hint="default" w:ascii="Times New Roman" w:hAnsi="Times New Roman" w:eastAsia="宋体" w:cs="Times New Roman"/>
        </w:rPr>
      </w:pPr>
      <w:r>
        <w:rPr>
          <w:rFonts w:hint="default" w:ascii="Times New Roman" w:hAnsi="Times New Roman" w:eastAsia="宋体" w:cs="Times New Roman"/>
        </w:rPr>
        <w:t>aquifer [n.] 含水层/蓄水层/地下蓄水层</w:t>
      </w:r>
    </w:p>
    <w:p w14:paraId="2982BCC3">
      <w:pPr>
        <w:ind w:left="280"/>
        <w:rPr>
          <w:rFonts w:hint="default" w:ascii="Times New Roman" w:hAnsi="Times New Roman" w:eastAsia="宋体" w:cs="Times New Roman"/>
        </w:rPr>
      </w:pPr>
      <w:r>
        <w:rPr>
          <w:rFonts w:hint="default" w:ascii="Times New Roman" w:hAnsi="Times New Roman" w:eastAsia="宋体" w:cs="Times New Roman"/>
        </w:rPr>
        <w:t>例: Over-extraction depletes aquifers. (过度开采耗竭含水层)</w:t>
      </w:r>
    </w:p>
    <w:p w14:paraId="0C5B6D7A">
      <w:pPr>
        <w:ind w:left="280"/>
        <w:rPr>
          <w:rFonts w:hint="default" w:ascii="Times New Roman" w:hAnsi="Times New Roman" w:eastAsia="宋体" w:cs="Times New Roman"/>
        </w:rPr>
      </w:pPr>
      <w:r>
        <w:rPr>
          <w:rFonts w:hint="default" w:ascii="Times New Roman" w:hAnsi="Times New Roman" w:eastAsia="宋体" w:cs="Times New Roman"/>
        </w:rPr>
        <w:t>watershed [n.] 流域/集水区/分水岭</w:t>
      </w:r>
    </w:p>
    <w:p w14:paraId="383E912C">
      <w:pPr>
        <w:ind w:left="280"/>
        <w:rPr>
          <w:rFonts w:hint="default" w:ascii="Times New Roman" w:hAnsi="Times New Roman" w:eastAsia="宋体" w:cs="Times New Roman"/>
        </w:rPr>
      </w:pPr>
      <w:r>
        <w:rPr>
          <w:rFonts w:hint="default" w:ascii="Times New Roman" w:hAnsi="Times New Roman" w:eastAsia="宋体" w:cs="Times New Roman"/>
        </w:rPr>
        <w:t>例: The watershed supplies water to millions of people. (该流域为数百万人口供水)</w:t>
      </w:r>
    </w:p>
    <w:p w14:paraId="2F5BC064">
      <w:pPr>
        <w:ind w:left="280"/>
        <w:rPr>
          <w:rFonts w:hint="default" w:ascii="Times New Roman" w:hAnsi="Times New Roman" w:eastAsia="宋体" w:cs="Times New Roman"/>
        </w:rPr>
      </w:pPr>
      <w:r>
        <w:rPr>
          <w:rFonts w:hint="default" w:ascii="Times New Roman" w:hAnsi="Times New Roman" w:eastAsia="宋体" w:cs="Times New Roman"/>
        </w:rPr>
        <w:t>nitrogen (待补充释义)</w:t>
      </w:r>
    </w:p>
    <w:p w14:paraId="414F0D40">
      <w:pPr>
        <w:ind w:left="280"/>
        <w:rPr>
          <w:rFonts w:hint="default" w:ascii="Times New Roman" w:hAnsi="Times New Roman" w:eastAsia="宋体" w:cs="Times New Roman"/>
        </w:rPr>
      </w:pPr>
      <w:r>
        <w:rPr>
          <w:rFonts w:hint="default" w:ascii="Times New Roman" w:hAnsi="Times New Roman" w:eastAsia="宋体" w:cs="Times New Roman"/>
        </w:rPr>
        <w:t>cycle [n./v.] 循环/周期/自行车 | 搭配: life cycle</w:t>
      </w:r>
    </w:p>
    <w:p w14:paraId="5467CEFD">
      <w:pPr>
        <w:ind w:left="280"/>
        <w:rPr>
          <w:rFonts w:hint="default" w:ascii="Times New Roman" w:hAnsi="Times New Roman" w:eastAsia="宋体" w:cs="Times New Roman"/>
        </w:rPr>
      </w:pPr>
      <w:r>
        <w:rPr>
          <w:rFonts w:hint="default" w:ascii="Times New Roman" w:hAnsi="Times New Roman" w:eastAsia="宋体" w:cs="Times New Roman"/>
        </w:rPr>
        <w:t>例: The life cycle of wheat takes approximately 120 days. (小麦的生命周期约为120天)</w:t>
      </w:r>
    </w:p>
    <w:p w14:paraId="5A15B852">
      <w:pPr>
        <w:ind w:left="280"/>
        <w:rPr>
          <w:rFonts w:hint="default" w:ascii="Times New Roman" w:hAnsi="Times New Roman" w:eastAsia="宋体" w:cs="Times New Roman"/>
        </w:rPr>
      </w:pPr>
      <w:r>
        <w:rPr>
          <w:rFonts w:hint="default" w:ascii="Times New Roman" w:hAnsi="Times New Roman" w:eastAsia="宋体" w:cs="Times New Roman"/>
        </w:rPr>
        <w:t>carbon [n.] 碳/碳元素/碳素 | 搭配: carbon dioxide</w:t>
      </w:r>
    </w:p>
    <w:p w14:paraId="178AD6CB">
      <w:pPr>
        <w:ind w:left="280"/>
        <w:rPr>
          <w:rFonts w:hint="default" w:ascii="Times New Roman" w:hAnsi="Times New Roman" w:eastAsia="宋体" w:cs="Times New Roman"/>
        </w:rPr>
      </w:pPr>
      <w:r>
        <w:rPr>
          <w:rFonts w:hint="default" w:ascii="Times New Roman" w:hAnsi="Times New Roman" w:eastAsia="宋体" w:cs="Times New Roman"/>
        </w:rPr>
        <w:t>例: Plants absorb carbon dioxide during photosynthesis. (植物在光合作用中吸收二氧化碳)</w:t>
      </w:r>
    </w:p>
    <w:p w14:paraId="7FAB2164">
      <w:pPr>
        <w:ind w:left="280"/>
        <w:rPr>
          <w:rFonts w:hint="default" w:ascii="Times New Roman" w:hAnsi="Times New Roman" w:eastAsia="宋体" w:cs="Times New Roman"/>
        </w:rPr>
      </w:pPr>
      <w:r>
        <w:rPr>
          <w:rFonts w:hint="default" w:ascii="Times New Roman" w:hAnsi="Times New Roman" w:eastAsia="宋体" w:cs="Times New Roman"/>
        </w:rPr>
        <w:t>cycle [n./v.] 循环/周期/自行车 | 搭配: life cycle</w:t>
      </w:r>
    </w:p>
    <w:p w14:paraId="77441D64">
      <w:pPr>
        <w:ind w:left="280"/>
        <w:rPr>
          <w:rFonts w:hint="default" w:ascii="Times New Roman" w:hAnsi="Times New Roman" w:eastAsia="宋体" w:cs="Times New Roman"/>
        </w:rPr>
      </w:pPr>
      <w:r>
        <w:rPr>
          <w:rFonts w:hint="default" w:ascii="Times New Roman" w:hAnsi="Times New Roman" w:eastAsia="宋体" w:cs="Times New Roman"/>
        </w:rPr>
        <w:t>例: The life cycle of wheat takes approximately 120 days. (小麦的生命周期约为120天)</w:t>
      </w:r>
    </w:p>
    <w:p w14:paraId="57E75498">
      <w:pPr>
        <w:ind w:left="280"/>
        <w:rPr>
          <w:rFonts w:hint="default" w:ascii="Times New Roman" w:hAnsi="Times New Roman" w:eastAsia="宋体" w:cs="Times New Roman"/>
        </w:rPr>
      </w:pPr>
      <w:r>
        <w:rPr>
          <w:rFonts w:hint="default" w:ascii="Times New Roman" w:hAnsi="Times New Roman" w:eastAsia="宋体" w:cs="Times New Roman"/>
        </w:rPr>
        <w:t>phosphorus (待补充释义)</w:t>
      </w:r>
    </w:p>
    <w:p w14:paraId="26C61086">
      <w:pPr>
        <w:ind w:left="280"/>
        <w:rPr>
          <w:rFonts w:hint="default" w:ascii="Times New Roman" w:hAnsi="Times New Roman" w:eastAsia="宋体" w:cs="Times New Roman"/>
        </w:rPr>
      </w:pPr>
      <w:r>
        <w:rPr>
          <w:rFonts w:hint="default" w:ascii="Times New Roman" w:hAnsi="Times New Roman" w:eastAsia="宋体" w:cs="Times New Roman"/>
        </w:rPr>
        <w:t>biomass [n.] 生物量/生物质/有机物质总量</w:t>
      </w:r>
    </w:p>
    <w:p w14:paraId="0EEDA5B4">
      <w:pPr>
        <w:ind w:left="280"/>
        <w:rPr>
          <w:rFonts w:hint="default" w:ascii="Times New Roman" w:hAnsi="Times New Roman" w:eastAsia="宋体" w:cs="Times New Roman"/>
        </w:rPr>
      </w:pPr>
      <w:r>
        <w:rPr>
          <w:rFonts w:hint="default" w:ascii="Times New Roman" w:hAnsi="Times New Roman" w:eastAsia="宋体" w:cs="Times New Roman"/>
        </w:rPr>
        <w:t>例: Microbial biomass is an indicator of soil health. (微生物量是土壤健康的指标)</w:t>
      </w:r>
    </w:p>
    <w:p w14:paraId="55CE4447">
      <w:pPr>
        <w:ind w:left="280"/>
        <w:rPr>
          <w:rFonts w:hint="default" w:ascii="Times New Roman" w:hAnsi="Times New Roman" w:eastAsia="宋体" w:cs="Times New Roman"/>
        </w:rPr>
      </w:pPr>
      <w:r>
        <w:rPr>
          <w:rFonts w:hint="default" w:ascii="Times New Roman" w:hAnsi="Times New Roman" w:eastAsia="宋体" w:cs="Times New Roman"/>
        </w:rPr>
        <w:t>decomposition [n.] 分解/降解/腐烂</w:t>
      </w:r>
    </w:p>
    <w:p w14:paraId="5880C2D3">
      <w:pPr>
        <w:ind w:left="280"/>
        <w:rPr>
          <w:rFonts w:hint="default" w:ascii="Times New Roman" w:hAnsi="Times New Roman" w:eastAsia="宋体" w:cs="Times New Roman"/>
        </w:rPr>
      </w:pPr>
      <w:r>
        <w:rPr>
          <w:rFonts w:hint="default" w:ascii="Times New Roman" w:hAnsi="Times New Roman" w:eastAsia="宋体" w:cs="Times New Roman"/>
        </w:rPr>
        <w:t>例: Decomposition returns nutrients to the soil. (分解将养分归还土壤)</w:t>
      </w:r>
    </w:p>
    <w:p w14:paraId="0D6A91DE">
      <w:pPr>
        <w:ind w:left="280"/>
        <w:rPr>
          <w:rFonts w:hint="default" w:ascii="Times New Roman" w:hAnsi="Times New Roman" w:eastAsia="宋体" w:cs="Times New Roman"/>
        </w:rPr>
      </w:pPr>
      <w:r>
        <w:rPr>
          <w:rFonts w:hint="default" w:ascii="Times New Roman" w:hAnsi="Times New Roman" w:eastAsia="宋体" w:cs="Times New Roman"/>
        </w:rPr>
        <w:t>photosynthesis [n.] 光合作用/光能合成/光合</w:t>
      </w:r>
    </w:p>
    <w:p w14:paraId="7487EE5C">
      <w:pPr>
        <w:ind w:left="280"/>
        <w:rPr>
          <w:rFonts w:hint="default" w:ascii="Times New Roman" w:hAnsi="Times New Roman" w:eastAsia="宋体" w:cs="Times New Roman"/>
        </w:rPr>
      </w:pPr>
      <w:r>
        <w:rPr>
          <w:rFonts w:hint="default" w:ascii="Times New Roman" w:hAnsi="Times New Roman" w:eastAsia="宋体" w:cs="Times New Roman"/>
        </w:rPr>
        <w:t>例: Photosynthesis converts light energy into chemical energy. (光合作用将光能转化为化学能)</w:t>
      </w:r>
    </w:p>
    <w:p w14:paraId="0B5E9294">
      <w:pPr>
        <w:ind w:left="280"/>
        <w:rPr>
          <w:rFonts w:hint="default" w:ascii="Times New Roman" w:hAnsi="Times New Roman" w:eastAsia="宋体" w:cs="Times New Roman"/>
        </w:rPr>
      </w:pPr>
      <w:r>
        <w:rPr>
          <w:rFonts w:hint="default" w:ascii="Times New Roman" w:hAnsi="Times New Roman" w:eastAsia="宋体" w:cs="Times New Roman"/>
        </w:rPr>
        <w:t>respiration [n.] 呼吸作用/呼吸/细胞呼吸 | 搭配: cellular respiration</w:t>
      </w:r>
    </w:p>
    <w:p w14:paraId="0726241F">
      <w:pPr>
        <w:ind w:left="280"/>
        <w:rPr>
          <w:rFonts w:hint="default" w:ascii="Times New Roman" w:hAnsi="Times New Roman" w:eastAsia="宋体" w:cs="Times New Roman"/>
        </w:rPr>
      </w:pPr>
      <w:r>
        <w:rPr>
          <w:rFonts w:hint="default" w:ascii="Times New Roman" w:hAnsi="Times New Roman" w:eastAsia="宋体" w:cs="Times New Roman"/>
        </w:rPr>
        <w:t>例: Cellular respiration releases energy from glucose. (细胞呼吸从葡萄糖中释放能量)</w:t>
      </w:r>
    </w:p>
    <w:p w14:paraId="7AED30B5">
      <w:pPr>
        <w:ind w:left="280"/>
        <w:rPr>
          <w:rFonts w:hint="default" w:ascii="Times New Roman" w:hAnsi="Times New Roman" w:eastAsia="宋体" w:cs="Times New Roman"/>
        </w:rPr>
      </w:pPr>
      <w:r>
        <w:rPr>
          <w:rFonts w:hint="default" w:ascii="Times New Roman" w:hAnsi="Times New Roman" w:eastAsia="宋体" w:cs="Times New Roman"/>
        </w:rPr>
        <w:t>trophic [adj.] 营养的/营养级的/食性的 | 搭配: trophic level</w:t>
      </w:r>
    </w:p>
    <w:p w14:paraId="2F05366D">
      <w:pPr>
        <w:ind w:left="280"/>
        <w:rPr>
          <w:rFonts w:hint="default" w:ascii="Times New Roman" w:hAnsi="Times New Roman" w:eastAsia="宋体" w:cs="Times New Roman"/>
        </w:rPr>
      </w:pPr>
      <w:r>
        <w:rPr>
          <w:rFonts w:hint="default" w:ascii="Times New Roman" w:hAnsi="Times New Roman" w:eastAsia="宋体" w:cs="Times New Roman"/>
        </w:rPr>
        <w:t>例: Energy decreases at each trophic level. (能量在每一营养级递减)</w:t>
      </w:r>
    </w:p>
    <w:p w14:paraId="0CA651B1">
      <w:pPr>
        <w:ind w:left="280"/>
        <w:rPr>
          <w:rFonts w:hint="default" w:ascii="Times New Roman" w:hAnsi="Times New Roman" w:eastAsia="宋体" w:cs="Times New Roman"/>
        </w:rPr>
      </w:pPr>
      <w:r>
        <w:rPr>
          <w:rFonts w:hint="default" w:ascii="Times New Roman" w:hAnsi="Times New Roman" w:eastAsia="宋体" w:cs="Times New Roman"/>
        </w:rPr>
        <w:t>predator [n.] 捕食者/掠食者/天敌</w:t>
      </w:r>
    </w:p>
    <w:p w14:paraId="395D60A3">
      <w:pPr>
        <w:ind w:left="280"/>
        <w:rPr>
          <w:rFonts w:hint="default" w:ascii="Times New Roman" w:hAnsi="Times New Roman" w:eastAsia="宋体" w:cs="Times New Roman"/>
        </w:rPr>
      </w:pPr>
      <w:r>
        <w:rPr>
          <w:rFonts w:hint="default" w:ascii="Times New Roman" w:hAnsi="Times New Roman" w:eastAsia="宋体" w:cs="Times New Roman"/>
        </w:rPr>
        <w:t>例: Predators control prey populations. (捕食者控制猎物种群)</w:t>
      </w:r>
    </w:p>
    <w:p w14:paraId="525FE489">
      <w:pPr>
        <w:ind w:left="280"/>
        <w:rPr>
          <w:rFonts w:hint="default" w:ascii="Times New Roman" w:hAnsi="Times New Roman" w:eastAsia="宋体" w:cs="Times New Roman"/>
        </w:rPr>
      </w:pPr>
      <w:r>
        <w:rPr>
          <w:rFonts w:hint="default" w:ascii="Times New Roman" w:hAnsi="Times New Roman" w:eastAsia="宋体" w:cs="Times New Roman"/>
        </w:rPr>
        <w:t>prey [n.] 猎物/被捕食者/捕获物</w:t>
      </w:r>
    </w:p>
    <w:p w14:paraId="4BE2CF80">
      <w:pPr>
        <w:ind w:left="280"/>
        <w:rPr>
          <w:rFonts w:hint="default" w:ascii="Times New Roman" w:hAnsi="Times New Roman" w:eastAsia="宋体" w:cs="Times New Roman"/>
        </w:rPr>
      </w:pPr>
      <w:r>
        <w:rPr>
          <w:rFonts w:hint="default" w:ascii="Times New Roman" w:hAnsi="Times New Roman" w:eastAsia="宋体" w:cs="Times New Roman"/>
        </w:rPr>
        <w:t>例: Prey species have evolved various defense mechanisms. (猎物物种进化出各种防御机制)</w:t>
      </w:r>
    </w:p>
    <w:p w14:paraId="16A4ACD8">
      <w:pPr>
        <w:ind w:left="280"/>
        <w:rPr>
          <w:rFonts w:hint="default" w:ascii="Times New Roman" w:hAnsi="Times New Roman" w:eastAsia="宋体" w:cs="Times New Roman"/>
        </w:rPr>
      </w:pPr>
      <w:r>
        <w:rPr>
          <w:rFonts w:hint="default" w:ascii="Times New Roman" w:hAnsi="Times New Roman" w:eastAsia="宋体" w:cs="Times New Roman"/>
        </w:rPr>
        <w:t>mutualism [n.] 互利共生/互惠/共栖</w:t>
      </w:r>
    </w:p>
    <w:p w14:paraId="31A5B72F">
      <w:pPr>
        <w:ind w:left="280"/>
        <w:rPr>
          <w:rFonts w:hint="default" w:ascii="Times New Roman" w:hAnsi="Times New Roman" w:eastAsia="宋体" w:cs="Times New Roman"/>
        </w:rPr>
      </w:pPr>
      <w:r>
        <w:rPr>
          <w:rFonts w:hint="default" w:ascii="Times New Roman" w:hAnsi="Times New Roman" w:eastAsia="宋体" w:cs="Times New Roman"/>
        </w:rPr>
        <w:t>例: Pollination is a classic example of mutualism. (传粉是互利共生的经典例子)</w:t>
      </w:r>
    </w:p>
    <w:p w14:paraId="606861C9">
      <w:pPr>
        <w:ind w:left="280"/>
        <w:rPr>
          <w:rFonts w:hint="default" w:ascii="Times New Roman" w:hAnsi="Times New Roman" w:eastAsia="宋体" w:cs="Times New Roman"/>
        </w:rPr>
      </w:pPr>
      <w:r>
        <w:rPr>
          <w:rFonts w:hint="default" w:ascii="Times New Roman" w:hAnsi="Times New Roman" w:eastAsia="宋体" w:cs="Times New Roman"/>
        </w:rPr>
        <w:t>parasitism [n.] 寄生/寄生关系/寄生现象</w:t>
      </w:r>
    </w:p>
    <w:p w14:paraId="449AE37B">
      <w:pPr>
        <w:ind w:left="280"/>
        <w:rPr>
          <w:rFonts w:hint="default" w:ascii="Times New Roman" w:hAnsi="Times New Roman" w:eastAsia="宋体" w:cs="Times New Roman"/>
        </w:rPr>
      </w:pPr>
      <w:r>
        <w:rPr>
          <w:rFonts w:hint="default" w:ascii="Times New Roman" w:hAnsi="Times New Roman" w:eastAsia="宋体" w:cs="Times New Roman"/>
        </w:rPr>
        <w:t>例: Parasitism involves one organism benefiting at another expense. (寄生涉及一个生物以另一生物为代价获益)</w:t>
      </w:r>
    </w:p>
    <w:p w14:paraId="1C73C5D2">
      <w:pPr>
        <w:ind w:left="280"/>
        <w:rPr>
          <w:rFonts w:hint="default" w:ascii="Times New Roman" w:hAnsi="Times New Roman" w:eastAsia="宋体" w:cs="Times New Roman"/>
        </w:rPr>
      </w:pPr>
      <w:r>
        <w:rPr>
          <w:rFonts w:hint="default" w:ascii="Times New Roman" w:hAnsi="Times New Roman" w:eastAsia="宋体" w:cs="Times New Roman"/>
        </w:rPr>
        <w:t>commensalism [n.] 偏利共生/共栖/片利共生</w:t>
      </w:r>
    </w:p>
    <w:p w14:paraId="34BAF771">
      <w:pPr>
        <w:ind w:left="280"/>
        <w:rPr>
          <w:rFonts w:hint="default" w:ascii="Times New Roman" w:hAnsi="Times New Roman" w:eastAsia="宋体" w:cs="Times New Roman"/>
        </w:rPr>
      </w:pPr>
      <w:r>
        <w:rPr>
          <w:rFonts w:hint="default" w:ascii="Times New Roman" w:hAnsi="Times New Roman" w:eastAsia="宋体" w:cs="Times New Roman"/>
        </w:rPr>
        <w:t>例: Barnacles on whales illustrate commensalism. (鲸鱼身上的藤壶展示了偏利共生)</w:t>
      </w:r>
    </w:p>
    <w:p w14:paraId="4265B9A2">
      <w:pPr>
        <w:ind w:left="280"/>
        <w:rPr>
          <w:rFonts w:hint="default" w:ascii="Times New Roman" w:hAnsi="Times New Roman" w:eastAsia="宋体" w:cs="Times New Roman"/>
        </w:rPr>
      </w:pPr>
      <w:r>
        <w:rPr>
          <w:rFonts w:hint="default" w:ascii="Times New Roman" w:hAnsi="Times New Roman" w:eastAsia="宋体" w:cs="Times New Roman"/>
        </w:rPr>
        <w:t>symbiosis [n.] 共生/共生关系/互利共生</w:t>
      </w:r>
    </w:p>
    <w:p w14:paraId="7A74C3AA">
      <w:pPr>
        <w:ind w:left="280"/>
        <w:rPr>
          <w:rFonts w:hint="default" w:ascii="Times New Roman" w:hAnsi="Times New Roman" w:eastAsia="宋体" w:cs="Times New Roman"/>
        </w:rPr>
      </w:pPr>
      <w:r>
        <w:rPr>
          <w:rFonts w:hint="default" w:ascii="Times New Roman" w:hAnsi="Times New Roman" w:eastAsia="宋体" w:cs="Times New Roman"/>
        </w:rPr>
        <w:t>例: Mycorrhizal symbiosis benefits plant nutrient uptake. (菌根共生有利于植物养分吸收)</w:t>
      </w:r>
    </w:p>
    <w:p w14:paraId="6C6ED2C4">
      <w:pPr>
        <w:ind w:left="280"/>
        <w:rPr>
          <w:rFonts w:hint="default" w:ascii="Times New Roman" w:hAnsi="Times New Roman" w:eastAsia="宋体" w:cs="Times New Roman"/>
        </w:rPr>
      </w:pPr>
      <w:r>
        <w:rPr>
          <w:rFonts w:hint="default" w:ascii="Times New Roman" w:hAnsi="Times New Roman" w:eastAsia="宋体" w:cs="Times New Roman"/>
        </w:rPr>
        <w:t>adaptation [n.] 适应/适应性/调整 | 搭配: genetic adaptation</w:t>
      </w:r>
    </w:p>
    <w:p w14:paraId="18CA87EC">
      <w:pPr>
        <w:ind w:left="280"/>
        <w:rPr>
          <w:rFonts w:hint="default" w:ascii="Times New Roman" w:hAnsi="Times New Roman" w:eastAsia="宋体" w:cs="Times New Roman"/>
        </w:rPr>
      </w:pPr>
      <w:r>
        <w:rPr>
          <w:rFonts w:hint="default" w:ascii="Times New Roman" w:hAnsi="Times New Roman" w:eastAsia="宋体" w:cs="Times New Roman"/>
        </w:rPr>
        <w:t>例: Natural selection drives genetic adaptation. (自然选择驱动遗传适应)</w:t>
      </w:r>
    </w:p>
    <w:p w14:paraId="02675D46">
      <w:pPr>
        <w:ind w:left="280"/>
        <w:rPr>
          <w:rFonts w:hint="default" w:ascii="Times New Roman" w:hAnsi="Times New Roman" w:eastAsia="宋体" w:cs="Times New Roman"/>
        </w:rPr>
      </w:pPr>
      <w:r>
        <w:rPr>
          <w:rFonts w:hint="default" w:ascii="Times New Roman" w:hAnsi="Times New Roman" w:eastAsia="宋体" w:cs="Times New Roman"/>
        </w:rPr>
        <w:t>natural (待补充释义)</w:t>
      </w:r>
    </w:p>
    <w:p w14:paraId="393BF8E6">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2C7DC1BD">
      <w:pPr>
        <w:ind w:left="280"/>
        <w:rPr>
          <w:rFonts w:hint="default" w:ascii="Times New Roman" w:hAnsi="Times New Roman" w:eastAsia="宋体" w:cs="Times New Roman"/>
        </w:rPr>
      </w:pPr>
      <w:r>
        <w:rPr>
          <w:rFonts w:hint="default" w:ascii="Times New Roman" w:hAnsi="Times New Roman" w:eastAsia="宋体" w:cs="Times New Roman"/>
        </w:rPr>
        <w:t>speciation [n.] 物种形成/物种分化/成种</w:t>
      </w:r>
    </w:p>
    <w:p w14:paraId="1D3911D8">
      <w:pPr>
        <w:ind w:left="280"/>
        <w:rPr>
          <w:rFonts w:hint="default" w:ascii="Times New Roman" w:hAnsi="Times New Roman" w:eastAsia="宋体" w:cs="Times New Roman"/>
        </w:rPr>
      </w:pPr>
      <w:r>
        <w:rPr>
          <w:rFonts w:hint="default" w:ascii="Times New Roman" w:hAnsi="Times New Roman" w:eastAsia="宋体" w:cs="Times New Roman"/>
        </w:rPr>
        <w:t>例: Geographic isolation can lead to speciation. (地理隔离可导致物种形成)</w:t>
      </w:r>
    </w:p>
    <w:p w14:paraId="718B3B64">
      <w:pPr>
        <w:ind w:left="280"/>
        <w:rPr>
          <w:rFonts w:hint="default" w:ascii="Times New Roman" w:hAnsi="Times New Roman" w:eastAsia="宋体" w:cs="Times New Roman"/>
        </w:rPr>
      </w:pPr>
      <w:r>
        <w:rPr>
          <w:rFonts w:hint="default" w:ascii="Times New Roman" w:hAnsi="Times New Roman" w:eastAsia="宋体" w:cs="Times New Roman"/>
        </w:rPr>
        <w:t>gene (待补充释义)</w:t>
      </w:r>
    </w:p>
    <w:p w14:paraId="3D187462">
      <w:pPr>
        <w:ind w:left="280"/>
        <w:rPr>
          <w:rFonts w:hint="default" w:ascii="Times New Roman" w:hAnsi="Times New Roman" w:eastAsia="宋体" w:cs="Times New Roman"/>
        </w:rPr>
      </w:pPr>
      <w:r>
        <w:rPr>
          <w:rFonts w:hint="default" w:ascii="Times New Roman" w:hAnsi="Times New Roman" w:eastAsia="宋体" w:cs="Times New Roman"/>
        </w:rPr>
        <w:t>pool (待补充释义)</w:t>
      </w:r>
    </w:p>
    <w:p w14:paraId="3492DFD5">
      <w:pPr>
        <w:ind w:left="280"/>
        <w:rPr>
          <w:rFonts w:hint="default" w:ascii="Times New Roman" w:hAnsi="Times New Roman" w:eastAsia="宋体" w:cs="Times New Roman"/>
        </w:rPr>
      </w:pPr>
      <w:r>
        <w:rPr>
          <w:rFonts w:hint="default" w:ascii="Times New Roman" w:hAnsi="Times New Roman" w:eastAsia="宋体" w:cs="Times New Roman"/>
        </w:rPr>
        <w:t>allele [n.] 等位基因/对偶基因/同位基因</w:t>
      </w:r>
    </w:p>
    <w:p w14:paraId="0A87A7A1">
      <w:pPr>
        <w:ind w:left="280"/>
        <w:rPr>
          <w:rFonts w:hint="default" w:ascii="Times New Roman" w:hAnsi="Times New Roman" w:eastAsia="宋体" w:cs="Times New Roman"/>
        </w:rPr>
      </w:pPr>
      <w:r>
        <w:rPr>
          <w:rFonts w:hint="default" w:ascii="Times New Roman" w:hAnsi="Times New Roman" w:eastAsia="宋体" w:cs="Times New Roman"/>
        </w:rPr>
        <w:t>例: Different alleles can produce different phenotypes. (不同的等位基因可以产生不同的表型)</w:t>
      </w:r>
    </w:p>
    <w:p w14:paraId="754AE171">
      <w:pPr>
        <w:ind w:left="280"/>
        <w:rPr>
          <w:rFonts w:hint="default" w:ascii="Times New Roman" w:hAnsi="Times New Roman" w:eastAsia="宋体" w:cs="Times New Roman"/>
        </w:rPr>
      </w:pPr>
      <w:r>
        <w:rPr>
          <w:rFonts w:hint="default" w:ascii="Times New Roman" w:hAnsi="Times New Roman" w:eastAsia="宋体" w:cs="Times New Roman"/>
        </w:rPr>
        <w:t>genotype [n.] 基因型/遗传型/基因组成</w:t>
      </w:r>
    </w:p>
    <w:p w14:paraId="238FE4C8">
      <w:pPr>
        <w:ind w:left="280"/>
        <w:rPr>
          <w:rFonts w:hint="default" w:ascii="Times New Roman" w:hAnsi="Times New Roman" w:eastAsia="宋体" w:cs="Times New Roman"/>
        </w:rPr>
      </w:pPr>
      <w:r>
        <w:rPr>
          <w:rFonts w:hint="default" w:ascii="Times New Roman" w:hAnsi="Times New Roman" w:eastAsia="宋体" w:cs="Times New Roman"/>
        </w:rPr>
        <w:t>例: The genotype determines the genetic makeup of an organism. (基因型决定了一个生物的遗传组成)</w:t>
      </w:r>
    </w:p>
    <w:p w14:paraId="6D5B2007">
      <w:pPr>
        <w:ind w:left="280"/>
        <w:rPr>
          <w:rFonts w:hint="default" w:ascii="Times New Roman" w:hAnsi="Times New Roman" w:eastAsia="宋体" w:cs="Times New Roman"/>
        </w:rPr>
      </w:pPr>
      <w:r>
        <w:rPr>
          <w:rFonts w:hint="default" w:ascii="Times New Roman" w:hAnsi="Times New Roman" w:eastAsia="宋体" w:cs="Times New Roman"/>
        </w:rPr>
        <w:t>phenotype [n.] 表型/表现型/性状</w:t>
      </w:r>
    </w:p>
    <w:p w14:paraId="70613C0C">
      <w:pPr>
        <w:ind w:left="280"/>
        <w:rPr>
          <w:rFonts w:hint="default" w:ascii="Times New Roman" w:hAnsi="Times New Roman" w:eastAsia="宋体" w:cs="Times New Roman"/>
        </w:rPr>
      </w:pPr>
      <w:r>
        <w:rPr>
          <w:rFonts w:hint="default" w:ascii="Times New Roman" w:hAnsi="Times New Roman" w:eastAsia="宋体" w:cs="Times New Roman"/>
        </w:rPr>
        <w:t>例: The phenotype is the observable trait of an organism. (表型是生物可观察到的性状)</w:t>
      </w:r>
    </w:p>
    <w:p w14:paraId="00FBC4B3">
      <w:pPr>
        <w:ind w:left="280"/>
        <w:rPr>
          <w:rFonts w:hint="default" w:ascii="Times New Roman" w:hAnsi="Times New Roman" w:eastAsia="宋体" w:cs="Times New Roman"/>
        </w:rPr>
      </w:pPr>
      <w:r>
        <w:rPr>
          <w:rFonts w:hint="default" w:ascii="Times New Roman" w:hAnsi="Times New Roman" w:eastAsia="宋体" w:cs="Times New Roman"/>
        </w:rPr>
        <w:t>mutation [n.] 突变/变异/基因突变 | 搭配: frameshift mutation</w:t>
      </w:r>
    </w:p>
    <w:p w14:paraId="495D3D5C">
      <w:pPr>
        <w:ind w:left="280"/>
        <w:rPr>
          <w:rFonts w:hint="default" w:ascii="Times New Roman" w:hAnsi="Times New Roman" w:eastAsia="宋体" w:cs="Times New Roman"/>
        </w:rPr>
      </w:pPr>
      <w:r>
        <w:rPr>
          <w:rFonts w:hint="default" w:ascii="Times New Roman" w:hAnsi="Times New Roman" w:eastAsia="宋体" w:cs="Times New Roman"/>
        </w:rPr>
        <w:t>例: A frameshift mutation can disrupt protein function. (移码突变可以破坏蛋白质功能)</w:t>
      </w:r>
    </w:p>
    <w:p w14:paraId="394C7AEF">
      <w:pPr>
        <w:ind w:left="280"/>
        <w:rPr>
          <w:rFonts w:hint="default" w:ascii="Times New Roman" w:hAnsi="Times New Roman" w:eastAsia="宋体" w:cs="Times New Roman"/>
        </w:rPr>
      </w:pPr>
      <w:r>
        <w:rPr>
          <w:rFonts w:hint="default" w:ascii="Times New Roman" w:hAnsi="Times New Roman" w:eastAsia="宋体" w:cs="Times New Roman"/>
        </w:rPr>
        <w:t>variation [n.] 变异/变化/差异 | 搭配: genetic variation</w:t>
      </w:r>
    </w:p>
    <w:p w14:paraId="1B91BAF4">
      <w:pPr>
        <w:ind w:left="280"/>
        <w:rPr>
          <w:rFonts w:hint="default" w:ascii="Times New Roman" w:hAnsi="Times New Roman" w:eastAsia="宋体" w:cs="Times New Roman"/>
        </w:rPr>
      </w:pPr>
      <w:r>
        <w:rPr>
          <w:rFonts w:hint="default" w:ascii="Times New Roman" w:hAnsi="Times New Roman" w:eastAsia="宋体" w:cs="Times New Roman"/>
        </w:rPr>
        <w:t>例: Genetic variation is the raw material for evolution. (遗传变异是进化的原材料)</w:t>
      </w:r>
    </w:p>
    <w:p w14:paraId="3E41445E">
      <w:pPr>
        <w:ind w:left="280"/>
        <w:rPr>
          <w:rFonts w:hint="default" w:ascii="Times New Roman" w:hAnsi="Times New Roman" w:eastAsia="宋体" w:cs="Times New Roman"/>
        </w:rPr>
      </w:pPr>
      <w:r>
        <w:rPr>
          <w:rFonts w:hint="default" w:ascii="Times New Roman" w:hAnsi="Times New Roman" w:eastAsia="宋体" w:cs="Times New Roman"/>
        </w:rPr>
        <w:t>inheritance (待补充释义)</w:t>
      </w:r>
    </w:p>
    <w:p w14:paraId="79A1A73F">
      <w:pPr>
        <w:ind w:left="280"/>
        <w:rPr>
          <w:rFonts w:hint="default" w:ascii="Times New Roman" w:hAnsi="Times New Roman" w:eastAsia="宋体" w:cs="Times New Roman"/>
        </w:rPr>
      </w:pPr>
      <w:r>
        <w:rPr>
          <w:rFonts w:hint="default" w:ascii="Times New Roman" w:hAnsi="Times New Roman" w:eastAsia="宋体" w:cs="Times New Roman"/>
        </w:rPr>
        <w:t>dominant [adj./n.] 显性的/主导的/优势的 | 搭配: dominant allele</w:t>
      </w:r>
    </w:p>
    <w:p w14:paraId="29E094A3">
      <w:pPr>
        <w:ind w:left="280"/>
        <w:rPr>
          <w:rFonts w:hint="default" w:ascii="Times New Roman" w:hAnsi="Times New Roman" w:eastAsia="宋体" w:cs="Times New Roman"/>
        </w:rPr>
      </w:pPr>
      <w:r>
        <w:rPr>
          <w:rFonts w:hint="default" w:ascii="Times New Roman" w:hAnsi="Times New Roman" w:eastAsia="宋体" w:cs="Times New Roman"/>
        </w:rPr>
        <w:t>例: The dominant allele masks the recessive one. (显性等位基因掩盖隐性等位基因)</w:t>
      </w:r>
    </w:p>
    <w:p w14:paraId="4353FE51">
      <w:pPr>
        <w:ind w:left="280"/>
        <w:rPr>
          <w:rFonts w:hint="default" w:ascii="Times New Roman" w:hAnsi="Times New Roman" w:eastAsia="宋体" w:cs="Times New Roman"/>
        </w:rPr>
      </w:pPr>
      <w:r>
        <w:rPr>
          <w:rFonts w:hint="default" w:ascii="Times New Roman" w:hAnsi="Times New Roman" w:eastAsia="宋体" w:cs="Times New Roman"/>
        </w:rPr>
        <w:t>recessive [adj.] 隐性的/退行的/衰退的 | 搭配: recessive trait</w:t>
      </w:r>
    </w:p>
    <w:p w14:paraId="1D1B132C">
      <w:pPr>
        <w:ind w:left="280"/>
        <w:rPr>
          <w:rFonts w:hint="default" w:ascii="Times New Roman" w:hAnsi="Times New Roman" w:eastAsia="宋体" w:cs="Times New Roman"/>
        </w:rPr>
      </w:pPr>
      <w:r>
        <w:rPr>
          <w:rFonts w:hint="default" w:ascii="Times New Roman" w:hAnsi="Times New Roman" w:eastAsia="宋体" w:cs="Times New Roman"/>
        </w:rPr>
        <w:t>例: Recessive traits only appear in homozygous individuals. (隐性性状仅在纯合个体中表现)</w:t>
      </w:r>
    </w:p>
    <w:p w14:paraId="0BB202F3">
      <w:pPr>
        <w:ind w:left="280"/>
        <w:rPr>
          <w:rFonts w:hint="default" w:ascii="Times New Roman" w:hAnsi="Times New Roman" w:eastAsia="宋体" w:cs="Times New Roman"/>
        </w:rPr>
      </w:pPr>
      <w:r>
        <w:rPr>
          <w:rFonts w:hint="default" w:ascii="Times New Roman" w:hAnsi="Times New Roman" w:eastAsia="宋体" w:cs="Times New Roman"/>
        </w:rPr>
        <w:t>homozygous [adj.] 纯合的/同型结合的/同源配子的</w:t>
      </w:r>
    </w:p>
    <w:p w14:paraId="63161D4A">
      <w:pPr>
        <w:ind w:left="280"/>
        <w:rPr>
          <w:rFonts w:hint="default" w:ascii="Times New Roman" w:hAnsi="Times New Roman" w:eastAsia="宋体" w:cs="Times New Roman"/>
        </w:rPr>
      </w:pPr>
      <w:r>
        <w:rPr>
          <w:rFonts w:hint="default" w:ascii="Times New Roman" w:hAnsi="Times New Roman" w:eastAsia="宋体" w:cs="Times New Roman"/>
        </w:rPr>
        <w:t>例: A homozygous individual has two identical alleles. (纯合个体拥有两个相同的等位基因)</w:t>
      </w:r>
    </w:p>
    <w:p w14:paraId="73F1EAA4">
      <w:pPr>
        <w:ind w:left="280"/>
        <w:rPr>
          <w:rFonts w:hint="default" w:ascii="Times New Roman" w:hAnsi="Times New Roman" w:eastAsia="宋体" w:cs="Times New Roman"/>
        </w:rPr>
      </w:pPr>
      <w:r>
        <w:rPr>
          <w:rFonts w:hint="default" w:ascii="Times New Roman" w:hAnsi="Times New Roman" w:eastAsia="宋体" w:cs="Times New Roman"/>
        </w:rPr>
        <w:t>heterozygous [adj.] 杂合的/异型结合的/异源配子的</w:t>
      </w:r>
    </w:p>
    <w:p w14:paraId="410DB71D">
      <w:pPr>
        <w:ind w:left="280"/>
        <w:rPr>
          <w:rFonts w:hint="default" w:ascii="Times New Roman" w:hAnsi="Times New Roman" w:eastAsia="宋体" w:cs="Times New Roman"/>
        </w:rPr>
      </w:pPr>
      <w:r>
        <w:rPr>
          <w:rFonts w:hint="default" w:ascii="Times New Roman" w:hAnsi="Times New Roman" w:eastAsia="宋体" w:cs="Times New Roman"/>
        </w:rPr>
        <w:t>例: Heterozygous plants often show hybrid vigor. (杂合植物常表现出杂种优势)</w:t>
      </w:r>
    </w:p>
    <w:p w14:paraId="44438CDA">
      <w:pPr>
        <w:ind w:left="280"/>
        <w:rPr>
          <w:rFonts w:hint="default" w:ascii="Times New Roman" w:hAnsi="Times New Roman" w:eastAsia="宋体" w:cs="Times New Roman"/>
        </w:rPr>
      </w:pPr>
      <w:r>
        <w:rPr>
          <w:rFonts w:hint="default" w:ascii="Times New Roman" w:hAnsi="Times New Roman" w:eastAsia="宋体" w:cs="Times New Roman"/>
        </w:rPr>
        <w:t>polygenic [adj.] 多基因的/多基因控制的/多遗传因子的</w:t>
      </w:r>
    </w:p>
    <w:p w14:paraId="6601459D">
      <w:pPr>
        <w:ind w:left="280"/>
        <w:rPr>
          <w:rFonts w:hint="default" w:ascii="Times New Roman" w:hAnsi="Times New Roman" w:eastAsia="宋体" w:cs="Times New Roman"/>
        </w:rPr>
      </w:pPr>
      <w:r>
        <w:rPr>
          <w:rFonts w:hint="default" w:ascii="Times New Roman" w:hAnsi="Times New Roman" w:eastAsia="宋体" w:cs="Times New Roman"/>
        </w:rPr>
        <w:t>例: Yield is a polygenic trait. (产量是一个多基因性状)</w:t>
      </w:r>
    </w:p>
    <w:p w14:paraId="75686C92">
      <w:pPr>
        <w:ind w:left="280"/>
        <w:rPr>
          <w:rFonts w:hint="default" w:ascii="Times New Roman" w:hAnsi="Times New Roman" w:eastAsia="宋体" w:cs="Times New Roman"/>
        </w:rPr>
      </w:pPr>
      <w:r>
        <w:rPr>
          <w:rFonts w:hint="default" w:ascii="Times New Roman" w:hAnsi="Times New Roman" w:eastAsia="宋体" w:cs="Times New Roman"/>
        </w:rPr>
        <w:t>epigenetic [adj.] 表观遗传的/外遗传的/后生的 | 搭配: epigenetic modification</w:t>
      </w:r>
    </w:p>
    <w:p w14:paraId="52D86BB8">
      <w:pPr>
        <w:ind w:left="280"/>
        <w:rPr>
          <w:rFonts w:hint="default" w:ascii="Times New Roman" w:hAnsi="Times New Roman" w:eastAsia="宋体" w:cs="Times New Roman"/>
        </w:rPr>
      </w:pPr>
      <w:r>
        <w:rPr>
          <w:rFonts w:hint="default" w:ascii="Times New Roman" w:hAnsi="Times New Roman" w:eastAsia="宋体" w:cs="Times New Roman"/>
        </w:rPr>
        <w:t>例: Epigenetic changes can be inherited without DNA sequence changes. (表观遗传变化可在不改变DNA序列的情况下遗传)</w:t>
      </w:r>
    </w:p>
    <w:p w14:paraId="1F002B90">
      <w:pPr>
        <w:ind w:left="280"/>
        <w:rPr>
          <w:rFonts w:hint="default" w:ascii="Times New Roman" w:hAnsi="Times New Roman" w:eastAsia="宋体" w:cs="Times New Roman"/>
        </w:rPr>
      </w:pPr>
      <w:r>
        <w:rPr>
          <w:rFonts w:hint="default" w:ascii="Times New Roman" w:hAnsi="Times New Roman" w:eastAsia="宋体" w:cs="Times New Roman"/>
        </w:rPr>
        <w:t>conservation [n.] 保护/保存/保育 | 搭配: conservation efforts</w:t>
      </w:r>
    </w:p>
    <w:p w14:paraId="1ECCCE9C">
      <w:pPr>
        <w:ind w:left="280"/>
        <w:rPr>
          <w:rFonts w:hint="default" w:ascii="Times New Roman" w:hAnsi="Times New Roman" w:eastAsia="宋体" w:cs="Times New Roman"/>
        </w:rPr>
      </w:pPr>
      <w:r>
        <w:rPr>
          <w:rFonts w:hint="default" w:ascii="Times New Roman" w:hAnsi="Times New Roman" w:eastAsia="宋体" w:cs="Times New Roman"/>
        </w:rPr>
        <w:t>例: Conservation efforts have slowed species decline. (保护工作减缓了物种衰退)</w:t>
      </w:r>
    </w:p>
    <w:p w14:paraId="50DF8625">
      <w:pPr>
        <w:ind w:left="280"/>
        <w:rPr>
          <w:rFonts w:hint="default" w:ascii="Times New Roman" w:hAnsi="Times New Roman" w:eastAsia="宋体" w:cs="Times New Roman"/>
        </w:rPr>
      </w:pPr>
      <w:r>
        <w:rPr>
          <w:rFonts w:hint="default" w:ascii="Times New Roman" w:hAnsi="Times New Roman" w:eastAsia="宋体" w:cs="Times New Roman"/>
        </w:rPr>
        <w:t>biology (待补充释义)</w:t>
      </w:r>
    </w:p>
    <w:p w14:paraId="42279AA8">
      <w:pPr>
        <w:ind w:left="280"/>
        <w:rPr>
          <w:rFonts w:hint="default" w:ascii="Times New Roman" w:hAnsi="Times New Roman" w:eastAsia="宋体" w:cs="Times New Roman"/>
        </w:rPr>
      </w:pPr>
      <w:r>
        <w:rPr>
          <w:rFonts w:hint="default" w:ascii="Times New Roman" w:hAnsi="Times New Roman" w:eastAsia="宋体" w:cs="Times New Roman"/>
        </w:rPr>
        <w:t>restoration (待补充释义)</w:t>
      </w:r>
    </w:p>
    <w:p w14:paraId="1CEDBBF8">
      <w:pPr>
        <w:ind w:left="280"/>
        <w:rPr>
          <w:rFonts w:hint="default" w:ascii="Times New Roman" w:hAnsi="Times New Roman" w:eastAsia="宋体" w:cs="Times New Roman"/>
        </w:rPr>
      </w:pPr>
      <w:r>
        <w:rPr>
          <w:rFonts w:hint="default" w:ascii="Times New Roman" w:hAnsi="Times New Roman" w:eastAsia="宋体" w:cs="Times New Roman"/>
        </w:rPr>
        <w:t>ecology (待补充释义)</w:t>
      </w:r>
    </w:p>
    <w:p w14:paraId="39606FA4">
      <w:pPr>
        <w:ind w:left="280"/>
        <w:rPr>
          <w:rFonts w:hint="default" w:ascii="Times New Roman" w:hAnsi="Times New Roman" w:eastAsia="宋体" w:cs="Times New Roman"/>
        </w:rPr>
      </w:pPr>
      <w:r>
        <w:rPr>
          <w:rFonts w:hint="default" w:ascii="Times New Roman" w:hAnsi="Times New Roman" w:eastAsia="宋体" w:cs="Times New Roman"/>
        </w:rPr>
        <w:t>invasive (待补充释义)</w:t>
      </w:r>
    </w:p>
    <w:p w14:paraId="20B5E829">
      <w:pPr>
        <w:ind w:left="280"/>
        <w:rPr>
          <w:rFonts w:hint="default" w:ascii="Times New Roman" w:hAnsi="Times New Roman" w:eastAsia="宋体" w:cs="Times New Roman"/>
        </w:rPr>
      </w:pPr>
      <w:r>
        <w:rPr>
          <w:rFonts w:hint="default" w:ascii="Times New Roman" w:hAnsi="Times New Roman" w:eastAsia="宋体" w:cs="Times New Roman"/>
        </w:rPr>
        <w:t>species (待补充释义)</w:t>
      </w:r>
    </w:p>
    <w:p w14:paraId="068208DD">
      <w:pPr>
        <w:ind w:left="280"/>
        <w:rPr>
          <w:rFonts w:hint="default" w:ascii="Times New Roman" w:hAnsi="Times New Roman" w:eastAsia="宋体" w:cs="Times New Roman"/>
        </w:rPr>
      </w:pPr>
      <w:r>
        <w:rPr>
          <w:rFonts w:hint="default" w:ascii="Times New Roman" w:hAnsi="Times New Roman" w:eastAsia="宋体" w:cs="Times New Roman"/>
        </w:rPr>
        <w:t>endemic [adj.] 特有的/地方性的/本地的 | 搭配: endemic species</w:t>
      </w:r>
    </w:p>
    <w:p w14:paraId="37F834D0">
      <w:pPr>
        <w:ind w:left="280"/>
        <w:rPr>
          <w:rFonts w:hint="default" w:ascii="Times New Roman" w:hAnsi="Times New Roman" w:eastAsia="宋体" w:cs="Times New Roman"/>
        </w:rPr>
      </w:pPr>
      <w:r>
        <w:rPr>
          <w:rFonts w:hint="default" w:ascii="Times New Roman" w:hAnsi="Times New Roman" w:eastAsia="宋体" w:cs="Times New Roman"/>
        </w:rPr>
        <w:t>例: Endemic species are found only in specific regions. (特有物种仅存在于特定区域)</w:t>
      </w:r>
    </w:p>
    <w:p w14:paraId="0810497A">
      <w:pPr>
        <w:ind w:left="280"/>
        <w:rPr>
          <w:rFonts w:hint="default" w:ascii="Times New Roman" w:hAnsi="Times New Roman" w:eastAsia="宋体" w:cs="Times New Roman"/>
        </w:rPr>
      </w:pPr>
      <w:r>
        <w:rPr>
          <w:rFonts w:hint="default" w:ascii="Times New Roman" w:hAnsi="Times New Roman" w:eastAsia="宋体" w:cs="Times New Roman"/>
        </w:rPr>
        <w:t>flagship (待补充释义)</w:t>
      </w:r>
    </w:p>
    <w:p w14:paraId="1BB4D785">
      <w:pPr>
        <w:ind w:left="280"/>
        <w:rPr>
          <w:rFonts w:hint="default" w:ascii="Times New Roman" w:hAnsi="Times New Roman" w:eastAsia="宋体" w:cs="Times New Roman"/>
        </w:rPr>
      </w:pPr>
      <w:r>
        <w:rPr>
          <w:rFonts w:hint="default" w:ascii="Times New Roman" w:hAnsi="Times New Roman" w:eastAsia="宋体" w:cs="Times New Roman"/>
        </w:rPr>
        <w:t>species (待补充释义)</w:t>
      </w:r>
    </w:p>
    <w:p w14:paraId="15279FF2">
      <w:pPr>
        <w:ind w:left="280"/>
        <w:rPr>
          <w:rFonts w:hint="default" w:ascii="Times New Roman" w:hAnsi="Times New Roman" w:eastAsia="宋体" w:cs="Times New Roman"/>
        </w:rPr>
      </w:pPr>
      <w:r>
        <w:rPr>
          <w:rFonts w:hint="default" w:ascii="Times New Roman" w:hAnsi="Times New Roman" w:eastAsia="宋体" w:cs="Times New Roman"/>
        </w:rPr>
        <w:t>keystone (待补充释义)</w:t>
      </w:r>
    </w:p>
    <w:p w14:paraId="6D050197">
      <w:pPr>
        <w:ind w:left="280"/>
        <w:rPr>
          <w:rFonts w:hint="default" w:ascii="Times New Roman" w:hAnsi="Times New Roman" w:eastAsia="宋体" w:cs="Times New Roman"/>
        </w:rPr>
      </w:pPr>
      <w:r>
        <w:rPr>
          <w:rFonts w:hint="default" w:ascii="Times New Roman" w:hAnsi="Times New Roman" w:eastAsia="宋体" w:cs="Times New Roman"/>
        </w:rPr>
        <w:t>species (待补充释义)</w:t>
      </w:r>
    </w:p>
    <w:p w14:paraId="3D8CBCD0">
      <w:pPr>
        <w:ind w:left="280"/>
        <w:rPr>
          <w:rFonts w:hint="default" w:ascii="Times New Roman" w:hAnsi="Times New Roman" w:eastAsia="宋体" w:cs="Times New Roman"/>
        </w:rPr>
      </w:pPr>
      <w:r>
        <w:rPr>
          <w:rFonts w:hint="default" w:ascii="Times New Roman" w:hAnsi="Times New Roman" w:eastAsia="宋体" w:cs="Times New Roman"/>
        </w:rPr>
        <w:t>corridor [n.] 廊道/走廊/通道 | 搭配: wildlife corridor</w:t>
      </w:r>
    </w:p>
    <w:p w14:paraId="5C4E0446">
      <w:pPr>
        <w:ind w:left="280"/>
        <w:rPr>
          <w:rFonts w:hint="default" w:ascii="Times New Roman" w:hAnsi="Times New Roman" w:eastAsia="宋体" w:cs="Times New Roman"/>
        </w:rPr>
      </w:pPr>
      <w:r>
        <w:rPr>
          <w:rFonts w:hint="default" w:ascii="Times New Roman" w:hAnsi="Times New Roman" w:eastAsia="宋体" w:cs="Times New Roman"/>
        </w:rPr>
        <w:t>例: Wildlife corridors connect fragmented habitats. (野生动物廊道连接破碎化的栖息地)</w:t>
      </w:r>
    </w:p>
    <w:p w14:paraId="784B160C">
      <w:pPr>
        <w:ind w:left="280"/>
        <w:rPr>
          <w:rFonts w:hint="default" w:ascii="Times New Roman" w:hAnsi="Times New Roman" w:eastAsia="宋体" w:cs="Times New Roman"/>
        </w:rPr>
      </w:pPr>
      <w:r>
        <w:rPr>
          <w:rFonts w:hint="default" w:ascii="Times New Roman" w:hAnsi="Times New Roman" w:eastAsia="宋体" w:cs="Times New Roman"/>
        </w:rPr>
        <w:t>fragmentation [n.] 碎片化/破碎化/分裂 | 搭配: habitat fragmentation</w:t>
      </w:r>
    </w:p>
    <w:p w14:paraId="321A85CE">
      <w:pPr>
        <w:ind w:left="280"/>
        <w:rPr>
          <w:rFonts w:hint="default" w:ascii="Times New Roman" w:hAnsi="Times New Roman" w:eastAsia="宋体" w:cs="Times New Roman"/>
        </w:rPr>
      </w:pPr>
      <w:r>
        <w:rPr>
          <w:rFonts w:hint="default" w:ascii="Times New Roman" w:hAnsi="Times New Roman" w:eastAsia="宋体" w:cs="Times New Roman"/>
        </w:rPr>
        <w:t>例: Habitat fragmentation reduces gene flow between populations. (栖息地碎片化减少了种群间的基因流动)</w:t>
      </w:r>
    </w:p>
    <w:p w14:paraId="071639C6">
      <w:pPr>
        <w:ind w:left="280"/>
        <w:rPr>
          <w:rFonts w:hint="default" w:ascii="Times New Roman" w:hAnsi="Times New Roman" w:eastAsia="宋体" w:cs="Times New Roman"/>
        </w:rPr>
      </w:pPr>
      <w:r>
        <w:rPr>
          <w:rFonts w:hint="default" w:ascii="Times New Roman" w:hAnsi="Times New Roman" w:eastAsia="宋体" w:cs="Times New Roman"/>
        </w:rPr>
        <w:t>reserve [n./v.] 保护区/储备/保留 | 搭配: nature reserve</w:t>
      </w:r>
    </w:p>
    <w:p w14:paraId="3AB9B19D">
      <w:pPr>
        <w:ind w:left="280"/>
        <w:rPr>
          <w:rFonts w:hint="default" w:ascii="Times New Roman" w:hAnsi="Times New Roman" w:eastAsia="宋体" w:cs="Times New Roman"/>
        </w:rPr>
      </w:pPr>
      <w:r>
        <w:rPr>
          <w:rFonts w:hint="default" w:ascii="Times New Roman" w:hAnsi="Times New Roman" w:eastAsia="宋体" w:cs="Times New Roman"/>
        </w:rPr>
        <w:t>例: Nature reserves protect critical habitats. (自然保护区保护关键栖息地)</w:t>
      </w:r>
    </w:p>
    <w:p w14:paraId="76293FE9">
      <w:pPr>
        <w:ind w:left="280"/>
        <w:rPr>
          <w:rFonts w:hint="default" w:ascii="Times New Roman" w:hAnsi="Times New Roman" w:eastAsia="宋体" w:cs="Times New Roman"/>
        </w:rPr>
      </w:pPr>
      <w:r>
        <w:rPr>
          <w:rFonts w:hint="default" w:ascii="Times New Roman" w:hAnsi="Times New Roman" w:eastAsia="宋体" w:cs="Times New Roman"/>
        </w:rPr>
        <w:t>buffer [n.] 缓冲液/缓冲剂/缓冲 | 搭配: phosphate buffer</w:t>
      </w:r>
    </w:p>
    <w:p w14:paraId="0F3733FD">
      <w:pPr>
        <w:ind w:left="280"/>
        <w:rPr>
          <w:rFonts w:hint="default" w:ascii="Times New Roman" w:hAnsi="Times New Roman" w:eastAsia="宋体" w:cs="Times New Roman"/>
        </w:rPr>
      </w:pPr>
      <w:r>
        <w:rPr>
          <w:rFonts w:hint="default" w:ascii="Times New Roman" w:hAnsi="Times New Roman" w:eastAsia="宋体" w:cs="Times New Roman"/>
        </w:rPr>
        <w:t>例: Maintain pH using phosphate buffer. (使用磷酸缓冲液维持pH值)</w:t>
      </w:r>
    </w:p>
    <w:p w14:paraId="728D43CE">
      <w:pPr>
        <w:ind w:left="280"/>
        <w:rPr>
          <w:rFonts w:hint="default" w:ascii="Times New Roman" w:hAnsi="Times New Roman" w:eastAsia="宋体" w:cs="Times New Roman"/>
        </w:rPr>
      </w:pPr>
      <w:r>
        <w:rPr>
          <w:rFonts w:hint="default" w:ascii="Times New Roman" w:hAnsi="Times New Roman" w:eastAsia="宋体" w:cs="Times New Roman"/>
        </w:rPr>
        <w:t>zone (待补充释义)</w:t>
      </w:r>
    </w:p>
    <w:p w14:paraId="24EE1E37">
      <w:pPr>
        <w:ind w:left="280"/>
        <w:rPr>
          <w:rFonts w:hint="default" w:ascii="Times New Roman" w:hAnsi="Times New Roman" w:eastAsia="宋体" w:cs="Times New Roman"/>
        </w:rPr>
      </w:pPr>
      <w:r>
        <w:rPr>
          <w:rFonts w:hint="default" w:ascii="Times New Roman" w:hAnsi="Times New Roman" w:eastAsia="宋体" w:cs="Times New Roman"/>
        </w:rPr>
        <w:t>environmental (待补充释义)</w:t>
      </w:r>
    </w:p>
    <w:p w14:paraId="252267A6">
      <w:pPr>
        <w:ind w:left="280"/>
        <w:rPr>
          <w:rFonts w:hint="default" w:ascii="Times New Roman" w:hAnsi="Times New Roman" w:eastAsia="宋体" w:cs="Times New Roman"/>
        </w:rPr>
      </w:pPr>
      <w:r>
        <w:rPr>
          <w:rFonts w:hint="default" w:ascii="Times New Roman" w:hAnsi="Times New Roman" w:eastAsia="宋体" w:cs="Times New Roman"/>
        </w:rPr>
        <w:t>impact (待补充释义)</w:t>
      </w:r>
    </w:p>
    <w:p w14:paraId="760CF91C">
      <w:pPr>
        <w:ind w:left="280"/>
        <w:rPr>
          <w:rFonts w:hint="default" w:ascii="Times New Roman" w:hAnsi="Times New Roman" w:eastAsia="宋体" w:cs="Times New Roman"/>
        </w:rPr>
      </w:pPr>
      <w:r>
        <w:rPr>
          <w:rFonts w:hint="default" w:ascii="Times New Roman" w:hAnsi="Times New Roman" w:eastAsia="宋体" w:cs="Times New Roman"/>
        </w:rPr>
        <w:t>ecological (待补充释义)</w:t>
      </w:r>
    </w:p>
    <w:p w14:paraId="344DB89C">
      <w:pPr>
        <w:ind w:left="280"/>
        <w:rPr>
          <w:rFonts w:hint="default" w:ascii="Times New Roman" w:hAnsi="Times New Roman" w:eastAsia="宋体" w:cs="Times New Roman"/>
        </w:rPr>
      </w:pPr>
      <w:r>
        <w:rPr>
          <w:rFonts w:hint="default" w:ascii="Times New Roman" w:hAnsi="Times New Roman" w:eastAsia="宋体" w:cs="Times New Roman"/>
        </w:rPr>
        <w:t>footprint (待补充释义)</w:t>
      </w:r>
    </w:p>
    <w:p w14:paraId="30D2B68B">
      <w:pPr>
        <w:ind w:left="280"/>
        <w:rPr>
          <w:rFonts w:hint="default" w:ascii="Times New Roman" w:hAnsi="Times New Roman" w:eastAsia="宋体" w:cs="Times New Roman"/>
        </w:rPr>
      </w:pPr>
      <w:r>
        <w:rPr>
          <w:rFonts w:hint="default" w:ascii="Times New Roman" w:hAnsi="Times New Roman" w:eastAsia="宋体" w:cs="Times New Roman"/>
        </w:rPr>
        <w:t>carrying (待补充释义)</w:t>
      </w:r>
    </w:p>
    <w:p w14:paraId="6F27FF5D">
      <w:pPr>
        <w:ind w:left="280"/>
        <w:rPr>
          <w:rFonts w:hint="default" w:ascii="Times New Roman" w:hAnsi="Times New Roman" w:eastAsia="宋体" w:cs="Times New Roman"/>
        </w:rPr>
      </w:pPr>
      <w:r>
        <w:rPr>
          <w:rFonts w:hint="default" w:ascii="Times New Roman" w:hAnsi="Times New Roman" w:eastAsia="宋体" w:cs="Times New Roman"/>
        </w:rPr>
        <w:t>capacity [n.] 能力/容量/产能 | 搭配: carrying capacity</w:t>
      </w:r>
    </w:p>
    <w:p w14:paraId="1B7C27DE">
      <w:pPr>
        <w:ind w:left="280"/>
        <w:rPr>
          <w:rFonts w:hint="default" w:ascii="Times New Roman" w:hAnsi="Times New Roman" w:eastAsia="宋体" w:cs="Times New Roman"/>
        </w:rPr>
      </w:pPr>
      <w:r>
        <w:rPr>
          <w:rFonts w:hint="default" w:ascii="Times New Roman" w:hAnsi="Times New Roman" w:eastAsia="宋体" w:cs="Times New Roman"/>
        </w:rPr>
        <w:t>例: The carrying capacity of the ecosystem is limited. (生态系统的承载能力是有限的)</w:t>
      </w:r>
    </w:p>
    <w:p w14:paraId="2788C008">
      <w:pPr>
        <w:ind w:left="280"/>
        <w:rPr>
          <w:rFonts w:hint="default" w:ascii="Times New Roman" w:hAnsi="Times New Roman" w:eastAsia="宋体" w:cs="Times New Roman"/>
        </w:rPr>
      </w:pPr>
      <w:r>
        <w:rPr>
          <w:rFonts w:hint="default" w:ascii="Times New Roman" w:hAnsi="Times New Roman" w:eastAsia="宋体" w:cs="Times New Roman"/>
        </w:rPr>
        <w:t>limiting (待补充释义)</w:t>
      </w:r>
    </w:p>
    <w:p w14:paraId="26E47727">
      <w:pPr>
        <w:ind w:left="280"/>
        <w:rPr>
          <w:rFonts w:hint="default" w:ascii="Times New Roman" w:hAnsi="Times New Roman" w:eastAsia="宋体" w:cs="Times New Roman"/>
        </w:rPr>
      </w:pPr>
      <w:r>
        <w:rPr>
          <w:rFonts w:hint="default" w:ascii="Times New Roman" w:hAnsi="Times New Roman" w:eastAsia="宋体" w:cs="Times New Roman"/>
        </w:rPr>
        <w:t>factor [n.] 因素/因子/系数 | 搭配: key factor</w:t>
      </w:r>
    </w:p>
    <w:p w14:paraId="7189601F">
      <w:pPr>
        <w:ind w:left="280"/>
        <w:rPr>
          <w:rFonts w:hint="default" w:ascii="Times New Roman" w:hAnsi="Times New Roman" w:eastAsia="宋体" w:cs="Times New Roman"/>
        </w:rPr>
      </w:pPr>
      <w:r>
        <w:rPr>
          <w:rFonts w:hint="default" w:ascii="Times New Roman" w:hAnsi="Times New Roman" w:eastAsia="宋体" w:cs="Times New Roman"/>
        </w:rPr>
        <w:t>例: Water availability is a key factor in crop yield. (水分可用性是作物产量的关键因素)</w:t>
      </w:r>
    </w:p>
    <w:p w14:paraId="61C5C5FF">
      <w:pPr>
        <w:ind w:left="280"/>
        <w:rPr>
          <w:rFonts w:hint="default" w:ascii="Times New Roman" w:hAnsi="Times New Roman" w:eastAsia="宋体" w:cs="Times New Roman"/>
        </w:rPr>
      </w:pPr>
      <w:r>
        <w:rPr>
          <w:rFonts w:hint="default" w:ascii="Times New Roman" w:hAnsi="Times New Roman" w:eastAsia="宋体" w:cs="Times New Roman"/>
        </w:rPr>
        <w:t>succession [n.] 演替/连续/继承 | 搭配: ecological succession</w:t>
      </w:r>
    </w:p>
    <w:p w14:paraId="4B13B64E">
      <w:pPr>
        <w:ind w:left="280"/>
        <w:rPr>
          <w:rFonts w:hint="default" w:ascii="Times New Roman" w:hAnsi="Times New Roman" w:eastAsia="宋体" w:cs="Times New Roman"/>
        </w:rPr>
      </w:pPr>
      <w:r>
        <w:rPr>
          <w:rFonts w:hint="default" w:ascii="Times New Roman" w:hAnsi="Times New Roman" w:eastAsia="宋体" w:cs="Times New Roman"/>
        </w:rPr>
        <w:t>例: Ecological succession describes community changes over time. (生态演替描述了群落随时间的变化)</w:t>
      </w:r>
    </w:p>
    <w:p w14:paraId="749A243F">
      <w:pPr>
        <w:ind w:left="280"/>
        <w:rPr>
          <w:rFonts w:hint="default" w:ascii="Times New Roman" w:hAnsi="Times New Roman" w:eastAsia="宋体" w:cs="Times New Roman"/>
        </w:rPr>
      </w:pPr>
      <w:r>
        <w:rPr>
          <w:rFonts w:hint="default" w:ascii="Times New Roman" w:hAnsi="Times New Roman" w:eastAsia="宋体" w:cs="Times New Roman"/>
        </w:rPr>
        <w:t>climax (待补充释义)</w:t>
      </w:r>
    </w:p>
    <w:p w14:paraId="6AFFE535">
      <w:pPr>
        <w:ind w:left="280"/>
        <w:rPr>
          <w:rFonts w:hint="default" w:ascii="Times New Roman" w:hAnsi="Times New Roman" w:eastAsia="宋体" w:cs="Times New Roman"/>
        </w:rPr>
      </w:pPr>
      <w:r>
        <w:rPr>
          <w:rFonts w:hint="default" w:ascii="Times New Roman" w:hAnsi="Times New Roman" w:eastAsia="宋体" w:cs="Times New Roman"/>
        </w:rPr>
        <w:t>community [n.] 社区/群体/群落 | 搭配: scientific community</w:t>
      </w:r>
    </w:p>
    <w:p w14:paraId="758EBEA6">
      <w:pPr>
        <w:ind w:left="280"/>
        <w:rPr>
          <w:rFonts w:hint="default" w:ascii="Times New Roman" w:hAnsi="Times New Roman" w:eastAsia="宋体" w:cs="Times New Roman"/>
        </w:rPr>
      </w:pPr>
      <w:r>
        <w:rPr>
          <w:rFonts w:hint="default" w:ascii="Times New Roman" w:hAnsi="Times New Roman" w:eastAsia="宋体" w:cs="Times New Roman"/>
        </w:rPr>
        <w:t>例: The scientific community has reached a consensus. (科学界已达成共识)</w:t>
      </w:r>
    </w:p>
    <w:p w14:paraId="6DFFA241">
      <w:pPr>
        <w:ind w:left="280"/>
        <w:rPr>
          <w:rFonts w:hint="default" w:ascii="Times New Roman" w:hAnsi="Times New Roman" w:eastAsia="宋体" w:cs="Times New Roman"/>
        </w:rPr>
      </w:pPr>
      <w:r>
        <w:rPr>
          <w:rFonts w:hint="default" w:ascii="Times New Roman" w:hAnsi="Times New Roman" w:eastAsia="宋体" w:cs="Times New Roman"/>
        </w:rPr>
        <w:t>pioneer (待补充释义)</w:t>
      </w:r>
    </w:p>
    <w:p w14:paraId="765A79C1">
      <w:pPr>
        <w:ind w:left="280"/>
        <w:rPr>
          <w:rFonts w:hint="default" w:ascii="Times New Roman" w:hAnsi="Times New Roman" w:eastAsia="宋体" w:cs="Times New Roman"/>
        </w:rPr>
      </w:pPr>
      <w:r>
        <w:rPr>
          <w:rFonts w:hint="default" w:ascii="Times New Roman" w:hAnsi="Times New Roman" w:eastAsia="宋体" w:cs="Times New Roman"/>
        </w:rPr>
        <w:t>species (待补充释义)</w:t>
      </w:r>
    </w:p>
    <w:p w14:paraId="5493A418">
      <w:pPr>
        <w:ind w:left="280"/>
        <w:rPr>
          <w:rFonts w:hint="default" w:ascii="Times New Roman" w:hAnsi="Times New Roman" w:eastAsia="宋体" w:cs="Times New Roman"/>
        </w:rPr>
      </w:pPr>
      <w:r>
        <w:rPr>
          <w:rFonts w:hint="default" w:ascii="Times New Roman" w:hAnsi="Times New Roman" w:eastAsia="宋体" w:cs="Times New Roman"/>
        </w:rPr>
        <w:t>biome [n.] 生物群落/生态区/生物群系</w:t>
      </w:r>
    </w:p>
    <w:p w14:paraId="5731F4E1">
      <w:pPr>
        <w:ind w:left="280"/>
        <w:rPr>
          <w:rFonts w:hint="default" w:ascii="Times New Roman" w:hAnsi="Times New Roman" w:eastAsia="宋体" w:cs="Times New Roman"/>
        </w:rPr>
      </w:pPr>
      <w:r>
        <w:rPr>
          <w:rFonts w:hint="default" w:ascii="Times New Roman" w:hAnsi="Times New Roman" w:eastAsia="宋体" w:cs="Times New Roman"/>
        </w:rPr>
        <w:t>例: The tundra is a cold, treeless biome. (苔原是寒冷无树的生物群落)</w:t>
      </w:r>
    </w:p>
    <w:p w14:paraId="7F45E2D6">
      <w:pPr>
        <w:ind w:left="280"/>
        <w:rPr>
          <w:rFonts w:hint="default" w:ascii="Times New Roman" w:hAnsi="Times New Roman" w:eastAsia="宋体" w:cs="Times New Roman"/>
        </w:rPr>
      </w:pPr>
      <w:r>
        <w:rPr>
          <w:rFonts w:hint="default" w:ascii="Times New Roman" w:hAnsi="Times New Roman" w:eastAsia="宋体" w:cs="Times New Roman"/>
        </w:rPr>
        <w:t>tundra [n.] 苔原/冻原/北极草原</w:t>
      </w:r>
    </w:p>
    <w:p w14:paraId="7D36B187">
      <w:pPr>
        <w:ind w:left="280"/>
        <w:rPr>
          <w:rFonts w:hint="default" w:ascii="Times New Roman" w:hAnsi="Times New Roman" w:eastAsia="宋体" w:cs="Times New Roman"/>
        </w:rPr>
      </w:pPr>
      <w:r>
        <w:rPr>
          <w:rFonts w:hint="default" w:ascii="Times New Roman" w:hAnsi="Times New Roman" w:eastAsia="宋体" w:cs="Times New Roman"/>
        </w:rPr>
        <w:t>例: Permafrost underlies much of the Arctic tundra. (永久冻土覆盖了大部分北极苔原)</w:t>
      </w:r>
    </w:p>
    <w:p w14:paraId="24869516">
      <w:pPr>
        <w:ind w:left="280"/>
        <w:rPr>
          <w:rFonts w:hint="default" w:ascii="Times New Roman" w:hAnsi="Times New Roman" w:eastAsia="宋体" w:cs="Times New Roman"/>
        </w:rPr>
      </w:pPr>
      <w:r>
        <w:rPr>
          <w:rFonts w:hint="default" w:ascii="Times New Roman" w:hAnsi="Times New Roman" w:eastAsia="宋体" w:cs="Times New Roman"/>
        </w:rPr>
        <w:t>taiga [n.] 泰加林/北方针叶林/寒温带针叶林</w:t>
      </w:r>
    </w:p>
    <w:p w14:paraId="43E7C08D">
      <w:pPr>
        <w:ind w:left="280"/>
        <w:rPr>
          <w:rFonts w:hint="default" w:ascii="Times New Roman" w:hAnsi="Times New Roman" w:eastAsia="宋体" w:cs="Times New Roman"/>
        </w:rPr>
      </w:pPr>
      <w:r>
        <w:rPr>
          <w:rFonts w:hint="default" w:ascii="Times New Roman" w:hAnsi="Times New Roman" w:eastAsia="宋体" w:cs="Times New Roman"/>
        </w:rPr>
        <w:t>例: The taiga is the world largest terrestrial biome. (泰加林是世界上最大的陆地生物群落)</w:t>
      </w:r>
    </w:p>
    <w:p w14:paraId="097C4AB4">
      <w:pPr>
        <w:pStyle w:val="4"/>
        <w:rPr>
          <w:rFonts w:hint="default" w:ascii="Times New Roman" w:hAnsi="Times New Roman" w:eastAsia="宋体" w:cs="Times New Roman"/>
        </w:rPr>
      </w:pPr>
      <w:r>
        <w:rPr>
          <w:rFonts w:hint="default" w:ascii="Times New Roman" w:hAnsi="Times New Roman" w:eastAsia="宋体" w:cs="Times New Roman"/>
        </w:rPr>
        <w:t>Day 14-16: 科技与健康类词汇(1-90)</w:t>
      </w:r>
    </w:p>
    <w:p w14:paraId="32AD351C">
      <w:pPr>
        <w:ind w:left="280"/>
        <w:rPr>
          <w:rFonts w:hint="default" w:ascii="Times New Roman" w:hAnsi="Times New Roman" w:eastAsia="宋体" w:cs="Times New Roman"/>
        </w:rPr>
      </w:pPr>
      <w:r>
        <w:rPr>
          <w:rFonts w:hint="default" w:ascii="Times New Roman" w:hAnsi="Times New Roman" w:eastAsia="宋体" w:cs="Times New Roman"/>
        </w:rPr>
        <w:t>innovation [n.] 创新/革新/新方法 | 搭配: technological innovation</w:t>
      </w:r>
    </w:p>
    <w:p w14:paraId="2BB5A3E3">
      <w:pPr>
        <w:ind w:left="280"/>
        <w:rPr>
          <w:rFonts w:hint="default" w:ascii="Times New Roman" w:hAnsi="Times New Roman" w:eastAsia="宋体" w:cs="Times New Roman"/>
        </w:rPr>
      </w:pPr>
      <w:r>
        <w:rPr>
          <w:rFonts w:hint="default" w:ascii="Times New Roman" w:hAnsi="Times New Roman" w:eastAsia="宋体" w:cs="Times New Roman"/>
        </w:rPr>
        <w:t>例: Innovation in agriculture improves food security. (农业创新改善粮食安全)</w:t>
      </w:r>
    </w:p>
    <w:p w14:paraId="048AE978">
      <w:pPr>
        <w:ind w:left="280"/>
        <w:rPr>
          <w:rFonts w:hint="default" w:ascii="Times New Roman" w:hAnsi="Times New Roman" w:eastAsia="宋体" w:cs="Times New Roman"/>
        </w:rPr>
      </w:pPr>
      <w:r>
        <w:rPr>
          <w:rFonts w:hint="default" w:ascii="Times New Roman" w:hAnsi="Times New Roman" w:eastAsia="宋体" w:cs="Times New Roman"/>
        </w:rPr>
        <w:t>technology [n.] 技术/科技/工艺 | 搭配: advanced technology</w:t>
      </w:r>
    </w:p>
    <w:p w14:paraId="4AF283FE">
      <w:pPr>
        <w:ind w:left="280"/>
        <w:rPr>
          <w:rFonts w:hint="default" w:ascii="Times New Roman" w:hAnsi="Times New Roman" w:eastAsia="宋体" w:cs="Times New Roman"/>
        </w:rPr>
      </w:pPr>
      <w:r>
        <w:rPr>
          <w:rFonts w:hint="default" w:ascii="Times New Roman" w:hAnsi="Times New Roman" w:eastAsia="宋体" w:cs="Times New Roman"/>
        </w:rPr>
        <w:t>例: Modern technology enables precision agriculture. (现代技术使精准农业成为可能)</w:t>
      </w:r>
    </w:p>
    <w:p w14:paraId="79B0922E">
      <w:pPr>
        <w:ind w:left="280"/>
        <w:rPr>
          <w:rFonts w:hint="default" w:ascii="Times New Roman" w:hAnsi="Times New Roman" w:eastAsia="宋体" w:cs="Times New Roman"/>
        </w:rPr>
      </w:pPr>
      <w:r>
        <w:rPr>
          <w:rFonts w:hint="default" w:ascii="Times New Roman" w:hAnsi="Times New Roman" w:eastAsia="宋体" w:cs="Times New Roman"/>
        </w:rPr>
        <w:t>automation (待补充释义)</w:t>
      </w:r>
    </w:p>
    <w:p w14:paraId="1B50DFDC">
      <w:pPr>
        <w:ind w:left="280"/>
        <w:rPr>
          <w:rFonts w:hint="default" w:ascii="Times New Roman" w:hAnsi="Times New Roman" w:eastAsia="宋体" w:cs="Times New Roman"/>
        </w:rPr>
      </w:pPr>
      <w:r>
        <w:rPr>
          <w:rFonts w:hint="default" w:ascii="Times New Roman" w:hAnsi="Times New Roman" w:eastAsia="宋体" w:cs="Times New Roman"/>
        </w:rPr>
        <w:t>artificial (待补充释义)</w:t>
      </w:r>
    </w:p>
    <w:p w14:paraId="65505CD9">
      <w:pPr>
        <w:ind w:left="280"/>
        <w:rPr>
          <w:rFonts w:hint="default" w:ascii="Times New Roman" w:hAnsi="Times New Roman" w:eastAsia="宋体" w:cs="Times New Roman"/>
        </w:rPr>
      </w:pPr>
      <w:r>
        <w:rPr>
          <w:rFonts w:hint="default" w:ascii="Times New Roman" w:hAnsi="Times New Roman" w:eastAsia="宋体" w:cs="Times New Roman"/>
        </w:rPr>
        <w:t>intelligence (待补充释义)</w:t>
      </w:r>
    </w:p>
    <w:p w14:paraId="291EA315">
      <w:pPr>
        <w:ind w:left="280"/>
        <w:rPr>
          <w:rFonts w:hint="default" w:ascii="Times New Roman" w:hAnsi="Times New Roman" w:eastAsia="宋体" w:cs="Times New Roman"/>
        </w:rPr>
      </w:pPr>
      <w:r>
        <w:rPr>
          <w:rFonts w:hint="default" w:ascii="Times New Roman" w:hAnsi="Times New Roman" w:eastAsia="宋体" w:cs="Times New Roman"/>
        </w:rPr>
        <w:t>algorithm [n.] 算法/演算法/计算规则 | 搭配: machine learning algorithm</w:t>
      </w:r>
    </w:p>
    <w:p w14:paraId="75AD12E7">
      <w:pPr>
        <w:ind w:left="280"/>
        <w:rPr>
          <w:rFonts w:hint="default" w:ascii="Times New Roman" w:hAnsi="Times New Roman" w:eastAsia="宋体" w:cs="Times New Roman"/>
        </w:rPr>
      </w:pPr>
      <w:r>
        <w:rPr>
          <w:rFonts w:hint="default" w:ascii="Times New Roman" w:hAnsi="Times New Roman" w:eastAsia="宋体" w:cs="Times New Roman"/>
        </w:rPr>
        <w:t>例: The algorithm predicts yield based on genomic data. (该算法基于基因组数据预测产量)</w:t>
      </w:r>
    </w:p>
    <w:p w14:paraId="36C64200">
      <w:pPr>
        <w:ind w:left="280"/>
        <w:rPr>
          <w:rFonts w:hint="default" w:ascii="Times New Roman" w:hAnsi="Times New Roman" w:eastAsia="宋体" w:cs="Times New Roman"/>
        </w:rPr>
      </w:pPr>
      <w:r>
        <w:rPr>
          <w:rFonts w:hint="default" w:ascii="Times New Roman" w:hAnsi="Times New Roman" w:eastAsia="宋体" w:cs="Times New Roman"/>
        </w:rPr>
        <w:t>database [n.] 数据库/资料库/数据系统 | 搭配: genomic database</w:t>
      </w:r>
    </w:p>
    <w:p w14:paraId="0EF9475F">
      <w:pPr>
        <w:ind w:left="280"/>
        <w:rPr>
          <w:rFonts w:hint="default" w:ascii="Times New Roman" w:hAnsi="Times New Roman" w:eastAsia="宋体" w:cs="Times New Roman"/>
        </w:rPr>
      </w:pPr>
      <w:r>
        <w:rPr>
          <w:rFonts w:hint="default" w:ascii="Times New Roman" w:hAnsi="Times New Roman" w:eastAsia="宋体" w:cs="Times New Roman"/>
        </w:rPr>
        <w:t>例: Genomic databases store millions of sequences. (基因组数据库存储数百万条序列)</w:t>
      </w:r>
    </w:p>
    <w:p w14:paraId="6563B12C">
      <w:pPr>
        <w:ind w:left="280"/>
        <w:rPr>
          <w:rFonts w:hint="default" w:ascii="Times New Roman" w:hAnsi="Times New Roman" w:eastAsia="宋体" w:cs="Times New Roman"/>
        </w:rPr>
      </w:pPr>
      <w:r>
        <w:rPr>
          <w:rFonts w:hint="default" w:ascii="Times New Roman" w:hAnsi="Times New Roman" w:eastAsia="宋体" w:cs="Times New Roman"/>
        </w:rPr>
        <w:t>network [n.] 网络/网状系统/关系网 | 搭配: gene network</w:t>
      </w:r>
    </w:p>
    <w:p w14:paraId="32D37D3F">
      <w:pPr>
        <w:ind w:left="280"/>
        <w:rPr>
          <w:rFonts w:hint="default" w:ascii="Times New Roman" w:hAnsi="Times New Roman" w:eastAsia="宋体" w:cs="Times New Roman"/>
        </w:rPr>
      </w:pPr>
      <w:r>
        <w:rPr>
          <w:rFonts w:hint="default" w:ascii="Times New Roman" w:hAnsi="Times New Roman" w:eastAsia="宋体" w:cs="Times New Roman"/>
        </w:rPr>
        <w:t>例: Gene regulatory networks control development. (基因调控网络控制发育)</w:t>
      </w:r>
    </w:p>
    <w:p w14:paraId="79FB7BE1">
      <w:pPr>
        <w:ind w:left="280"/>
        <w:rPr>
          <w:rFonts w:hint="default" w:ascii="Times New Roman" w:hAnsi="Times New Roman" w:eastAsia="宋体" w:cs="Times New Roman"/>
        </w:rPr>
      </w:pPr>
      <w:r>
        <w:rPr>
          <w:rFonts w:hint="default" w:ascii="Times New Roman" w:hAnsi="Times New Roman" w:eastAsia="宋体" w:cs="Times New Roman"/>
        </w:rPr>
        <w:t>interface [n.] 界面/接口/交互 | 搭配: user interface</w:t>
      </w:r>
    </w:p>
    <w:p w14:paraId="0B19B53E">
      <w:pPr>
        <w:ind w:left="280"/>
        <w:rPr>
          <w:rFonts w:hint="default" w:ascii="Times New Roman" w:hAnsi="Times New Roman" w:eastAsia="宋体" w:cs="Times New Roman"/>
        </w:rPr>
      </w:pPr>
      <w:r>
        <w:rPr>
          <w:rFonts w:hint="default" w:ascii="Times New Roman" w:hAnsi="Times New Roman" w:eastAsia="宋体" w:cs="Times New Roman"/>
        </w:rPr>
        <w:t>例: The software interface is intuitive and user-friendly. (该软件界面直观且用户友好)</w:t>
      </w:r>
    </w:p>
    <w:p w14:paraId="22776E25">
      <w:pPr>
        <w:ind w:left="280"/>
        <w:rPr>
          <w:rFonts w:hint="default" w:ascii="Times New Roman" w:hAnsi="Times New Roman" w:eastAsia="宋体" w:cs="Times New Roman"/>
        </w:rPr>
      </w:pPr>
      <w:r>
        <w:rPr>
          <w:rFonts w:hint="default" w:ascii="Times New Roman" w:hAnsi="Times New Roman" w:eastAsia="宋体" w:cs="Times New Roman"/>
        </w:rPr>
        <w:t>software [n.] 软件/程序/软体</w:t>
      </w:r>
    </w:p>
    <w:p w14:paraId="76D82A25">
      <w:pPr>
        <w:ind w:left="280"/>
        <w:rPr>
          <w:rFonts w:hint="default" w:ascii="Times New Roman" w:hAnsi="Times New Roman" w:eastAsia="宋体" w:cs="Times New Roman"/>
        </w:rPr>
      </w:pPr>
      <w:r>
        <w:rPr>
          <w:rFonts w:hint="default" w:ascii="Times New Roman" w:hAnsi="Times New Roman" w:eastAsia="宋体" w:cs="Times New Roman"/>
        </w:rPr>
        <w:t>例: Statistical software is essential for data analysis. (统计软件对数据分析至关重要)</w:t>
      </w:r>
    </w:p>
    <w:p w14:paraId="51B62D7C">
      <w:pPr>
        <w:ind w:left="280"/>
        <w:rPr>
          <w:rFonts w:hint="default" w:ascii="Times New Roman" w:hAnsi="Times New Roman" w:eastAsia="宋体" w:cs="Times New Roman"/>
        </w:rPr>
      </w:pPr>
      <w:r>
        <w:rPr>
          <w:rFonts w:hint="default" w:ascii="Times New Roman" w:hAnsi="Times New Roman" w:eastAsia="宋体" w:cs="Times New Roman"/>
        </w:rPr>
        <w:t>hardware [n.] 硬件/设备/器材</w:t>
      </w:r>
    </w:p>
    <w:p w14:paraId="01BBDAE0">
      <w:pPr>
        <w:ind w:left="280"/>
        <w:rPr>
          <w:rFonts w:hint="default" w:ascii="Times New Roman" w:hAnsi="Times New Roman" w:eastAsia="宋体" w:cs="Times New Roman"/>
        </w:rPr>
      </w:pPr>
      <w:r>
        <w:rPr>
          <w:rFonts w:hint="default" w:ascii="Times New Roman" w:hAnsi="Times New Roman" w:eastAsia="宋体" w:cs="Times New Roman"/>
        </w:rPr>
        <w:t>例: High-performance hardware accelerates computation. (高性能硬件加速计算)</w:t>
      </w:r>
    </w:p>
    <w:p w14:paraId="2A90ED9F">
      <w:pPr>
        <w:ind w:left="280"/>
        <w:rPr>
          <w:rFonts w:hint="default" w:ascii="Times New Roman" w:hAnsi="Times New Roman" w:eastAsia="宋体" w:cs="Times New Roman"/>
        </w:rPr>
      </w:pPr>
      <w:r>
        <w:rPr>
          <w:rFonts w:hint="default" w:ascii="Times New Roman" w:hAnsi="Times New Roman" w:eastAsia="宋体" w:cs="Times New Roman"/>
        </w:rPr>
        <w:t>digital [adj.] 数字的/数码的/数字化的 | 搭配: digital agriculture</w:t>
      </w:r>
    </w:p>
    <w:p w14:paraId="6AA4B858">
      <w:pPr>
        <w:ind w:left="280"/>
        <w:rPr>
          <w:rFonts w:hint="default" w:ascii="Times New Roman" w:hAnsi="Times New Roman" w:eastAsia="宋体" w:cs="Times New Roman"/>
        </w:rPr>
      </w:pPr>
      <w:r>
        <w:rPr>
          <w:rFonts w:hint="default" w:ascii="Times New Roman" w:hAnsi="Times New Roman" w:eastAsia="宋体" w:cs="Times New Roman"/>
        </w:rPr>
        <w:t>例: Digital agriculture uses sensors and data analytics. (数字农业使用传感器和数据分析)</w:t>
      </w:r>
    </w:p>
    <w:p w14:paraId="58E2F049">
      <w:pPr>
        <w:ind w:left="280"/>
        <w:rPr>
          <w:rFonts w:hint="default" w:ascii="Times New Roman" w:hAnsi="Times New Roman" w:eastAsia="宋体" w:cs="Times New Roman"/>
        </w:rPr>
      </w:pPr>
      <w:r>
        <w:rPr>
          <w:rFonts w:hint="default" w:ascii="Times New Roman" w:hAnsi="Times New Roman" w:eastAsia="宋体" w:cs="Times New Roman"/>
        </w:rPr>
        <w:t>virtual [adj.] 虚拟的/实质上的/模拟的 | 搭配: virtual reality</w:t>
      </w:r>
    </w:p>
    <w:p w14:paraId="1626D33A">
      <w:pPr>
        <w:ind w:left="280"/>
        <w:rPr>
          <w:rFonts w:hint="default" w:ascii="Times New Roman" w:hAnsi="Times New Roman" w:eastAsia="宋体" w:cs="Times New Roman"/>
        </w:rPr>
      </w:pPr>
      <w:r>
        <w:rPr>
          <w:rFonts w:hint="default" w:ascii="Times New Roman" w:hAnsi="Times New Roman" w:eastAsia="宋体" w:cs="Times New Roman"/>
        </w:rPr>
        <w:t>例: Virtual labs enable remote experimentation. (虚拟实验室使远程实验成为可能)</w:t>
      </w:r>
    </w:p>
    <w:p w14:paraId="518F223A">
      <w:pPr>
        <w:ind w:left="280"/>
        <w:rPr>
          <w:rFonts w:hint="default" w:ascii="Times New Roman" w:hAnsi="Times New Roman" w:eastAsia="宋体" w:cs="Times New Roman"/>
        </w:rPr>
      </w:pPr>
      <w:r>
        <w:rPr>
          <w:rFonts w:hint="default" w:ascii="Times New Roman" w:hAnsi="Times New Roman" w:eastAsia="宋体" w:cs="Times New Roman"/>
        </w:rPr>
        <w:t>cyber [adj.] 网络的/计算机的/信息技术的 | 搭配: cyber security</w:t>
      </w:r>
    </w:p>
    <w:p w14:paraId="2B7E6FA6">
      <w:pPr>
        <w:ind w:left="280"/>
        <w:rPr>
          <w:rFonts w:hint="default" w:ascii="Times New Roman" w:hAnsi="Times New Roman" w:eastAsia="宋体" w:cs="Times New Roman"/>
        </w:rPr>
      </w:pPr>
      <w:r>
        <w:rPr>
          <w:rFonts w:hint="default" w:ascii="Times New Roman" w:hAnsi="Times New Roman" w:eastAsia="宋体" w:cs="Times New Roman"/>
        </w:rPr>
        <w:t>例: Cyber security protects research data. (网络安全保护研究数据)</w:t>
      </w:r>
    </w:p>
    <w:p w14:paraId="4D90CB4B">
      <w:pPr>
        <w:ind w:left="280"/>
        <w:rPr>
          <w:rFonts w:hint="default" w:ascii="Times New Roman" w:hAnsi="Times New Roman" w:eastAsia="宋体" w:cs="Times New Roman"/>
        </w:rPr>
      </w:pPr>
      <w:r>
        <w:rPr>
          <w:rFonts w:hint="default" w:ascii="Times New Roman" w:hAnsi="Times New Roman" w:eastAsia="宋体" w:cs="Times New Roman"/>
        </w:rPr>
        <w:t>bandwidth [n.] 带宽/频带宽度/容量</w:t>
      </w:r>
    </w:p>
    <w:p w14:paraId="33B0F904">
      <w:pPr>
        <w:ind w:left="280"/>
        <w:rPr>
          <w:rFonts w:hint="default" w:ascii="Times New Roman" w:hAnsi="Times New Roman" w:eastAsia="宋体" w:cs="Times New Roman"/>
        </w:rPr>
      </w:pPr>
      <w:r>
        <w:rPr>
          <w:rFonts w:hint="default" w:ascii="Times New Roman" w:hAnsi="Times New Roman" w:eastAsia="宋体" w:cs="Times New Roman"/>
        </w:rPr>
        <w:t>例: High bandwidth enables real-time data transfer. (高带宽使实时数据传输成为可能)</w:t>
      </w:r>
    </w:p>
    <w:p w14:paraId="61E8F6DD">
      <w:pPr>
        <w:ind w:left="280"/>
        <w:rPr>
          <w:rFonts w:hint="default" w:ascii="Times New Roman" w:hAnsi="Times New Roman" w:eastAsia="宋体" w:cs="Times New Roman"/>
        </w:rPr>
      </w:pPr>
      <w:r>
        <w:rPr>
          <w:rFonts w:hint="default" w:ascii="Times New Roman" w:hAnsi="Times New Roman" w:eastAsia="宋体" w:cs="Times New Roman"/>
        </w:rPr>
        <w:t>protocol [n.] 协议/方案/规程 | 搭配: experimental protocol</w:t>
      </w:r>
    </w:p>
    <w:p w14:paraId="7EFA4802">
      <w:pPr>
        <w:ind w:left="280"/>
        <w:rPr>
          <w:rFonts w:hint="default" w:ascii="Times New Roman" w:hAnsi="Times New Roman" w:eastAsia="宋体" w:cs="Times New Roman"/>
        </w:rPr>
      </w:pPr>
      <w:r>
        <w:rPr>
          <w:rFonts w:hint="default" w:ascii="Times New Roman" w:hAnsi="Times New Roman" w:eastAsia="宋体" w:cs="Times New Roman"/>
        </w:rPr>
        <w:t>例: Follow the protocol strictly for reproducible results. (严格遵循方案以获得可重复结果)</w:t>
      </w:r>
    </w:p>
    <w:p w14:paraId="70702924">
      <w:pPr>
        <w:ind w:left="280"/>
        <w:rPr>
          <w:rFonts w:hint="default" w:ascii="Times New Roman" w:hAnsi="Times New Roman" w:eastAsia="宋体" w:cs="Times New Roman"/>
        </w:rPr>
      </w:pPr>
      <w:r>
        <w:rPr>
          <w:rFonts w:hint="default" w:ascii="Times New Roman" w:hAnsi="Times New Roman" w:eastAsia="宋体" w:cs="Times New Roman"/>
        </w:rPr>
        <w:t>encryption [n.] 加密/编码/保密</w:t>
      </w:r>
    </w:p>
    <w:p w14:paraId="0085F2F1">
      <w:pPr>
        <w:ind w:left="280"/>
        <w:rPr>
          <w:rFonts w:hint="default" w:ascii="Times New Roman" w:hAnsi="Times New Roman" w:eastAsia="宋体" w:cs="Times New Roman"/>
        </w:rPr>
      </w:pPr>
      <w:r>
        <w:rPr>
          <w:rFonts w:hint="default" w:ascii="Times New Roman" w:hAnsi="Times New Roman" w:eastAsia="宋体" w:cs="Times New Roman"/>
        </w:rPr>
        <w:t>例: Data encryption ensures confidentiality. (数据加密确保保密性)</w:t>
      </w:r>
    </w:p>
    <w:p w14:paraId="1C96C9E3">
      <w:pPr>
        <w:ind w:left="280"/>
        <w:rPr>
          <w:rFonts w:hint="default" w:ascii="Times New Roman" w:hAnsi="Times New Roman" w:eastAsia="宋体" w:cs="Times New Roman"/>
        </w:rPr>
      </w:pPr>
      <w:r>
        <w:rPr>
          <w:rFonts w:hint="default" w:ascii="Times New Roman" w:hAnsi="Times New Roman" w:eastAsia="宋体" w:cs="Times New Roman"/>
        </w:rPr>
        <w:t>biotechnology [n.] 生物技术/生物工程/生物科技</w:t>
      </w:r>
    </w:p>
    <w:p w14:paraId="3DC4F05F">
      <w:pPr>
        <w:ind w:left="280"/>
        <w:rPr>
          <w:rFonts w:hint="default" w:ascii="Times New Roman" w:hAnsi="Times New Roman" w:eastAsia="宋体" w:cs="Times New Roman"/>
        </w:rPr>
      </w:pPr>
      <w:r>
        <w:rPr>
          <w:rFonts w:hint="default" w:ascii="Times New Roman" w:hAnsi="Times New Roman" w:eastAsia="宋体" w:cs="Times New Roman"/>
        </w:rPr>
        <w:t>例: Biotechnology is revolutionizing crop breeding. (生物技术正在革新作物育种)</w:t>
      </w:r>
    </w:p>
    <w:p w14:paraId="1209994D">
      <w:pPr>
        <w:ind w:left="280"/>
        <w:rPr>
          <w:rFonts w:hint="default" w:ascii="Times New Roman" w:hAnsi="Times New Roman" w:eastAsia="宋体" w:cs="Times New Roman"/>
        </w:rPr>
      </w:pPr>
      <w:r>
        <w:rPr>
          <w:rFonts w:hint="default" w:ascii="Times New Roman" w:hAnsi="Times New Roman" w:eastAsia="宋体" w:cs="Times New Roman"/>
        </w:rPr>
        <w:t>nanotechnology [n.] 纳米技术/奈米科技/毫微技术</w:t>
      </w:r>
    </w:p>
    <w:p w14:paraId="67B95399">
      <w:pPr>
        <w:ind w:left="280"/>
        <w:rPr>
          <w:rFonts w:hint="default" w:ascii="Times New Roman" w:hAnsi="Times New Roman" w:eastAsia="宋体" w:cs="Times New Roman"/>
        </w:rPr>
      </w:pPr>
      <w:r>
        <w:rPr>
          <w:rFonts w:hint="default" w:ascii="Times New Roman" w:hAnsi="Times New Roman" w:eastAsia="宋体" w:cs="Times New Roman"/>
        </w:rPr>
        <w:t>例: Nanotechnology enables targeted drug delivery. (纳米技术使靶向药物输送成为可能)</w:t>
      </w:r>
    </w:p>
    <w:p w14:paraId="7E9110AD">
      <w:pPr>
        <w:ind w:left="280"/>
        <w:rPr>
          <w:rFonts w:hint="default" w:ascii="Times New Roman" w:hAnsi="Times New Roman" w:eastAsia="宋体" w:cs="Times New Roman"/>
        </w:rPr>
      </w:pPr>
      <w:r>
        <w:rPr>
          <w:rFonts w:hint="default" w:ascii="Times New Roman" w:hAnsi="Times New Roman" w:eastAsia="宋体" w:cs="Times New Roman"/>
        </w:rPr>
        <w:t>renewable [adj.] 可再生的/可更新的/可恢复的 | 搭配: renewable energy</w:t>
      </w:r>
    </w:p>
    <w:p w14:paraId="27D43026">
      <w:pPr>
        <w:ind w:left="280"/>
        <w:rPr>
          <w:rFonts w:hint="default" w:ascii="Times New Roman" w:hAnsi="Times New Roman" w:eastAsia="宋体" w:cs="Times New Roman"/>
        </w:rPr>
      </w:pPr>
      <w:r>
        <w:rPr>
          <w:rFonts w:hint="default" w:ascii="Times New Roman" w:hAnsi="Times New Roman" w:eastAsia="宋体" w:cs="Times New Roman"/>
        </w:rPr>
        <w:t>例: Solar power is a renewable energy source. (太阳能是可再生能源)</w:t>
      </w:r>
    </w:p>
    <w:p w14:paraId="025DA25C">
      <w:pPr>
        <w:ind w:left="280"/>
        <w:rPr>
          <w:rFonts w:hint="default" w:ascii="Times New Roman" w:hAnsi="Times New Roman" w:eastAsia="宋体" w:cs="Times New Roman"/>
        </w:rPr>
      </w:pPr>
      <w:r>
        <w:rPr>
          <w:rFonts w:hint="default" w:ascii="Times New Roman" w:hAnsi="Times New Roman" w:eastAsia="宋体" w:cs="Times New Roman"/>
        </w:rPr>
        <w:t>energy [n.] 能量/能源/精力 | 搭配: renewable energy</w:t>
      </w:r>
    </w:p>
    <w:p w14:paraId="2B165CE9">
      <w:pPr>
        <w:ind w:left="280"/>
        <w:rPr>
          <w:rFonts w:hint="default" w:ascii="Times New Roman" w:hAnsi="Times New Roman" w:eastAsia="宋体" w:cs="Times New Roman"/>
        </w:rPr>
      </w:pPr>
      <w:r>
        <w:rPr>
          <w:rFonts w:hint="default" w:ascii="Times New Roman" w:hAnsi="Times New Roman" w:eastAsia="宋体" w:cs="Times New Roman"/>
        </w:rPr>
        <w:t>例: Plants convert solar energy into biomass. (植物将太阳能转化为生物质)</w:t>
      </w:r>
    </w:p>
    <w:p w14:paraId="23AC2A92">
      <w:pPr>
        <w:ind w:left="280"/>
        <w:rPr>
          <w:rFonts w:hint="default" w:ascii="Times New Roman" w:hAnsi="Times New Roman" w:eastAsia="宋体" w:cs="Times New Roman"/>
        </w:rPr>
      </w:pPr>
      <w:r>
        <w:rPr>
          <w:rFonts w:hint="default" w:ascii="Times New Roman" w:hAnsi="Times New Roman" w:eastAsia="宋体" w:cs="Times New Roman"/>
        </w:rPr>
        <w:t>solar (待补充释义)</w:t>
      </w:r>
    </w:p>
    <w:p w14:paraId="11D57FD5">
      <w:pPr>
        <w:ind w:left="280"/>
        <w:rPr>
          <w:rFonts w:hint="default" w:ascii="Times New Roman" w:hAnsi="Times New Roman" w:eastAsia="宋体" w:cs="Times New Roman"/>
        </w:rPr>
      </w:pPr>
      <w:r>
        <w:rPr>
          <w:rFonts w:hint="default" w:ascii="Times New Roman" w:hAnsi="Times New Roman" w:eastAsia="宋体" w:cs="Times New Roman"/>
        </w:rPr>
        <w:t>panel (待补充释义)</w:t>
      </w:r>
    </w:p>
    <w:p w14:paraId="6F670E9E">
      <w:pPr>
        <w:ind w:left="280"/>
        <w:rPr>
          <w:rFonts w:hint="default" w:ascii="Times New Roman" w:hAnsi="Times New Roman" w:eastAsia="宋体" w:cs="Times New Roman"/>
        </w:rPr>
      </w:pPr>
      <w:r>
        <w:rPr>
          <w:rFonts w:hint="default" w:ascii="Times New Roman" w:hAnsi="Times New Roman" w:eastAsia="宋体" w:cs="Times New Roman"/>
        </w:rPr>
        <w:t>wind (待补充释义)</w:t>
      </w:r>
    </w:p>
    <w:p w14:paraId="3124F47F">
      <w:pPr>
        <w:ind w:left="280"/>
        <w:rPr>
          <w:rFonts w:hint="default" w:ascii="Times New Roman" w:hAnsi="Times New Roman" w:eastAsia="宋体" w:cs="Times New Roman"/>
        </w:rPr>
      </w:pPr>
      <w:r>
        <w:rPr>
          <w:rFonts w:hint="default" w:ascii="Times New Roman" w:hAnsi="Times New Roman" w:eastAsia="宋体" w:cs="Times New Roman"/>
        </w:rPr>
        <w:t>turbine (待补充释义)</w:t>
      </w:r>
    </w:p>
    <w:p w14:paraId="0570F9C6">
      <w:pPr>
        <w:ind w:left="280"/>
        <w:rPr>
          <w:rFonts w:hint="default" w:ascii="Times New Roman" w:hAnsi="Times New Roman" w:eastAsia="宋体" w:cs="Times New Roman"/>
        </w:rPr>
      </w:pPr>
      <w:r>
        <w:rPr>
          <w:rFonts w:hint="default" w:ascii="Times New Roman" w:hAnsi="Times New Roman" w:eastAsia="宋体" w:cs="Times New Roman"/>
        </w:rPr>
        <w:t>geothermal [adj.] 地热的/地温的/地热能的 | 搭配: geothermal energy</w:t>
      </w:r>
    </w:p>
    <w:p w14:paraId="696AE6A5">
      <w:pPr>
        <w:ind w:left="280"/>
        <w:rPr>
          <w:rFonts w:hint="default" w:ascii="Times New Roman" w:hAnsi="Times New Roman" w:eastAsia="宋体" w:cs="Times New Roman"/>
        </w:rPr>
      </w:pPr>
      <w:r>
        <w:rPr>
          <w:rFonts w:hint="default" w:ascii="Times New Roman" w:hAnsi="Times New Roman" w:eastAsia="宋体" w:cs="Times New Roman"/>
        </w:rPr>
        <w:t>例: Geothermal energy harnesses heat from the Earth. (地热能利用地球内部的热量)</w:t>
      </w:r>
    </w:p>
    <w:p w14:paraId="2AADE056">
      <w:pPr>
        <w:ind w:left="280"/>
        <w:rPr>
          <w:rFonts w:hint="default" w:ascii="Times New Roman" w:hAnsi="Times New Roman" w:eastAsia="宋体" w:cs="Times New Roman"/>
        </w:rPr>
      </w:pPr>
      <w:r>
        <w:rPr>
          <w:rFonts w:hint="default" w:ascii="Times New Roman" w:hAnsi="Times New Roman" w:eastAsia="宋体" w:cs="Times New Roman"/>
        </w:rPr>
        <w:t>hydroelectric [adj.] 水电的/水力发电的/水力电气的 | 搭配: hydroelectric power</w:t>
      </w:r>
    </w:p>
    <w:p w14:paraId="3BD908AB">
      <w:pPr>
        <w:ind w:left="280"/>
        <w:rPr>
          <w:rFonts w:hint="default" w:ascii="Times New Roman" w:hAnsi="Times New Roman" w:eastAsia="宋体" w:cs="Times New Roman"/>
        </w:rPr>
      </w:pPr>
      <w:r>
        <w:rPr>
          <w:rFonts w:hint="default" w:ascii="Times New Roman" w:hAnsi="Times New Roman" w:eastAsia="宋体" w:cs="Times New Roman"/>
        </w:rPr>
        <w:t>例: Hydroelectric dams generate renewable electricity. (水电大坝产生可再生电力)</w:t>
      </w:r>
    </w:p>
    <w:p w14:paraId="7A6F497F">
      <w:pPr>
        <w:ind w:left="280"/>
        <w:rPr>
          <w:rFonts w:hint="default" w:ascii="Times New Roman" w:hAnsi="Times New Roman" w:eastAsia="宋体" w:cs="Times New Roman"/>
        </w:rPr>
      </w:pPr>
      <w:r>
        <w:rPr>
          <w:rFonts w:hint="default" w:ascii="Times New Roman" w:hAnsi="Times New Roman" w:eastAsia="宋体" w:cs="Times New Roman"/>
        </w:rPr>
        <w:t>nuclear [adj.] 核的/原子能的/细胞核的</w:t>
      </w:r>
    </w:p>
    <w:p w14:paraId="766B768E">
      <w:pPr>
        <w:ind w:left="280"/>
        <w:rPr>
          <w:rFonts w:hint="default" w:ascii="Times New Roman" w:hAnsi="Times New Roman" w:eastAsia="宋体" w:cs="Times New Roman"/>
        </w:rPr>
      </w:pPr>
      <w:r>
        <w:rPr>
          <w:rFonts w:hint="default" w:ascii="Times New Roman" w:hAnsi="Times New Roman" w:eastAsia="宋体" w:cs="Times New Roman"/>
        </w:rPr>
        <w:t>例: Nuclear energy is a low-carbon power source. (核能是低碳能源)</w:t>
      </w:r>
    </w:p>
    <w:p w14:paraId="47AD7377">
      <w:pPr>
        <w:ind w:left="280"/>
        <w:rPr>
          <w:rFonts w:hint="default" w:ascii="Times New Roman" w:hAnsi="Times New Roman" w:eastAsia="宋体" w:cs="Times New Roman"/>
        </w:rPr>
      </w:pPr>
      <w:r>
        <w:rPr>
          <w:rFonts w:hint="default" w:ascii="Times New Roman" w:hAnsi="Times New Roman" w:eastAsia="宋体" w:cs="Times New Roman"/>
        </w:rPr>
        <w:t>genome [n.] 基因组/染色体组/全基因</w:t>
      </w:r>
    </w:p>
    <w:p w14:paraId="3980278E">
      <w:pPr>
        <w:ind w:left="280"/>
        <w:rPr>
          <w:rFonts w:hint="default" w:ascii="Times New Roman" w:hAnsi="Times New Roman" w:eastAsia="宋体" w:cs="Times New Roman"/>
        </w:rPr>
      </w:pPr>
      <w:r>
        <w:rPr>
          <w:rFonts w:hint="default" w:ascii="Times New Roman" w:hAnsi="Times New Roman" w:eastAsia="宋体" w:cs="Times New Roman"/>
        </w:rPr>
        <w:t>例: The wheat genome is approximately 17 Gb in size. (小麦基因组大小约为17 Gb)</w:t>
      </w:r>
    </w:p>
    <w:p w14:paraId="5FBF48DB">
      <w:pPr>
        <w:ind w:left="280"/>
        <w:rPr>
          <w:rFonts w:hint="default" w:ascii="Times New Roman" w:hAnsi="Times New Roman" w:eastAsia="宋体" w:cs="Times New Roman"/>
        </w:rPr>
      </w:pPr>
      <w:r>
        <w:rPr>
          <w:rFonts w:hint="default" w:ascii="Times New Roman" w:hAnsi="Times New Roman" w:eastAsia="宋体" w:cs="Times New Roman"/>
        </w:rPr>
        <w:t>clone [n./v.] 克隆/无性繁殖系/复制</w:t>
      </w:r>
    </w:p>
    <w:p w14:paraId="4811CBE1">
      <w:pPr>
        <w:ind w:left="280"/>
        <w:rPr>
          <w:rFonts w:hint="default" w:ascii="Times New Roman" w:hAnsi="Times New Roman" w:eastAsia="宋体" w:cs="Times New Roman"/>
        </w:rPr>
      </w:pPr>
      <w:r>
        <w:rPr>
          <w:rFonts w:hint="default" w:ascii="Times New Roman" w:hAnsi="Times New Roman" w:eastAsia="宋体" w:cs="Times New Roman"/>
        </w:rPr>
        <w:t>例: Gene cloning is fundamental to molecular biology. (基因克隆是分子生物学的基础)</w:t>
      </w:r>
    </w:p>
    <w:p w14:paraId="7AAA17AF">
      <w:pPr>
        <w:ind w:left="280"/>
        <w:rPr>
          <w:rFonts w:hint="default" w:ascii="Times New Roman" w:hAnsi="Times New Roman" w:eastAsia="宋体" w:cs="Times New Roman"/>
        </w:rPr>
      </w:pPr>
      <w:r>
        <w:rPr>
          <w:rFonts w:hint="default" w:ascii="Times New Roman" w:hAnsi="Times New Roman" w:eastAsia="宋体" w:cs="Times New Roman"/>
        </w:rPr>
        <w:t>stem (待补充释义)</w:t>
      </w:r>
    </w:p>
    <w:p w14:paraId="634BB61F">
      <w:pPr>
        <w:ind w:left="280"/>
        <w:rPr>
          <w:rFonts w:hint="default" w:ascii="Times New Roman" w:hAnsi="Times New Roman" w:eastAsia="宋体" w:cs="Times New Roman"/>
        </w:rPr>
      </w:pPr>
      <w:r>
        <w:rPr>
          <w:rFonts w:hint="default" w:ascii="Times New Roman" w:hAnsi="Times New Roman" w:eastAsia="宋体" w:cs="Times New Roman"/>
        </w:rPr>
        <w:t>cell (待补充释义)</w:t>
      </w:r>
    </w:p>
    <w:p w14:paraId="02E28211">
      <w:pPr>
        <w:ind w:left="280"/>
        <w:rPr>
          <w:rFonts w:hint="default" w:ascii="Times New Roman" w:hAnsi="Times New Roman" w:eastAsia="宋体" w:cs="Times New Roman"/>
        </w:rPr>
      </w:pPr>
      <w:r>
        <w:rPr>
          <w:rFonts w:hint="default" w:ascii="Times New Roman" w:hAnsi="Times New Roman" w:eastAsia="宋体" w:cs="Times New Roman"/>
        </w:rPr>
        <w:t>genetic (待补充释义)</w:t>
      </w:r>
    </w:p>
    <w:p w14:paraId="5FD6169B">
      <w:pPr>
        <w:ind w:left="280"/>
        <w:rPr>
          <w:rFonts w:hint="default" w:ascii="Times New Roman" w:hAnsi="Times New Roman" w:eastAsia="宋体" w:cs="Times New Roman"/>
        </w:rPr>
      </w:pPr>
      <w:r>
        <w:rPr>
          <w:rFonts w:hint="default" w:ascii="Times New Roman" w:hAnsi="Times New Roman" w:eastAsia="宋体" w:cs="Times New Roman"/>
        </w:rPr>
        <w:t>engineering (待补充释义)</w:t>
      </w:r>
    </w:p>
    <w:p w14:paraId="2EE95C94">
      <w:pPr>
        <w:ind w:left="280"/>
        <w:rPr>
          <w:rFonts w:hint="default" w:ascii="Times New Roman" w:hAnsi="Times New Roman" w:eastAsia="宋体" w:cs="Times New Roman"/>
        </w:rPr>
      </w:pPr>
      <w:r>
        <w:rPr>
          <w:rFonts w:hint="default" w:ascii="Times New Roman" w:hAnsi="Times New Roman" w:eastAsia="宋体" w:cs="Times New Roman"/>
        </w:rPr>
        <w:t>CRISPR (待补充释义)</w:t>
      </w:r>
    </w:p>
    <w:p w14:paraId="3E4E11CA">
      <w:pPr>
        <w:ind w:left="280"/>
        <w:rPr>
          <w:rFonts w:hint="default" w:ascii="Times New Roman" w:hAnsi="Times New Roman" w:eastAsia="宋体" w:cs="Times New Roman"/>
        </w:rPr>
      </w:pPr>
      <w:r>
        <w:rPr>
          <w:rFonts w:hint="default" w:ascii="Times New Roman" w:hAnsi="Times New Roman" w:eastAsia="宋体" w:cs="Times New Roman"/>
        </w:rPr>
        <w:t>recombinant [adj./n.] 重组的/重组体/基因重组的 | 搭配: recombinant DNA</w:t>
      </w:r>
    </w:p>
    <w:p w14:paraId="126C8B2B">
      <w:pPr>
        <w:ind w:left="280"/>
        <w:rPr>
          <w:rFonts w:hint="default" w:ascii="Times New Roman" w:hAnsi="Times New Roman" w:eastAsia="宋体" w:cs="Times New Roman"/>
        </w:rPr>
      </w:pPr>
      <w:r>
        <w:rPr>
          <w:rFonts w:hint="default" w:ascii="Times New Roman" w:hAnsi="Times New Roman" w:eastAsia="宋体" w:cs="Times New Roman"/>
        </w:rPr>
        <w:t>例: Recombinant DNA technology enables gene transfer. (重组DNA技术使基因转移成为可能)</w:t>
      </w:r>
    </w:p>
    <w:p w14:paraId="5B04EB47">
      <w:pPr>
        <w:ind w:left="280"/>
        <w:rPr>
          <w:rFonts w:hint="default" w:ascii="Times New Roman" w:hAnsi="Times New Roman" w:eastAsia="宋体" w:cs="Times New Roman"/>
        </w:rPr>
      </w:pPr>
      <w:r>
        <w:rPr>
          <w:rFonts w:hint="default" w:ascii="Times New Roman" w:hAnsi="Times New Roman" w:eastAsia="宋体" w:cs="Times New Roman"/>
        </w:rPr>
        <w:t>diagnosis [n.] 诊断/判断/识别 | 搭配: early diagnosis</w:t>
      </w:r>
    </w:p>
    <w:p w14:paraId="416558F2">
      <w:pPr>
        <w:ind w:left="280"/>
        <w:rPr>
          <w:rFonts w:hint="default" w:ascii="Times New Roman" w:hAnsi="Times New Roman" w:eastAsia="宋体" w:cs="Times New Roman"/>
        </w:rPr>
      </w:pPr>
      <w:r>
        <w:rPr>
          <w:rFonts w:hint="default" w:ascii="Times New Roman" w:hAnsi="Times New Roman" w:eastAsia="宋体" w:cs="Times New Roman"/>
        </w:rPr>
        <w:t>例: Early diagnosis improves treatment outcomes. (早期诊断改善治疗结果)</w:t>
      </w:r>
    </w:p>
    <w:p w14:paraId="631F9D9B">
      <w:pPr>
        <w:ind w:left="280"/>
        <w:rPr>
          <w:rFonts w:hint="default" w:ascii="Times New Roman" w:hAnsi="Times New Roman" w:eastAsia="宋体" w:cs="Times New Roman"/>
        </w:rPr>
      </w:pPr>
      <w:r>
        <w:rPr>
          <w:rFonts w:hint="default" w:ascii="Times New Roman" w:hAnsi="Times New Roman" w:eastAsia="宋体" w:cs="Times New Roman"/>
        </w:rPr>
        <w:t>symptom [n.] 症状/征候/征兆 | 搭配: common symptom</w:t>
      </w:r>
    </w:p>
    <w:p w14:paraId="5C17BEB6">
      <w:pPr>
        <w:ind w:left="280"/>
        <w:rPr>
          <w:rFonts w:hint="default" w:ascii="Times New Roman" w:hAnsi="Times New Roman" w:eastAsia="宋体" w:cs="Times New Roman"/>
        </w:rPr>
      </w:pPr>
      <w:r>
        <w:rPr>
          <w:rFonts w:hint="default" w:ascii="Times New Roman" w:hAnsi="Times New Roman" w:eastAsia="宋体" w:cs="Times New Roman"/>
        </w:rPr>
        <w:t>例: Yellowing leaves are a symptom of nutrient deficiency. (叶片黄化是养分缺乏的症状)</w:t>
      </w:r>
    </w:p>
    <w:p w14:paraId="591A23B7">
      <w:pPr>
        <w:ind w:left="280"/>
        <w:rPr>
          <w:rFonts w:hint="default" w:ascii="Times New Roman" w:hAnsi="Times New Roman" w:eastAsia="宋体" w:cs="Times New Roman"/>
        </w:rPr>
      </w:pPr>
      <w:r>
        <w:rPr>
          <w:rFonts w:hint="default" w:ascii="Times New Roman" w:hAnsi="Times New Roman" w:eastAsia="宋体" w:cs="Times New Roman"/>
        </w:rPr>
        <w:t>therapy [n.] 治疗/疗法/治疗方法 | 搭配: gene therapy</w:t>
      </w:r>
    </w:p>
    <w:p w14:paraId="5251F5AE">
      <w:pPr>
        <w:ind w:left="280"/>
        <w:rPr>
          <w:rFonts w:hint="default" w:ascii="Times New Roman" w:hAnsi="Times New Roman" w:eastAsia="宋体" w:cs="Times New Roman"/>
        </w:rPr>
      </w:pPr>
      <w:r>
        <w:rPr>
          <w:rFonts w:hint="default" w:ascii="Times New Roman" w:hAnsi="Times New Roman" w:eastAsia="宋体" w:cs="Times New Roman"/>
        </w:rPr>
        <w:t>例: Gene therapy holds promise for genetic diseases. (基因治疗对遗传病有希望)</w:t>
      </w:r>
    </w:p>
    <w:p w14:paraId="558A8527">
      <w:pPr>
        <w:ind w:left="280"/>
        <w:rPr>
          <w:rFonts w:hint="default" w:ascii="Times New Roman" w:hAnsi="Times New Roman" w:eastAsia="宋体" w:cs="Times New Roman"/>
        </w:rPr>
      </w:pPr>
      <w:r>
        <w:rPr>
          <w:rFonts w:hint="default" w:ascii="Times New Roman" w:hAnsi="Times New Roman" w:eastAsia="宋体" w:cs="Times New Roman"/>
        </w:rPr>
        <w:t>medication [n.] 药物/药物治疗/药品</w:t>
      </w:r>
    </w:p>
    <w:p w14:paraId="737BA916">
      <w:pPr>
        <w:ind w:left="280"/>
        <w:rPr>
          <w:rFonts w:hint="default" w:ascii="Times New Roman" w:hAnsi="Times New Roman" w:eastAsia="宋体" w:cs="Times New Roman"/>
        </w:rPr>
      </w:pPr>
      <w:r>
        <w:rPr>
          <w:rFonts w:hint="default" w:ascii="Times New Roman" w:hAnsi="Times New Roman" w:eastAsia="宋体" w:cs="Times New Roman"/>
        </w:rPr>
        <w:t>例: Medication should be taken as prescribed. (药物应按处方服用)</w:t>
      </w:r>
    </w:p>
    <w:p w14:paraId="6283F191">
      <w:pPr>
        <w:ind w:left="280"/>
        <w:rPr>
          <w:rFonts w:hint="default" w:ascii="Times New Roman" w:hAnsi="Times New Roman" w:eastAsia="宋体" w:cs="Times New Roman"/>
        </w:rPr>
      </w:pPr>
      <w:r>
        <w:rPr>
          <w:rFonts w:hint="default" w:ascii="Times New Roman" w:hAnsi="Times New Roman" w:eastAsia="宋体" w:cs="Times New Roman"/>
        </w:rPr>
        <w:t>vaccine [n.] 疫苗/菌苗/免疫制剂</w:t>
      </w:r>
    </w:p>
    <w:p w14:paraId="4AA1BD6B">
      <w:pPr>
        <w:ind w:left="280"/>
        <w:rPr>
          <w:rFonts w:hint="default" w:ascii="Times New Roman" w:hAnsi="Times New Roman" w:eastAsia="宋体" w:cs="Times New Roman"/>
        </w:rPr>
      </w:pPr>
      <w:r>
        <w:rPr>
          <w:rFonts w:hint="default" w:ascii="Times New Roman" w:hAnsi="Times New Roman" w:eastAsia="宋体" w:cs="Times New Roman"/>
        </w:rPr>
        <w:t>例: Vaccines stimulate the immune system. (疫苗刺激免疫系统)</w:t>
      </w:r>
    </w:p>
    <w:p w14:paraId="59DE86D8">
      <w:pPr>
        <w:ind w:left="280"/>
        <w:rPr>
          <w:rFonts w:hint="default" w:ascii="Times New Roman" w:hAnsi="Times New Roman" w:eastAsia="宋体" w:cs="Times New Roman"/>
        </w:rPr>
      </w:pPr>
      <w:r>
        <w:rPr>
          <w:rFonts w:hint="default" w:ascii="Times New Roman" w:hAnsi="Times New Roman" w:eastAsia="宋体" w:cs="Times New Roman"/>
        </w:rPr>
        <w:t>immunity [n.] 免疫力/免疫/抗性 | 搭配: herd immunity</w:t>
      </w:r>
    </w:p>
    <w:p w14:paraId="04467229">
      <w:pPr>
        <w:ind w:left="280"/>
        <w:rPr>
          <w:rFonts w:hint="default" w:ascii="Times New Roman" w:hAnsi="Times New Roman" w:eastAsia="宋体" w:cs="Times New Roman"/>
        </w:rPr>
      </w:pPr>
      <w:r>
        <w:rPr>
          <w:rFonts w:hint="default" w:ascii="Times New Roman" w:hAnsi="Times New Roman" w:eastAsia="宋体" w:cs="Times New Roman"/>
        </w:rPr>
        <w:t>例: Herd immunity protects vulnerable populations. (群体免疫保护弱势人群)</w:t>
      </w:r>
    </w:p>
    <w:p w14:paraId="33E11F89">
      <w:pPr>
        <w:ind w:left="280"/>
        <w:rPr>
          <w:rFonts w:hint="default" w:ascii="Times New Roman" w:hAnsi="Times New Roman" w:eastAsia="宋体" w:cs="Times New Roman"/>
        </w:rPr>
      </w:pPr>
      <w:r>
        <w:rPr>
          <w:rFonts w:hint="default" w:ascii="Times New Roman" w:hAnsi="Times New Roman" w:eastAsia="宋体" w:cs="Times New Roman"/>
        </w:rPr>
        <w:t>pathogen [n.] 病原体/致病菌/病原微生物 | 搭配: plant pathogen</w:t>
      </w:r>
    </w:p>
    <w:p w14:paraId="3215F96F">
      <w:pPr>
        <w:ind w:left="280"/>
        <w:rPr>
          <w:rFonts w:hint="default" w:ascii="Times New Roman" w:hAnsi="Times New Roman" w:eastAsia="宋体" w:cs="Times New Roman"/>
        </w:rPr>
      </w:pPr>
      <w:r>
        <w:rPr>
          <w:rFonts w:hint="default" w:ascii="Times New Roman" w:hAnsi="Times New Roman" w:eastAsia="宋体" w:cs="Times New Roman"/>
        </w:rPr>
        <w:t>例: Fungal pathogens cause significant crop losses. (真菌病原体导致重大作物损失)</w:t>
      </w:r>
    </w:p>
    <w:p w14:paraId="3F0ED03D">
      <w:pPr>
        <w:ind w:left="280"/>
        <w:rPr>
          <w:rFonts w:hint="default" w:ascii="Times New Roman" w:hAnsi="Times New Roman" w:eastAsia="宋体" w:cs="Times New Roman"/>
        </w:rPr>
      </w:pPr>
      <w:r>
        <w:rPr>
          <w:rFonts w:hint="default" w:ascii="Times New Roman" w:hAnsi="Times New Roman" w:eastAsia="宋体" w:cs="Times New Roman"/>
        </w:rPr>
        <w:t>virus [n.] 病毒/滤过性病毒/病原体</w:t>
      </w:r>
    </w:p>
    <w:p w14:paraId="76B3F241">
      <w:pPr>
        <w:ind w:left="280"/>
        <w:rPr>
          <w:rFonts w:hint="default" w:ascii="Times New Roman" w:hAnsi="Times New Roman" w:eastAsia="宋体" w:cs="Times New Roman"/>
        </w:rPr>
      </w:pPr>
      <w:r>
        <w:rPr>
          <w:rFonts w:hint="default" w:ascii="Times New Roman" w:hAnsi="Times New Roman" w:eastAsia="宋体" w:cs="Times New Roman"/>
        </w:rPr>
        <w:t>例: Plant viruses can cause significant crop losses. (植物病毒可导致严重的作物损失)</w:t>
      </w:r>
    </w:p>
    <w:p w14:paraId="0EA2D8C0">
      <w:pPr>
        <w:ind w:left="280"/>
        <w:rPr>
          <w:rFonts w:hint="default" w:ascii="Times New Roman" w:hAnsi="Times New Roman" w:eastAsia="宋体" w:cs="Times New Roman"/>
        </w:rPr>
      </w:pPr>
      <w:r>
        <w:rPr>
          <w:rFonts w:hint="default" w:ascii="Times New Roman" w:hAnsi="Times New Roman" w:eastAsia="宋体" w:cs="Times New Roman"/>
        </w:rPr>
        <w:t>bacteria [n.] 细菌/微生物/菌</w:t>
      </w:r>
    </w:p>
    <w:p w14:paraId="0AD22BF1">
      <w:pPr>
        <w:ind w:left="280"/>
        <w:rPr>
          <w:rFonts w:hint="default" w:ascii="Times New Roman" w:hAnsi="Times New Roman" w:eastAsia="宋体" w:cs="Times New Roman"/>
        </w:rPr>
      </w:pPr>
      <w:r>
        <w:rPr>
          <w:rFonts w:hint="default" w:ascii="Times New Roman" w:hAnsi="Times New Roman" w:eastAsia="宋体" w:cs="Times New Roman"/>
        </w:rPr>
        <w:t>例: Beneficial bacteria promote plant growth. (有益细菌促进植物生长)</w:t>
      </w:r>
    </w:p>
    <w:p w14:paraId="3F5ED938">
      <w:pPr>
        <w:ind w:left="280"/>
        <w:rPr>
          <w:rFonts w:hint="default" w:ascii="Times New Roman" w:hAnsi="Times New Roman" w:eastAsia="宋体" w:cs="Times New Roman"/>
        </w:rPr>
      </w:pPr>
      <w:r>
        <w:rPr>
          <w:rFonts w:hint="default" w:ascii="Times New Roman" w:hAnsi="Times New Roman" w:eastAsia="宋体" w:cs="Times New Roman"/>
        </w:rPr>
        <w:t>infection [n.] 感染/传染/侵染 | 搭配: viral infection</w:t>
      </w:r>
    </w:p>
    <w:p w14:paraId="2984D696">
      <w:pPr>
        <w:ind w:left="280"/>
        <w:rPr>
          <w:rFonts w:hint="default" w:ascii="Times New Roman" w:hAnsi="Times New Roman" w:eastAsia="宋体" w:cs="Times New Roman"/>
        </w:rPr>
      </w:pPr>
      <w:r>
        <w:rPr>
          <w:rFonts w:hint="default" w:ascii="Times New Roman" w:hAnsi="Times New Roman" w:eastAsia="宋体" w:cs="Times New Roman"/>
        </w:rPr>
        <w:t>例: Fungal infection can devastate wheat crops. (真菌感染可摧毁小麦作物)</w:t>
      </w:r>
    </w:p>
    <w:p w14:paraId="48D5C75C">
      <w:pPr>
        <w:ind w:left="280"/>
        <w:rPr>
          <w:rFonts w:hint="default" w:ascii="Times New Roman" w:hAnsi="Times New Roman" w:eastAsia="宋体" w:cs="Times New Roman"/>
        </w:rPr>
      </w:pPr>
      <w:r>
        <w:rPr>
          <w:rFonts w:hint="default" w:ascii="Times New Roman" w:hAnsi="Times New Roman" w:eastAsia="宋体" w:cs="Times New Roman"/>
        </w:rPr>
        <w:t>chronic [adj.] 慢性的/长期的/持续性的 | 搭配: chronic disease</w:t>
      </w:r>
    </w:p>
    <w:p w14:paraId="746FE5BB">
      <w:pPr>
        <w:ind w:left="280"/>
        <w:rPr>
          <w:rFonts w:hint="default" w:ascii="Times New Roman" w:hAnsi="Times New Roman" w:eastAsia="宋体" w:cs="Times New Roman"/>
        </w:rPr>
      </w:pPr>
      <w:r>
        <w:rPr>
          <w:rFonts w:hint="default" w:ascii="Times New Roman" w:hAnsi="Times New Roman" w:eastAsia="宋体" w:cs="Times New Roman"/>
        </w:rPr>
        <w:t>例: Chronic stress reduces plant productivity. (长期胁迫降低植物生产力)</w:t>
      </w:r>
    </w:p>
    <w:p w14:paraId="09490DDB">
      <w:pPr>
        <w:ind w:left="280"/>
        <w:rPr>
          <w:rFonts w:hint="default" w:ascii="Times New Roman" w:hAnsi="Times New Roman" w:eastAsia="宋体" w:cs="Times New Roman"/>
        </w:rPr>
      </w:pPr>
      <w:r>
        <w:rPr>
          <w:rFonts w:hint="default" w:ascii="Times New Roman" w:hAnsi="Times New Roman" w:eastAsia="宋体" w:cs="Times New Roman"/>
        </w:rPr>
        <w:t>acute [adj.] 急性的/剧烈的/严重的 | 搭配: acute stress</w:t>
      </w:r>
    </w:p>
    <w:p w14:paraId="0C39E615">
      <w:pPr>
        <w:ind w:left="280"/>
        <w:rPr>
          <w:rFonts w:hint="default" w:ascii="Times New Roman" w:hAnsi="Times New Roman" w:eastAsia="宋体" w:cs="Times New Roman"/>
        </w:rPr>
      </w:pPr>
      <w:r>
        <w:rPr>
          <w:rFonts w:hint="default" w:ascii="Times New Roman" w:hAnsi="Times New Roman" w:eastAsia="宋体" w:cs="Times New Roman"/>
        </w:rPr>
        <w:t>例: Acute heat stress can cause irreversible damage. (急性热胁迫可导致不可逆损伤)</w:t>
      </w:r>
    </w:p>
    <w:p w14:paraId="4D8576CD">
      <w:pPr>
        <w:ind w:left="280"/>
        <w:rPr>
          <w:rFonts w:hint="default" w:ascii="Times New Roman" w:hAnsi="Times New Roman" w:eastAsia="宋体" w:cs="Times New Roman"/>
        </w:rPr>
      </w:pPr>
      <w:r>
        <w:rPr>
          <w:rFonts w:hint="default" w:ascii="Times New Roman" w:hAnsi="Times New Roman" w:eastAsia="宋体" w:cs="Times New Roman"/>
        </w:rPr>
        <w:t>malignant [adj.] 恶性的/有害的/致命的 | 搭配: malignant tumor</w:t>
      </w:r>
    </w:p>
    <w:p w14:paraId="524FD564">
      <w:pPr>
        <w:ind w:left="280"/>
        <w:rPr>
          <w:rFonts w:hint="default" w:ascii="Times New Roman" w:hAnsi="Times New Roman" w:eastAsia="宋体" w:cs="Times New Roman"/>
        </w:rPr>
      </w:pPr>
      <w:r>
        <w:rPr>
          <w:rFonts w:hint="default" w:ascii="Times New Roman" w:hAnsi="Times New Roman" w:eastAsia="宋体" w:cs="Times New Roman"/>
        </w:rPr>
        <w:t>例: Malignant cells grow uncontrollably. (恶性细胞不受控制地生长)</w:t>
      </w:r>
    </w:p>
    <w:p w14:paraId="182867B1">
      <w:pPr>
        <w:ind w:left="280"/>
        <w:rPr>
          <w:rFonts w:hint="default" w:ascii="Times New Roman" w:hAnsi="Times New Roman" w:eastAsia="宋体" w:cs="Times New Roman"/>
        </w:rPr>
      </w:pPr>
      <w:r>
        <w:rPr>
          <w:rFonts w:hint="default" w:ascii="Times New Roman" w:hAnsi="Times New Roman" w:eastAsia="宋体" w:cs="Times New Roman"/>
        </w:rPr>
        <w:t>benign [adj.] 良性的/温和的/无害的</w:t>
      </w:r>
    </w:p>
    <w:p w14:paraId="00806E7A">
      <w:pPr>
        <w:ind w:left="280"/>
        <w:rPr>
          <w:rFonts w:hint="default" w:ascii="Times New Roman" w:hAnsi="Times New Roman" w:eastAsia="宋体" w:cs="Times New Roman"/>
        </w:rPr>
      </w:pPr>
      <w:r>
        <w:rPr>
          <w:rFonts w:hint="default" w:ascii="Times New Roman" w:hAnsi="Times New Roman" w:eastAsia="宋体" w:cs="Times New Roman"/>
        </w:rPr>
        <w:t>例: Benign tumors do not spread. (良性肿瘤不扩散)</w:t>
      </w:r>
    </w:p>
    <w:p w14:paraId="711E3DAA">
      <w:pPr>
        <w:ind w:left="280"/>
        <w:rPr>
          <w:rFonts w:hint="default" w:ascii="Times New Roman" w:hAnsi="Times New Roman" w:eastAsia="宋体" w:cs="Times New Roman"/>
        </w:rPr>
      </w:pPr>
      <w:r>
        <w:rPr>
          <w:rFonts w:hint="default" w:ascii="Times New Roman" w:hAnsi="Times New Roman" w:eastAsia="宋体" w:cs="Times New Roman"/>
        </w:rPr>
        <w:t>metabolism [n.] 代谢/新陈代谢/物质代谢 | 搭配: plant metabolism</w:t>
      </w:r>
    </w:p>
    <w:p w14:paraId="22523BC2">
      <w:pPr>
        <w:ind w:left="280"/>
        <w:rPr>
          <w:rFonts w:hint="default" w:ascii="Times New Roman" w:hAnsi="Times New Roman" w:eastAsia="宋体" w:cs="Times New Roman"/>
        </w:rPr>
      </w:pPr>
      <w:r>
        <w:rPr>
          <w:rFonts w:hint="default" w:ascii="Times New Roman" w:hAnsi="Times New Roman" w:eastAsia="宋体" w:cs="Times New Roman"/>
        </w:rPr>
        <w:t>例: Plant metabolism is affected by temperature. (植物代谢受温度影响)</w:t>
      </w:r>
    </w:p>
    <w:p w14:paraId="4E708F05">
      <w:pPr>
        <w:ind w:left="280"/>
        <w:rPr>
          <w:rFonts w:hint="default" w:ascii="Times New Roman" w:hAnsi="Times New Roman" w:eastAsia="宋体" w:cs="Times New Roman"/>
        </w:rPr>
      </w:pPr>
      <w:r>
        <w:rPr>
          <w:rFonts w:hint="default" w:ascii="Times New Roman" w:hAnsi="Times New Roman" w:eastAsia="宋体" w:cs="Times New Roman"/>
        </w:rPr>
        <w:t>hormone [n.] 激素/荷尔蒙/内分泌素 | 搭配: plant hormone</w:t>
      </w:r>
    </w:p>
    <w:p w14:paraId="2EAAABA5">
      <w:pPr>
        <w:ind w:left="280"/>
        <w:rPr>
          <w:rFonts w:hint="default" w:ascii="Times New Roman" w:hAnsi="Times New Roman" w:eastAsia="宋体" w:cs="Times New Roman"/>
        </w:rPr>
      </w:pPr>
      <w:r>
        <w:rPr>
          <w:rFonts w:hint="default" w:ascii="Times New Roman" w:hAnsi="Times New Roman" w:eastAsia="宋体" w:cs="Times New Roman"/>
        </w:rPr>
        <w:t>例: Plant hormones regulate growth and development. (植物激素调控生长和发育)</w:t>
      </w:r>
    </w:p>
    <w:p w14:paraId="5D283C61">
      <w:pPr>
        <w:ind w:left="280"/>
        <w:rPr>
          <w:rFonts w:hint="default" w:ascii="Times New Roman" w:hAnsi="Times New Roman" w:eastAsia="宋体" w:cs="Times New Roman"/>
        </w:rPr>
      </w:pPr>
      <w:r>
        <w:rPr>
          <w:rFonts w:hint="default" w:ascii="Times New Roman" w:hAnsi="Times New Roman" w:eastAsia="宋体" w:cs="Times New Roman"/>
        </w:rPr>
        <w:t>enzyme [n.] 酶/酵素/生物催化剂 | 搭配: restriction enzyme</w:t>
      </w:r>
    </w:p>
    <w:p w14:paraId="3083C1D0">
      <w:pPr>
        <w:ind w:left="280"/>
        <w:rPr>
          <w:rFonts w:hint="default" w:ascii="Times New Roman" w:hAnsi="Times New Roman" w:eastAsia="宋体" w:cs="Times New Roman"/>
        </w:rPr>
      </w:pPr>
      <w:r>
        <w:rPr>
          <w:rFonts w:hint="default" w:ascii="Times New Roman" w:hAnsi="Times New Roman" w:eastAsia="宋体" w:cs="Times New Roman"/>
        </w:rPr>
        <w:t>例: Restriction enzymes cut DNA at specific sequences. (限制性内切酶在特定序列处切割DNA)</w:t>
      </w:r>
    </w:p>
    <w:p w14:paraId="019F84A9">
      <w:pPr>
        <w:ind w:left="280"/>
        <w:rPr>
          <w:rFonts w:hint="default" w:ascii="Times New Roman" w:hAnsi="Times New Roman" w:eastAsia="宋体" w:cs="Times New Roman"/>
        </w:rPr>
      </w:pPr>
      <w:r>
        <w:rPr>
          <w:rFonts w:hint="default" w:ascii="Times New Roman" w:hAnsi="Times New Roman" w:eastAsia="宋体" w:cs="Times New Roman"/>
        </w:rPr>
        <w:t>receptor [n.] 受体/感受器/接收器</w:t>
      </w:r>
    </w:p>
    <w:p w14:paraId="162BBED2">
      <w:pPr>
        <w:ind w:left="280"/>
        <w:rPr>
          <w:rFonts w:hint="default" w:ascii="Times New Roman" w:hAnsi="Times New Roman" w:eastAsia="宋体" w:cs="Times New Roman"/>
        </w:rPr>
      </w:pPr>
      <w:r>
        <w:rPr>
          <w:rFonts w:hint="default" w:ascii="Times New Roman" w:hAnsi="Times New Roman" w:eastAsia="宋体" w:cs="Times New Roman"/>
        </w:rPr>
        <w:t>例: Hormones bind to specific receptors on cells. (激素与细胞上的特定受体结合)</w:t>
      </w:r>
    </w:p>
    <w:p w14:paraId="634A0A35">
      <w:pPr>
        <w:ind w:left="280"/>
        <w:rPr>
          <w:rFonts w:hint="default" w:ascii="Times New Roman" w:hAnsi="Times New Roman" w:eastAsia="宋体" w:cs="Times New Roman"/>
        </w:rPr>
      </w:pPr>
      <w:r>
        <w:rPr>
          <w:rFonts w:hint="default" w:ascii="Times New Roman" w:hAnsi="Times New Roman" w:eastAsia="宋体" w:cs="Times New Roman"/>
        </w:rPr>
        <w:t>antibody [n.] 抗体/免疫球蛋白/抗毒素</w:t>
      </w:r>
    </w:p>
    <w:p w14:paraId="723FDC15">
      <w:pPr>
        <w:ind w:left="280"/>
        <w:rPr>
          <w:rFonts w:hint="default" w:ascii="Times New Roman" w:hAnsi="Times New Roman" w:eastAsia="宋体" w:cs="Times New Roman"/>
        </w:rPr>
      </w:pPr>
      <w:r>
        <w:rPr>
          <w:rFonts w:hint="default" w:ascii="Times New Roman" w:hAnsi="Times New Roman" w:eastAsia="宋体" w:cs="Times New Roman"/>
        </w:rPr>
        <w:t>例: Antibodies recognize and bind to specific antigens. (抗体识别并结合特定抗原)</w:t>
      </w:r>
    </w:p>
    <w:p w14:paraId="015A2F83">
      <w:pPr>
        <w:ind w:left="280"/>
        <w:rPr>
          <w:rFonts w:hint="default" w:ascii="Times New Roman" w:hAnsi="Times New Roman" w:eastAsia="宋体" w:cs="Times New Roman"/>
        </w:rPr>
      </w:pPr>
      <w:r>
        <w:rPr>
          <w:rFonts w:hint="default" w:ascii="Times New Roman" w:hAnsi="Times New Roman" w:eastAsia="宋体" w:cs="Times New Roman"/>
        </w:rPr>
        <w:t>antigen [n.] 抗原/免疫原/抗体原</w:t>
      </w:r>
    </w:p>
    <w:p w14:paraId="5C6C34AC">
      <w:pPr>
        <w:ind w:left="280"/>
        <w:rPr>
          <w:rFonts w:hint="default" w:ascii="Times New Roman" w:hAnsi="Times New Roman" w:eastAsia="宋体" w:cs="Times New Roman"/>
        </w:rPr>
      </w:pPr>
      <w:r>
        <w:rPr>
          <w:rFonts w:hint="default" w:ascii="Times New Roman" w:hAnsi="Times New Roman" w:eastAsia="宋体" w:cs="Times New Roman"/>
        </w:rPr>
        <w:t>例: Antigens trigger an immune response. (抗原触发免疫反应)</w:t>
      </w:r>
    </w:p>
    <w:p w14:paraId="4C3B8D7A">
      <w:pPr>
        <w:ind w:left="280"/>
        <w:rPr>
          <w:rFonts w:hint="default" w:ascii="Times New Roman" w:hAnsi="Times New Roman" w:eastAsia="宋体" w:cs="Times New Roman"/>
        </w:rPr>
      </w:pPr>
      <w:r>
        <w:rPr>
          <w:rFonts w:hint="default" w:ascii="Times New Roman" w:hAnsi="Times New Roman" w:eastAsia="宋体" w:cs="Times New Roman"/>
        </w:rPr>
        <w:t>epidemiology [n.] 流行病学/传染病学/疫学</w:t>
      </w:r>
    </w:p>
    <w:p w14:paraId="68AD9690">
      <w:pPr>
        <w:ind w:left="280"/>
        <w:rPr>
          <w:rFonts w:hint="default" w:ascii="Times New Roman" w:hAnsi="Times New Roman" w:eastAsia="宋体" w:cs="Times New Roman"/>
        </w:rPr>
      </w:pPr>
      <w:r>
        <w:rPr>
          <w:rFonts w:hint="default" w:ascii="Times New Roman" w:hAnsi="Times New Roman" w:eastAsia="宋体" w:cs="Times New Roman"/>
        </w:rPr>
        <w:t>例: Epidemiology studies disease patterns in populations. (流行病学研究人群中的疾病模式)</w:t>
      </w:r>
    </w:p>
    <w:p w14:paraId="40F94841">
      <w:pPr>
        <w:ind w:left="280"/>
        <w:rPr>
          <w:rFonts w:hint="default" w:ascii="Times New Roman" w:hAnsi="Times New Roman" w:eastAsia="宋体" w:cs="Times New Roman"/>
        </w:rPr>
      </w:pPr>
      <w:r>
        <w:rPr>
          <w:rFonts w:hint="default" w:ascii="Times New Roman" w:hAnsi="Times New Roman" w:eastAsia="宋体" w:cs="Times New Roman"/>
        </w:rPr>
        <w:t>prevalence [n.] 流行率/患病率/普遍性</w:t>
      </w:r>
    </w:p>
    <w:p w14:paraId="35DCC07D">
      <w:pPr>
        <w:ind w:left="280"/>
        <w:rPr>
          <w:rFonts w:hint="default" w:ascii="Times New Roman" w:hAnsi="Times New Roman" w:eastAsia="宋体" w:cs="Times New Roman"/>
        </w:rPr>
      </w:pPr>
      <w:r>
        <w:rPr>
          <w:rFonts w:hint="default" w:ascii="Times New Roman" w:hAnsi="Times New Roman" w:eastAsia="宋体" w:cs="Times New Roman"/>
        </w:rPr>
        <w:t>例: The prevalence of antibiotic resistance is increasing. (抗生素耐药性的流行率正在上升)</w:t>
      </w:r>
    </w:p>
    <w:p w14:paraId="39B29944">
      <w:pPr>
        <w:ind w:left="280"/>
        <w:rPr>
          <w:rFonts w:hint="default" w:ascii="Times New Roman" w:hAnsi="Times New Roman" w:eastAsia="宋体" w:cs="Times New Roman"/>
        </w:rPr>
      </w:pPr>
      <w:r>
        <w:rPr>
          <w:rFonts w:hint="default" w:ascii="Times New Roman" w:hAnsi="Times New Roman" w:eastAsia="宋体" w:cs="Times New Roman"/>
        </w:rPr>
        <w:t>incidence [n.] 发病率/发生率/出现率</w:t>
      </w:r>
    </w:p>
    <w:p w14:paraId="2690C7C0">
      <w:pPr>
        <w:ind w:left="280"/>
        <w:rPr>
          <w:rFonts w:hint="default" w:ascii="Times New Roman" w:hAnsi="Times New Roman" w:eastAsia="宋体" w:cs="Times New Roman"/>
        </w:rPr>
      </w:pPr>
      <w:r>
        <w:rPr>
          <w:rFonts w:hint="default" w:ascii="Times New Roman" w:hAnsi="Times New Roman" w:eastAsia="宋体" w:cs="Times New Roman"/>
        </w:rPr>
        <w:t>例: The incidence of the disease varies by region. (该疾病的发病率因地区而异)</w:t>
      </w:r>
    </w:p>
    <w:p w14:paraId="0C6237AF">
      <w:pPr>
        <w:ind w:left="280"/>
        <w:rPr>
          <w:rFonts w:hint="default" w:ascii="Times New Roman" w:hAnsi="Times New Roman" w:eastAsia="宋体" w:cs="Times New Roman"/>
        </w:rPr>
      </w:pPr>
      <w:r>
        <w:rPr>
          <w:rFonts w:hint="default" w:ascii="Times New Roman" w:hAnsi="Times New Roman" w:eastAsia="宋体" w:cs="Times New Roman"/>
        </w:rPr>
        <w:t>mortality [n.] 死亡率/致死率/死亡数 | 搭配: infant mortality</w:t>
      </w:r>
    </w:p>
    <w:p w14:paraId="01032665">
      <w:pPr>
        <w:ind w:left="280"/>
        <w:rPr>
          <w:rFonts w:hint="default" w:ascii="Times New Roman" w:hAnsi="Times New Roman" w:eastAsia="宋体" w:cs="Times New Roman"/>
        </w:rPr>
      </w:pPr>
      <w:r>
        <w:rPr>
          <w:rFonts w:hint="default" w:ascii="Times New Roman" w:hAnsi="Times New Roman" w:eastAsia="宋体" w:cs="Times New Roman"/>
        </w:rPr>
        <w:t>例: Improved sanitation reduces mortality rates. (改善卫生条件降低死亡率)</w:t>
      </w:r>
    </w:p>
    <w:p w14:paraId="7D2D8C80">
      <w:pPr>
        <w:ind w:left="280"/>
        <w:rPr>
          <w:rFonts w:hint="default" w:ascii="Times New Roman" w:hAnsi="Times New Roman" w:eastAsia="宋体" w:cs="Times New Roman"/>
        </w:rPr>
      </w:pPr>
      <w:r>
        <w:rPr>
          <w:rFonts w:hint="default" w:ascii="Times New Roman" w:hAnsi="Times New Roman" w:eastAsia="宋体" w:cs="Times New Roman"/>
        </w:rPr>
        <w:t>morbidity [n.] 发病率/患病率/病态</w:t>
      </w:r>
    </w:p>
    <w:p w14:paraId="4F3E1DF8">
      <w:pPr>
        <w:ind w:left="280"/>
        <w:rPr>
          <w:rFonts w:hint="default" w:ascii="Times New Roman" w:hAnsi="Times New Roman" w:eastAsia="宋体" w:cs="Times New Roman"/>
        </w:rPr>
      </w:pPr>
      <w:r>
        <w:rPr>
          <w:rFonts w:hint="default" w:ascii="Times New Roman" w:hAnsi="Times New Roman" w:eastAsia="宋体" w:cs="Times New Roman"/>
        </w:rPr>
        <w:t>例: Morbidity statistics inform public health policy. (发病率统计为公共卫生政策提供信息)</w:t>
      </w:r>
    </w:p>
    <w:p w14:paraId="3539FE81">
      <w:pPr>
        <w:ind w:left="280"/>
        <w:rPr>
          <w:rFonts w:hint="default" w:ascii="Times New Roman" w:hAnsi="Times New Roman" w:eastAsia="宋体" w:cs="Times New Roman"/>
        </w:rPr>
      </w:pPr>
      <w:r>
        <w:rPr>
          <w:rFonts w:hint="default" w:ascii="Times New Roman" w:hAnsi="Times New Roman" w:eastAsia="宋体" w:cs="Times New Roman"/>
        </w:rPr>
        <w:t>placebo [n.] 安慰剂/无效对照剂/空白对照 | 搭配: placebo effect</w:t>
      </w:r>
    </w:p>
    <w:p w14:paraId="36AB953D">
      <w:pPr>
        <w:ind w:left="280"/>
        <w:rPr>
          <w:rFonts w:hint="default" w:ascii="Times New Roman" w:hAnsi="Times New Roman" w:eastAsia="宋体" w:cs="Times New Roman"/>
        </w:rPr>
      </w:pPr>
      <w:r>
        <w:rPr>
          <w:rFonts w:hint="default" w:ascii="Times New Roman" w:hAnsi="Times New Roman" w:eastAsia="宋体" w:cs="Times New Roman"/>
        </w:rPr>
        <w:t>例: Placebo-controlled trials are the gold standard. (安慰剂对照试验是金标准)</w:t>
      </w:r>
    </w:p>
    <w:p w14:paraId="37B0B830">
      <w:pPr>
        <w:ind w:left="280"/>
        <w:rPr>
          <w:rFonts w:hint="default" w:ascii="Times New Roman" w:hAnsi="Times New Roman" w:eastAsia="宋体" w:cs="Times New Roman"/>
        </w:rPr>
      </w:pPr>
      <w:r>
        <w:rPr>
          <w:rFonts w:hint="default" w:ascii="Times New Roman" w:hAnsi="Times New Roman" w:eastAsia="宋体" w:cs="Times New Roman"/>
        </w:rPr>
        <w:t>clinical (待补充释义)</w:t>
      </w:r>
    </w:p>
    <w:p w14:paraId="28A3C4A7">
      <w:pPr>
        <w:ind w:left="280"/>
        <w:rPr>
          <w:rFonts w:hint="default" w:ascii="Times New Roman" w:hAnsi="Times New Roman" w:eastAsia="宋体" w:cs="Times New Roman"/>
        </w:rPr>
      </w:pPr>
      <w:r>
        <w:rPr>
          <w:rFonts w:hint="default" w:ascii="Times New Roman" w:hAnsi="Times New Roman" w:eastAsia="宋体" w:cs="Times New Roman"/>
        </w:rPr>
        <w:t>trial (待补充释义)</w:t>
      </w:r>
    </w:p>
    <w:p w14:paraId="15463F3F">
      <w:pPr>
        <w:ind w:left="280"/>
        <w:rPr>
          <w:rFonts w:hint="default" w:ascii="Times New Roman" w:hAnsi="Times New Roman" w:eastAsia="宋体" w:cs="Times New Roman"/>
        </w:rPr>
      </w:pPr>
      <w:r>
        <w:rPr>
          <w:rFonts w:hint="default" w:ascii="Times New Roman" w:hAnsi="Times New Roman" w:eastAsia="宋体" w:cs="Times New Roman"/>
        </w:rPr>
        <w:t>randomized [adj.] 随机化的/随机的/任意分配的 | 搭配: randomized controlled trial</w:t>
      </w:r>
    </w:p>
    <w:p w14:paraId="1EB87871">
      <w:pPr>
        <w:ind w:left="280"/>
        <w:rPr>
          <w:rFonts w:hint="default" w:ascii="Times New Roman" w:hAnsi="Times New Roman" w:eastAsia="宋体" w:cs="Times New Roman"/>
        </w:rPr>
      </w:pPr>
      <w:r>
        <w:rPr>
          <w:rFonts w:hint="default" w:ascii="Times New Roman" w:hAnsi="Times New Roman" w:eastAsia="宋体" w:cs="Times New Roman"/>
        </w:rPr>
        <w:t>例: Randomized trials minimize bias. (随机化试验最小化偏差)</w:t>
      </w:r>
    </w:p>
    <w:p w14:paraId="72E8B692">
      <w:pPr>
        <w:ind w:left="280"/>
        <w:rPr>
          <w:rFonts w:hint="default" w:ascii="Times New Roman" w:hAnsi="Times New Roman" w:eastAsia="宋体" w:cs="Times New Roman"/>
        </w:rPr>
      </w:pPr>
      <w:r>
        <w:rPr>
          <w:rFonts w:hint="default" w:ascii="Times New Roman" w:hAnsi="Times New Roman" w:eastAsia="宋体" w:cs="Times New Roman"/>
        </w:rPr>
        <w:t>double-blind [adj.] 双盲的/双盲法的/双重设盲的</w:t>
      </w:r>
    </w:p>
    <w:p w14:paraId="7DF36071">
      <w:pPr>
        <w:ind w:left="280"/>
        <w:rPr>
          <w:rFonts w:hint="default" w:ascii="Times New Roman" w:hAnsi="Times New Roman" w:eastAsia="宋体" w:cs="Times New Roman"/>
        </w:rPr>
      </w:pPr>
      <w:r>
        <w:rPr>
          <w:rFonts w:hint="default" w:ascii="Times New Roman" w:hAnsi="Times New Roman" w:eastAsia="宋体" w:cs="Times New Roman"/>
        </w:rPr>
        <w:t>例: Double-blind studies prevent observer bias. (双盲研究防止观察者偏差)</w:t>
      </w:r>
    </w:p>
    <w:p w14:paraId="507B37A0">
      <w:pPr>
        <w:ind w:left="280"/>
        <w:rPr>
          <w:rFonts w:hint="default" w:ascii="Times New Roman" w:hAnsi="Times New Roman" w:eastAsia="宋体" w:cs="Times New Roman"/>
        </w:rPr>
      </w:pPr>
      <w:r>
        <w:rPr>
          <w:rFonts w:hint="default" w:ascii="Times New Roman" w:hAnsi="Times New Roman" w:eastAsia="宋体" w:cs="Times New Roman"/>
        </w:rPr>
        <w:t>cohort [n.] 队列/同期组群/追踪群体 | 搭配: cohort study</w:t>
      </w:r>
    </w:p>
    <w:p w14:paraId="16489286">
      <w:pPr>
        <w:ind w:left="280"/>
        <w:rPr>
          <w:rFonts w:hint="default" w:ascii="Times New Roman" w:hAnsi="Times New Roman" w:eastAsia="宋体" w:cs="Times New Roman"/>
        </w:rPr>
      </w:pPr>
      <w:r>
        <w:rPr>
          <w:rFonts w:hint="default" w:ascii="Times New Roman" w:hAnsi="Times New Roman" w:eastAsia="宋体" w:cs="Times New Roman"/>
        </w:rPr>
        <w:t>例: Cohort studies follow a group over time. (队列研究长期追踪一组人群)</w:t>
      </w:r>
    </w:p>
    <w:p w14:paraId="62942DA6">
      <w:pPr>
        <w:ind w:left="280"/>
        <w:rPr>
          <w:rFonts w:hint="default" w:ascii="Times New Roman" w:hAnsi="Times New Roman" w:eastAsia="宋体" w:cs="Times New Roman"/>
        </w:rPr>
      </w:pPr>
      <w:r>
        <w:rPr>
          <w:rFonts w:hint="default" w:ascii="Times New Roman" w:hAnsi="Times New Roman" w:eastAsia="宋体" w:cs="Times New Roman"/>
        </w:rPr>
        <w:t>cardiovascular [adj.] 心血管的/心脏血管的/循环系统的</w:t>
      </w:r>
    </w:p>
    <w:p w14:paraId="17FDCD7D">
      <w:pPr>
        <w:ind w:left="280"/>
        <w:rPr>
          <w:rFonts w:hint="default" w:ascii="Times New Roman" w:hAnsi="Times New Roman" w:eastAsia="宋体" w:cs="Times New Roman"/>
        </w:rPr>
      </w:pPr>
      <w:r>
        <w:rPr>
          <w:rFonts w:hint="default" w:ascii="Times New Roman" w:hAnsi="Times New Roman" w:eastAsia="宋体" w:cs="Times New Roman"/>
        </w:rPr>
        <w:t>例: Cardiovascular disease is a leading cause of death. (心血管疾病是主要死亡原因)</w:t>
      </w:r>
    </w:p>
    <w:p w14:paraId="49429D36">
      <w:pPr>
        <w:ind w:left="280"/>
        <w:rPr>
          <w:rFonts w:hint="default" w:ascii="Times New Roman" w:hAnsi="Times New Roman" w:eastAsia="宋体" w:cs="Times New Roman"/>
        </w:rPr>
      </w:pPr>
      <w:r>
        <w:rPr>
          <w:rFonts w:hint="default" w:ascii="Times New Roman" w:hAnsi="Times New Roman" w:eastAsia="宋体" w:cs="Times New Roman"/>
        </w:rPr>
        <w:t>respiratory [adj.] 呼吸的/呼吸系统的/呼吸道的</w:t>
      </w:r>
    </w:p>
    <w:p w14:paraId="00830EDC">
      <w:pPr>
        <w:ind w:left="280"/>
        <w:rPr>
          <w:rFonts w:hint="default" w:ascii="Times New Roman" w:hAnsi="Times New Roman" w:eastAsia="宋体" w:cs="Times New Roman"/>
        </w:rPr>
      </w:pPr>
      <w:r>
        <w:rPr>
          <w:rFonts w:hint="default" w:ascii="Times New Roman" w:hAnsi="Times New Roman" w:eastAsia="宋体" w:cs="Times New Roman"/>
        </w:rPr>
        <w:t>例: Respiratory infections spread through the air. (呼吸道感染通过空气传播)</w:t>
      </w:r>
    </w:p>
    <w:p w14:paraId="1F3BC056">
      <w:pPr>
        <w:ind w:left="280"/>
        <w:rPr>
          <w:rFonts w:hint="default" w:ascii="Times New Roman" w:hAnsi="Times New Roman" w:eastAsia="宋体" w:cs="Times New Roman"/>
        </w:rPr>
      </w:pPr>
      <w:r>
        <w:rPr>
          <w:rFonts w:hint="default" w:ascii="Times New Roman" w:hAnsi="Times New Roman" w:eastAsia="宋体" w:cs="Times New Roman"/>
        </w:rPr>
        <w:t>neurological [adj.] 神经的/神经系统的/神经学的</w:t>
      </w:r>
    </w:p>
    <w:p w14:paraId="26AB16F5">
      <w:pPr>
        <w:ind w:left="280"/>
        <w:rPr>
          <w:rFonts w:hint="default" w:ascii="Times New Roman" w:hAnsi="Times New Roman" w:eastAsia="宋体" w:cs="Times New Roman"/>
        </w:rPr>
      </w:pPr>
      <w:r>
        <w:rPr>
          <w:rFonts w:hint="default" w:ascii="Times New Roman" w:hAnsi="Times New Roman" w:eastAsia="宋体" w:cs="Times New Roman"/>
        </w:rPr>
        <w:t>例: Neurological disorders affect brain function. (神经系统疾病影响大脑功能)</w:t>
      </w:r>
    </w:p>
    <w:p w14:paraId="6CC78CF9">
      <w:pPr>
        <w:ind w:left="280"/>
        <w:rPr>
          <w:rFonts w:hint="default" w:ascii="Times New Roman" w:hAnsi="Times New Roman" w:eastAsia="宋体" w:cs="Times New Roman"/>
        </w:rPr>
      </w:pPr>
      <w:r>
        <w:rPr>
          <w:rFonts w:hint="default" w:ascii="Times New Roman" w:hAnsi="Times New Roman" w:eastAsia="宋体" w:cs="Times New Roman"/>
        </w:rPr>
        <w:t>gastrointestinal [adj.] 胃肠的/消化道的/肠胃的</w:t>
      </w:r>
    </w:p>
    <w:p w14:paraId="2A17A689">
      <w:pPr>
        <w:ind w:left="280"/>
        <w:rPr>
          <w:rFonts w:hint="default" w:ascii="Times New Roman" w:hAnsi="Times New Roman" w:eastAsia="宋体" w:cs="Times New Roman"/>
        </w:rPr>
      </w:pPr>
      <w:r>
        <w:rPr>
          <w:rFonts w:hint="default" w:ascii="Times New Roman" w:hAnsi="Times New Roman" w:eastAsia="宋体" w:cs="Times New Roman"/>
        </w:rPr>
        <w:t>例: Gastrointestinal health affects nutrient absorption. (胃肠健康影响营养吸收)</w:t>
      </w:r>
    </w:p>
    <w:p w14:paraId="4D7C5474">
      <w:pPr>
        <w:ind w:left="280"/>
        <w:rPr>
          <w:rFonts w:hint="default" w:ascii="Times New Roman" w:hAnsi="Times New Roman" w:eastAsia="宋体" w:cs="Times New Roman"/>
        </w:rPr>
      </w:pPr>
      <w:r>
        <w:rPr>
          <w:rFonts w:hint="default" w:ascii="Times New Roman" w:hAnsi="Times New Roman" w:eastAsia="宋体" w:cs="Times New Roman"/>
        </w:rPr>
        <w:t>endocrine [adj.] 内分泌的/激素的/内分泌腺的 | 搭配: endocrine system</w:t>
      </w:r>
    </w:p>
    <w:p w14:paraId="44C22432">
      <w:pPr>
        <w:ind w:left="280"/>
        <w:rPr>
          <w:rFonts w:hint="default" w:ascii="Times New Roman" w:hAnsi="Times New Roman" w:eastAsia="宋体" w:cs="Times New Roman"/>
        </w:rPr>
      </w:pPr>
      <w:r>
        <w:rPr>
          <w:rFonts w:hint="default" w:ascii="Times New Roman" w:hAnsi="Times New Roman" w:eastAsia="宋体" w:cs="Times New Roman"/>
        </w:rPr>
        <w:t>例: The endocrine system regulates metabolism. (内分泌系统调节代谢)</w:t>
      </w:r>
    </w:p>
    <w:p w14:paraId="1C9D48BA">
      <w:pPr>
        <w:ind w:left="280"/>
        <w:rPr>
          <w:rFonts w:hint="default" w:ascii="Times New Roman" w:hAnsi="Times New Roman" w:eastAsia="宋体" w:cs="Times New Roman"/>
        </w:rPr>
      </w:pPr>
      <w:r>
        <w:rPr>
          <w:rFonts w:hint="default" w:ascii="Times New Roman" w:hAnsi="Times New Roman" w:eastAsia="宋体" w:cs="Times New Roman"/>
        </w:rPr>
        <w:t>immune (待补充释义)</w:t>
      </w:r>
    </w:p>
    <w:p w14:paraId="0A683E97">
      <w:pPr>
        <w:ind w:left="280"/>
        <w:rPr>
          <w:rFonts w:hint="default" w:ascii="Times New Roman" w:hAnsi="Times New Roman" w:eastAsia="宋体" w:cs="Times New Roman"/>
        </w:rPr>
      </w:pPr>
      <w:r>
        <w:rPr>
          <w:rFonts w:hint="default" w:ascii="Times New Roman" w:hAnsi="Times New Roman" w:eastAsia="宋体" w:cs="Times New Roman"/>
        </w:rPr>
        <w:t>system (待补充释义)</w:t>
      </w:r>
    </w:p>
    <w:p w14:paraId="5AD78949">
      <w:pPr>
        <w:ind w:left="280"/>
        <w:rPr>
          <w:rFonts w:hint="default" w:ascii="Times New Roman" w:hAnsi="Times New Roman" w:eastAsia="宋体" w:cs="Times New Roman"/>
        </w:rPr>
      </w:pPr>
      <w:r>
        <w:rPr>
          <w:rFonts w:hint="default" w:ascii="Times New Roman" w:hAnsi="Times New Roman" w:eastAsia="宋体" w:cs="Times New Roman"/>
        </w:rPr>
        <w:t>inflammation [n.] 炎症/发炎/炎性反应</w:t>
      </w:r>
    </w:p>
    <w:p w14:paraId="7D1927E0">
      <w:pPr>
        <w:ind w:left="280"/>
        <w:rPr>
          <w:rFonts w:hint="default" w:ascii="Times New Roman" w:hAnsi="Times New Roman" w:eastAsia="宋体" w:cs="Times New Roman"/>
        </w:rPr>
      </w:pPr>
      <w:r>
        <w:rPr>
          <w:rFonts w:hint="default" w:ascii="Times New Roman" w:hAnsi="Times New Roman" w:eastAsia="宋体" w:cs="Times New Roman"/>
        </w:rPr>
        <w:t>例: Inflammation is a natural immune response. (炎症是自然的免疫反应)</w:t>
      </w:r>
    </w:p>
    <w:p w14:paraId="2331DF76">
      <w:pPr>
        <w:ind w:left="280"/>
        <w:rPr>
          <w:rFonts w:hint="default" w:ascii="Times New Roman" w:hAnsi="Times New Roman" w:eastAsia="宋体" w:cs="Times New Roman"/>
        </w:rPr>
      </w:pPr>
      <w:r>
        <w:rPr>
          <w:rFonts w:hint="default" w:ascii="Times New Roman" w:hAnsi="Times New Roman" w:eastAsia="宋体" w:cs="Times New Roman"/>
        </w:rPr>
        <w:t>allergy [n.] 过敏/变态反应/过敏性</w:t>
      </w:r>
    </w:p>
    <w:p w14:paraId="2A1640ED">
      <w:pPr>
        <w:ind w:left="280"/>
        <w:rPr>
          <w:rFonts w:hint="default" w:ascii="Times New Roman" w:hAnsi="Times New Roman" w:eastAsia="宋体" w:cs="Times New Roman"/>
        </w:rPr>
      </w:pPr>
      <w:r>
        <w:rPr>
          <w:rFonts w:hint="default" w:ascii="Times New Roman" w:hAnsi="Times New Roman" w:eastAsia="宋体" w:cs="Times New Roman"/>
        </w:rPr>
        <w:t>例: Food allergies affect millions of people. (食物过敏影响数百万人)</w:t>
      </w:r>
    </w:p>
    <w:p w14:paraId="48074E42">
      <w:pPr>
        <w:ind w:left="280"/>
        <w:rPr>
          <w:rFonts w:hint="default" w:ascii="Times New Roman" w:hAnsi="Times New Roman" w:eastAsia="宋体" w:cs="Times New Roman"/>
        </w:rPr>
      </w:pPr>
      <w:r>
        <w:rPr>
          <w:rFonts w:hint="default" w:ascii="Times New Roman" w:hAnsi="Times New Roman" w:eastAsia="宋体" w:cs="Times New Roman"/>
        </w:rPr>
        <w:t>autoimmune [adj.] 自身免疫的/自体免疫的/免疫自损的</w:t>
      </w:r>
    </w:p>
    <w:p w14:paraId="29374C30">
      <w:pPr>
        <w:ind w:left="280"/>
        <w:rPr>
          <w:rFonts w:hint="default" w:ascii="Times New Roman" w:hAnsi="Times New Roman" w:eastAsia="宋体" w:cs="Times New Roman"/>
        </w:rPr>
      </w:pPr>
      <w:r>
        <w:rPr>
          <w:rFonts w:hint="default" w:ascii="Times New Roman" w:hAnsi="Times New Roman" w:eastAsia="宋体" w:cs="Times New Roman"/>
        </w:rPr>
        <w:t>例: Autoimmune diseases involve the body attacking itself. (自身免疫病涉及机体攻击自身)</w:t>
      </w:r>
    </w:p>
    <w:p w14:paraId="224C0D9B">
      <w:pPr>
        <w:ind w:left="280"/>
        <w:rPr>
          <w:rFonts w:hint="default" w:ascii="Times New Roman" w:hAnsi="Times New Roman" w:eastAsia="宋体" w:cs="Times New Roman"/>
        </w:rPr>
      </w:pPr>
      <w:r>
        <w:rPr>
          <w:rFonts w:hint="default" w:ascii="Times New Roman" w:hAnsi="Times New Roman" w:eastAsia="宋体" w:cs="Times New Roman"/>
        </w:rPr>
        <w:t>deficiency [n.] 缺乏/不足/缺陷 | 搭配: nutrient deficiency</w:t>
      </w:r>
    </w:p>
    <w:p w14:paraId="7CA0AAC2">
      <w:pPr>
        <w:ind w:left="280"/>
        <w:rPr>
          <w:rFonts w:hint="default" w:ascii="Times New Roman" w:hAnsi="Times New Roman" w:eastAsia="宋体" w:cs="Times New Roman"/>
        </w:rPr>
      </w:pPr>
      <w:r>
        <w:rPr>
          <w:rFonts w:hint="default" w:ascii="Times New Roman" w:hAnsi="Times New Roman" w:eastAsia="宋体" w:cs="Times New Roman"/>
        </w:rPr>
        <w:t>例: Nitrogen deficiency causes yellowing of leaves. (氮缺乏导致叶片黄化)</w:t>
      </w:r>
    </w:p>
    <w:p w14:paraId="3CABA03D">
      <w:pPr>
        <w:ind w:left="280"/>
        <w:rPr>
          <w:rFonts w:hint="default" w:ascii="Times New Roman" w:hAnsi="Times New Roman" w:eastAsia="宋体" w:cs="Times New Roman"/>
        </w:rPr>
      </w:pPr>
      <w:r>
        <w:rPr>
          <w:rFonts w:hint="default" w:ascii="Times New Roman" w:hAnsi="Times New Roman" w:eastAsia="宋体" w:cs="Times New Roman"/>
        </w:rPr>
        <w:t>nutrient [n.] 营养物/养分/营养物质 | 搭配: essential nutrient</w:t>
      </w:r>
    </w:p>
    <w:p w14:paraId="54023713">
      <w:pPr>
        <w:ind w:left="280"/>
        <w:rPr>
          <w:rFonts w:hint="default" w:ascii="Times New Roman" w:hAnsi="Times New Roman" w:eastAsia="宋体" w:cs="Times New Roman"/>
        </w:rPr>
      </w:pPr>
      <w:r>
        <w:rPr>
          <w:rFonts w:hint="default" w:ascii="Times New Roman" w:hAnsi="Times New Roman" w:eastAsia="宋体" w:cs="Times New Roman"/>
        </w:rPr>
        <w:t>例: Nitrogen, phosphorus, and potassium are essential nutrients. (氮磷钾是必需营养元素)</w:t>
      </w:r>
    </w:p>
    <w:p w14:paraId="1E5CB6E0">
      <w:pPr>
        <w:ind w:left="280"/>
        <w:rPr>
          <w:rFonts w:hint="default" w:ascii="Times New Roman" w:hAnsi="Times New Roman" w:eastAsia="宋体" w:cs="Times New Roman"/>
        </w:rPr>
      </w:pPr>
      <w:r>
        <w:rPr>
          <w:rFonts w:hint="default" w:ascii="Times New Roman" w:hAnsi="Times New Roman" w:eastAsia="宋体" w:cs="Times New Roman"/>
        </w:rPr>
        <w:t>vitamin [n.] 维生素/维他命/营养素</w:t>
      </w:r>
    </w:p>
    <w:p w14:paraId="32268704">
      <w:pPr>
        <w:ind w:left="280"/>
        <w:rPr>
          <w:rFonts w:hint="default" w:ascii="Times New Roman" w:hAnsi="Times New Roman" w:eastAsia="宋体" w:cs="Times New Roman"/>
        </w:rPr>
      </w:pPr>
      <w:r>
        <w:rPr>
          <w:rFonts w:hint="default" w:ascii="Times New Roman" w:hAnsi="Times New Roman" w:eastAsia="宋体" w:cs="Times New Roman"/>
        </w:rPr>
        <w:t>例: Vitamin C is an antioxidant. (维生素C是一种抗氧化剂)</w:t>
      </w:r>
    </w:p>
    <w:p w14:paraId="04B287D8">
      <w:pPr>
        <w:ind w:left="280"/>
        <w:rPr>
          <w:rFonts w:hint="default" w:ascii="Times New Roman" w:hAnsi="Times New Roman" w:eastAsia="宋体" w:cs="Times New Roman"/>
        </w:rPr>
      </w:pPr>
      <w:r>
        <w:rPr>
          <w:rFonts w:hint="default" w:ascii="Times New Roman" w:hAnsi="Times New Roman" w:eastAsia="宋体" w:cs="Times New Roman"/>
        </w:rPr>
        <w:t>mineral [n.] 矿物质/矿物/无机物 | 搭配: mineral nutrition</w:t>
      </w:r>
    </w:p>
    <w:p w14:paraId="74892879">
      <w:pPr>
        <w:ind w:left="280"/>
        <w:rPr>
          <w:rFonts w:hint="default" w:ascii="Times New Roman" w:hAnsi="Times New Roman" w:eastAsia="宋体" w:cs="Times New Roman"/>
        </w:rPr>
      </w:pPr>
      <w:r>
        <w:rPr>
          <w:rFonts w:hint="default" w:ascii="Times New Roman" w:hAnsi="Times New Roman" w:eastAsia="宋体" w:cs="Times New Roman"/>
        </w:rPr>
        <w:t>例: Plants absorb minerals from the soil. (植物从土壤中吸收矿物质)</w:t>
      </w:r>
    </w:p>
    <w:p w14:paraId="1975B60E">
      <w:pPr>
        <w:ind w:left="280"/>
        <w:rPr>
          <w:rFonts w:hint="default" w:ascii="Times New Roman" w:hAnsi="Times New Roman" w:eastAsia="宋体" w:cs="Times New Roman"/>
        </w:rPr>
      </w:pPr>
      <w:r>
        <w:rPr>
          <w:rFonts w:hint="default" w:ascii="Times New Roman" w:hAnsi="Times New Roman" w:eastAsia="宋体" w:cs="Times New Roman"/>
        </w:rPr>
        <w:t>protein [n.] 蛋白质/蛋白/朊 | 搭配: protein synthesis</w:t>
      </w:r>
    </w:p>
    <w:p w14:paraId="7172D549">
      <w:pPr>
        <w:ind w:left="280"/>
        <w:rPr>
          <w:rFonts w:hint="default" w:ascii="Times New Roman" w:hAnsi="Times New Roman" w:eastAsia="宋体" w:cs="Times New Roman"/>
        </w:rPr>
      </w:pPr>
      <w:r>
        <w:rPr>
          <w:rFonts w:hint="default" w:ascii="Times New Roman" w:hAnsi="Times New Roman" w:eastAsia="宋体" w:cs="Times New Roman"/>
        </w:rPr>
        <w:t>例: Protein content is an important grain quality trait. (蛋白质含量是重要的谷物品质性状)</w:t>
      </w:r>
    </w:p>
    <w:p w14:paraId="0B4D3B7D">
      <w:pPr>
        <w:ind w:left="280"/>
        <w:rPr>
          <w:rFonts w:hint="default" w:ascii="Times New Roman" w:hAnsi="Times New Roman" w:eastAsia="宋体" w:cs="Times New Roman"/>
        </w:rPr>
      </w:pPr>
      <w:r>
        <w:rPr>
          <w:rFonts w:hint="default" w:ascii="Times New Roman" w:hAnsi="Times New Roman" w:eastAsia="宋体" w:cs="Times New Roman"/>
        </w:rPr>
        <w:t>carbohydrate [n.] 碳水化合物/糖类/碳水化物</w:t>
      </w:r>
    </w:p>
    <w:p w14:paraId="661BEB07">
      <w:pPr>
        <w:ind w:left="280"/>
        <w:rPr>
          <w:rFonts w:hint="default" w:ascii="Times New Roman" w:hAnsi="Times New Roman" w:eastAsia="宋体" w:cs="Times New Roman"/>
        </w:rPr>
      </w:pPr>
      <w:r>
        <w:rPr>
          <w:rFonts w:hint="default" w:ascii="Times New Roman" w:hAnsi="Times New Roman" w:eastAsia="宋体" w:cs="Times New Roman"/>
        </w:rPr>
        <w:t>例: Carbohydrates are the primary energy source. (碳水化合物是主要能量来源)</w:t>
      </w:r>
    </w:p>
    <w:p w14:paraId="602D0204">
      <w:pPr>
        <w:ind w:left="280"/>
        <w:rPr>
          <w:rFonts w:hint="default" w:ascii="Times New Roman" w:hAnsi="Times New Roman" w:eastAsia="宋体" w:cs="Times New Roman"/>
        </w:rPr>
      </w:pPr>
      <w:r>
        <w:rPr>
          <w:rFonts w:hint="default" w:ascii="Times New Roman" w:hAnsi="Times New Roman" w:eastAsia="宋体" w:cs="Times New Roman"/>
        </w:rPr>
        <w:t>lipid [n.] 脂质/脂类/脂肪</w:t>
      </w:r>
    </w:p>
    <w:p w14:paraId="66AD23FE">
      <w:pPr>
        <w:ind w:left="280"/>
        <w:rPr>
          <w:rFonts w:hint="default" w:ascii="Times New Roman" w:hAnsi="Times New Roman" w:eastAsia="宋体" w:cs="Times New Roman"/>
        </w:rPr>
      </w:pPr>
      <w:r>
        <w:rPr>
          <w:rFonts w:hint="default" w:ascii="Times New Roman" w:hAnsi="Times New Roman" w:eastAsia="宋体" w:cs="Times New Roman"/>
        </w:rPr>
        <w:t>例: Lipids are essential components of cell membranes. (脂质是细胞膜的基本组成)</w:t>
      </w:r>
    </w:p>
    <w:p w14:paraId="24968EE0">
      <w:pPr>
        <w:ind w:left="280"/>
        <w:rPr>
          <w:rFonts w:hint="default" w:ascii="Times New Roman" w:hAnsi="Times New Roman" w:eastAsia="宋体" w:cs="Times New Roman"/>
        </w:rPr>
      </w:pPr>
      <w:r>
        <w:rPr>
          <w:rFonts w:hint="default" w:ascii="Times New Roman" w:hAnsi="Times New Roman" w:eastAsia="宋体" w:cs="Times New Roman"/>
        </w:rPr>
        <w:t>fiber [n.] 纤维/纤维素/膳食纤维 | 搭配: dietary fiber</w:t>
      </w:r>
    </w:p>
    <w:p w14:paraId="7C9F5C9D">
      <w:pPr>
        <w:ind w:left="280"/>
        <w:rPr>
          <w:rFonts w:hint="default" w:ascii="Times New Roman" w:hAnsi="Times New Roman" w:eastAsia="宋体" w:cs="Times New Roman"/>
        </w:rPr>
      </w:pPr>
      <w:r>
        <w:rPr>
          <w:rFonts w:hint="default" w:ascii="Times New Roman" w:hAnsi="Times New Roman" w:eastAsia="宋体" w:cs="Times New Roman"/>
        </w:rPr>
        <w:t>例: Dietary fiber promotes digestive health. (膳食纤维促进消化健康)</w:t>
      </w:r>
    </w:p>
    <w:p w14:paraId="21FA4EBB">
      <w:pPr>
        <w:ind w:left="280"/>
        <w:rPr>
          <w:rFonts w:hint="default" w:ascii="Times New Roman" w:hAnsi="Times New Roman" w:eastAsia="宋体" w:cs="Times New Roman"/>
        </w:rPr>
      </w:pPr>
      <w:r>
        <w:rPr>
          <w:rFonts w:hint="default" w:ascii="Times New Roman" w:hAnsi="Times New Roman" w:eastAsia="宋体" w:cs="Times New Roman"/>
        </w:rPr>
        <w:t>antioxidant [n.] 抗氧化剂/抗氧化物/防老化剂</w:t>
      </w:r>
    </w:p>
    <w:p w14:paraId="2B65AEDA">
      <w:pPr>
        <w:ind w:left="280"/>
        <w:rPr>
          <w:rFonts w:hint="default" w:ascii="Times New Roman" w:hAnsi="Times New Roman" w:eastAsia="宋体" w:cs="Times New Roman"/>
        </w:rPr>
      </w:pPr>
      <w:r>
        <w:rPr>
          <w:rFonts w:hint="default" w:ascii="Times New Roman" w:hAnsi="Times New Roman" w:eastAsia="宋体" w:cs="Times New Roman"/>
        </w:rPr>
        <w:t>例: Antioxidants protect cells from oxidative damage. (抗氧化剂保护细胞免受氧化损伤)</w:t>
      </w:r>
    </w:p>
    <w:p w14:paraId="1DE93483">
      <w:pPr>
        <w:ind w:left="280"/>
        <w:rPr>
          <w:rFonts w:hint="default" w:ascii="Times New Roman" w:hAnsi="Times New Roman" w:eastAsia="宋体" w:cs="Times New Roman"/>
        </w:rPr>
      </w:pPr>
      <w:r>
        <w:rPr>
          <w:rFonts w:hint="default" w:ascii="Times New Roman" w:hAnsi="Times New Roman" w:eastAsia="宋体" w:cs="Times New Roman"/>
        </w:rPr>
        <w:t>calorie [n.] 卡路里/热量/热能单位</w:t>
      </w:r>
    </w:p>
    <w:p w14:paraId="2D32AE1C">
      <w:pPr>
        <w:ind w:left="280"/>
        <w:rPr>
          <w:rFonts w:hint="default" w:ascii="Times New Roman" w:hAnsi="Times New Roman" w:eastAsia="宋体" w:cs="Times New Roman"/>
        </w:rPr>
      </w:pPr>
      <w:r>
        <w:rPr>
          <w:rFonts w:hint="default" w:ascii="Times New Roman" w:hAnsi="Times New Roman" w:eastAsia="宋体" w:cs="Times New Roman"/>
        </w:rPr>
        <w:t>例: Calorie intake affects body weight. (热量摄入影响体重)</w:t>
      </w:r>
    </w:p>
    <w:p w14:paraId="367D5365">
      <w:pPr>
        <w:ind w:left="280"/>
        <w:rPr>
          <w:rFonts w:hint="default" w:ascii="Times New Roman" w:hAnsi="Times New Roman" w:eastAsia="宋体" w:cs="Times New Roman"/>
        </w:rPr>
      </w:pPr>
      <w:r>
        <w:rPr>
          <w:rFonts w:hint="default" w:ascii="Times New Roman" w:hAnsi="Times New Roman" w:eastAsia="宋体" w:cs="Times New Roman"/>
        </w:rPr>
        <w:t>diet [n.] 饮食/膳食/食谱 | 搭配: balanced diet</w:t>
      </w:r>
    </w:p>
    <w:p w14:paraId="122EB070">
      <w:pPr>
        <w:ind w:left="280"/>
        <w:rPr>
          <w:rFonts w:hint="default" w:ascii="Times New Roman" w:hAnsi="Times New Roman" w:eastAsia="宋体" w:cs="Times New Roman"/>
        </w:rPr>
      </w:pPr>
      <w:r>
        <w:rPr>
          <w:rFonts w:hint="default" w:ascii="Times New Roman" w:hAnsi="Times New Roman" w:eastAsia="宋体" w:cs="Times New Roman"/>
        </w:rPr>
        <w:t>例: A balanced diet provides all essential nutrients. (均衡饮食提供所有必需营养)</w:t>
      </w:r>
    </w:p>
    <w:p w14:paraId="0EAA21E1">
      <w:pPr>
        <w:ind w:left="280"/>
        <w:rPr>
          <w:rFonts w:hint="default" w:ascii="Times New Roman" w:hAnsi="Times New Roman" w:eastAsia="宋体" w:cs="Times New Roman"/>
        </w:rPr>
      </w:pPr>
      <w:r>
        <w:rPr>
          <w:rFonts w:hint="default" w:ascii="Times New Roman" w:hAnsi="Times New Roman" w:eastAsia="宋体" w:cs="Times New Roman"/>
        </w:rPr>
        <w:t>pharmaceutical [adj./n.] 制药的/药物的/药品 | 搭配: pharmaceutical industry</w:t>
      </w:r>
    </w:p>
    <w:p w14:paraId="5A8CB953">
      <w:pPr>
        <w:ind w:left="280"/>
        <w:rPr>
          <w:rFonts w:hint="default" w:ascii="Times New Roman" w:hAnsi="Times New Roman" w:eastAsia="宋体" w:cs="Times New Roman"/>
        </w:rPr>
      </w:pPr>
      <w:r>
        <w:rPr>
          <w:rFonts w:hint="default" w:ascii="Times New Roman" w:hAnsi="Times New Roman" w:eastAsia="宋体" w:cs="Times New Roman"/>
        </w:rPr>
        <w:t>例: The pharmaceutical industry develops new drugs. (制药行业开发新药)</w:t>
      </w:r>
    </w:p>
    <w:p w14:paraId="53F4CC9F">
      <w:pPr>
        <w:ind w:left="280"/>
        <w:rPr>
          <w:rFonts w:hint="default" w:ascii="Times New Roman" w:hAnsi="Times New Roman" w:eastAsia="宋体" w:cs="Times New Roman"/>
        </w:rPr>
      </w:pPr>
      <w:r>
        <w:rPr>
          <w:rFonts w:hint="default" w:ascii="Times New Roman" w:hAnsi="Times New Roman" w:eastAsia="宋体" w:cs="Times New Roman"/>
        </w:rPr>
        <w:t>antibiotic [n./adj.] 抗生素/抗菌素/抗菌的</w:t>
      </w:r>
    </w:p>
    <w:p w14:paraId="67908B97">
      <w:pPr>
        <w:ind w:left="280"/>
        <w:rPr>
          <w:rFonts w:hint="default" w:ascii="Times New Roman" w:hAnsi="Times New Roman" w:eastAsia="宋体" w:cs="Times New Roman"/>
        </w:rPr>
      </w:pPr>
      <w:r>
        <w:rPr>
          <w:rFonts w:hint="default" w:ascii="Times New Roman" w:hAnsi="Times New Roman" w:eastAsia="宋体" w:cs="Times New Roman"/>
        </w:rPr>
        <w:t>例: The plasmid carries an antibiotic resistance gene. (该质粒携带抗生素抗性基因)</w:t>
      </w:r>
    </w:p>
    <w:p w14:paraId="7B045678">
      <w:pPr>
        <w:ind w:left="280"/>
        <w:rPr>
          <w:rFonts w:hint="default" w:ascii="Times New Roman" w:hAnsi="Times New Roman" w:eastAsia="宋体" w:cs="Times New Roman"/>
        </w:rPr>
      </w:pPr>
      <w:r>
        <w:rPr>
          <w:rFonts w:hint="default" w:ascii="Times New Roman" w:hAnsi="Times New Roman" w:eastAsia="宋体" w:cs="Times New Roman"/>
        </w:rPr>
        <w:t>antiviral [adj./n.] 抗病毒的/抗病毒药物/病毒抑制的</w:t>
      </w:r>
    </w:p>
    <w:p w14:paraId="71F8A2C6">
      <w:pPr>
        <w:ind w:left="280"/>
        <w:rPr>
          <w:rFonts w:hint="default" w:ascii="Times New Roman" w:hAnsi="Times New Roman" w:eastAsia="宋体" w:cs="Times New Roman"/>
        </w:rPr>
      </w:pPr>
      <w:r>
        <w:rPr>
          <w:rFonts w:hint="default" w:ascii="Times New Roman" w:hAnsi="Times New Roman" w:eastAsia="宋体" w:cs="Times New Roman"/>
        </w:rPr>
        <w:t>例: Antiviral drugs target viral replication. (抗病毒药物靶向病毒复制)</w:t>
      </w:r>
    </w:p>
    <w:p w14:paraId="203B0F3F">
      <w:pPr>
        <w:ind w:left="280"/>
        <w:rPr>
          <w:rFonts w:hint="default" w:ascii="Times New Roman" w:hAnsi="Times New Roman" w:eastAsia="宋体" w:cs="Times New Roman"/>
        </w:rPr>
      </w:pPr>
      <w:r>
        <w:rPr>
          <w:rFonts w:hint="default" w:ascii="Times New Roman" w:hAnsi="Times New Roman" w:eastAsia="宋体" w:cs="Times New Roman"/>
        </w:rPr>
        <w:t>analgesic [n./adj.] 止痛药/镇痛剂/止痛的</w:t>
      </w:r>
    </w:p>
    <w:p w14:paraId="1AF2B18F">
      <w:pPr>
        <w:ind w:left="280"/>
        <w:rPr>
          <w:rFonts w:hint="default" w:ascii="Times New Roman" w:hAnsi="Times New Roman" w:eastAsia="宋体" w:cs="Times New Roman"/>
        </w:rPr>
      </w:pPr>
      <w:r>
        <w:rPr>
          <w:rFonts w:hint="default" w:ascii="Times New Roman" w:hAnsi="Times New Roman" w:eastAsia="宋体" w:cs="Times New Roman"/>
        </w:rPr>
        <w:t>例: Analgesics relieve pain. (止痛药缓解疼痛)</w:t>
      </w:r>
    </w:p>
    <w:p w14:paraId="452E87A0">
      <w:pPr>
        <w:ind w:left="280"/>
        <w:rPr>
          <w:rFonts w:hint="default" w:ascii="Times New Roman" w:hAnsi="Times New Roman" w:eastAsia="宋体" w:cs="Times New Roman"/>
        </w:rPr>
      </w:pPr>
      <w:r>
        <w:rPr>
          <w:rFonts w:hint="default" w:ascii="Times New Roman" w:hAnsi="Times New Roman" w:eastAsia="宋体" w:cs="Times New Roman"/>
        </w:rPr>
        <w:t>anesthetic [n./adj.] 麻醉剂/麻醉药/麻醉的</w:t>
      </w:r>
    </w:p>
    <w:p w14:paraId="2F6EBA55">
      <w:pPr>
        <w:ind w:left="280"/>
        <w:rPr>
          <w:rFonts w:hint="default" w:ascii="Times New Roman" w:hAnsi="Times New Roman" w:eastAsia="宋体" w:cs="Times New Roman"/>
        </w:rPr>
      </w:pPr>
      <w:r>
        <w:rPr>
          <w:rFonts w:hint="default" w:ascii="Times New Roman" w:hAnsi="Times New Roman" w:eastAsia="宋体" w:cs="Times New Roman"/>
        </w:rPr>
        <w:t>例: Local anesthetics numb a specific area. (局部麻醉剂麻痹特定区域)</w:t>
      </w:r>
    </w:p>
    <w:p w14:paraId="4CE82769">
      <w:pPr>
        <w:ind w:left="280"/>
        <w:rPr>
          <w:rFonts w:hint="default" w:ascii="Times New Roman" w:hAnsi="Times New Roman" w:eastAsia="宋体" w:cs="Times New Roman"/>
        </w:rPr>
      </w:pPr>
      <w:r>
        <w:rPr>
          <w:rFonts w:hint="default" w:ascii="Times New Roman" w:hAnsi="Times New Roman" w:eastAsia="宋体" w:cs="Times New Roman"/>
        </w:rPr>
        <w:t>sedative [n./adj.] 镇静剂/镇定药/镇静的</w:t>
      </w:r>
    </w:p>
    <w:p w14:paraId="52054FFF">
      <w:pPr>
        <w:ind w:left="280"/>
        <w:rPr>
          <w:rFonts w:hint="default" w:ascii="Times New Roman" w:hAnsi="Times New Roman" w:eastAsia="宋体" w:cs="Times New Roman"/>
        </w:rPr>
      </w:pPr>
      <w:r>
        <w:rPr>
          <w:rFonts w:hint="default" w:ascii="Times New Roman" w:hAnsi="Times New Roman" w:eastAsia="宋体" w:cs="Times New Roman"/>
        </w:rPr>
        <w:t>例: Sedatives reduce anxiety and promote sleep. (镇静剂减轻焦虑并促进睡眠)</w:t>
      </w:r>
    </w:p>
    <w:p w14:paraId="6BFAFCC3">
      <w:pPr>
        <w:ind w:left="280"/>
        <w:rPr>
          <w:rFonts w:hint="default" w:ascii="Times New Roman" w:hAnsi="Times New Roman" w:eastAsia="宋体" w:cs="Times New Roman"/>
        </w:rPr>
      </w:pPr>
      <w:r>
        <w:rPr>
          <w:rFonts w:hint="default" w:ascii="Times New Roman" w:hAnsi="Times New Roman" w:eastAsia="宋体" w:cs="Times New Roman"/>
        </w:rPr>
        <w:t>stimulant [n.] 兴奋剂/刺激物/兴奋药物</w:t>
      </w:r>
    </w:p>
    <w:p w14:paraId="28090898">
      <w:pPr>
        <w:ind w:left="280"/>
        <w:rPr>
          <w:rFonts w:hint="default" w:ascii="Times New Roman" w:hAnsi="Times New Roman" w:eastAsia="宋体" w:cs="Times New Roman"/>
        </w:rPr>
      </w:pPr>
      <w:r>
        <w:rPr>
          <w:rFonts w:hint="default" w:ascii="Times New Roman" w:hAnsi="Times New Roman" w:eastAsia="宋体" w:cs="Times New Roman"/>
        </w:rPr>
        <w:t>例: Caffeine is a common stimulant. (咖啡因是常见的兴奋剂)</w:t>
      </w:r>
    </w:p>
    <w:p w14:paraId="27015ED6">
      <w:pPr>
        <w:ind w:left="280"/>
        <w:rPr>
          <w:rFonts w:hint="default" w:ascii="Times New Roman" w:hAnsi="Times New Roman" w:eastAsia="宋体" w:cs="Times New Roman"/>
        </w:rPr>
      </w:pPr>
      <w:r>
        <w:rPr>
          <w:rFonts w:hint="default" w:ascii="Times New Roman" w:hAnsi="Times New Roman" w:eastAsia="宋体" w:cs="Times New Roman"/>
        </w:rPr>
        <w:t>antidepressant [n.] 抗抑郁药/抗忧郁剂/抗抑郁药物</w:t>
      </w:r>
    </w:p>
    <w:p w14:paraId="10416F0A">
      <w:pPr>
        <w:ind w:left="280"/>
        <w:rPr>
          <w:rFonts w:hint="default" w:ascii="Times New Roman" w:hAnsi="Times New Roman" w:eastAsia="宋体" w:cs="Times New Roman"/>
        </w:rPr>
      </w:pPr>
      <w:r>
        <w:rPr>
          <w:rFonts w:hint="default" w:ascii="Times New Roman" w:hAnsi="Times New Roman" w:eastAsia="宋体" w:cs="Times New Roman"/>
        </w:rPr>
        <w:t>例: Antidepressants affect brain chemistry. (抗抑郁药影响大脑化学)</w:t>
      </w:r>
    </w:p>
    <w:p w14:paraId="41BB4394">
      <w:pPr>
        <w:ind w:left="280"/>
        <w:rPr>
          <w:rFonts w:hint="default" w:ascii="Times New Roman" w:hAnsi="Times New Roman" w:eastAsia="宋体" w:cs="Times New Roman"/>
        </w:rPr>
      </w:pPr>
      <w:r>
        <w:rPr>
          <w:rFonts w:hint="default" w:ascii="Times New Roman" w:hAnsi="Times New Roman" w:eastAsia="宋体" w:cs="Times New Roman"/>
        </w:rPr>
        <w:t>anti-inflammatory [adj./n.] 抗炎的/消炎药/消炎的</w:t>
      </w:r>
    </w:p>
    <w:p w14:paraId="1FED14B7">
      <w:pPr>
        <w:ind w:left="280"/>
        <w:rPr>
          <w:rFonts w:hint="default" w:ascii="Times New Roman" w:hAnsi="Times New Roman" w:eastAsia="宋体" w:cs="Times New Roman"/>
        </w:rPr>
      </w:pPr>
      <w:r>
        <w:rPr>
          <w:rFonts w:hint="default" w:ascii="Times New Roman" w:hAnsi="Times New Roman" w:eastAsia="宋体" w:cs="Times New Roman"/>
        </w:rPr>
        <w:t>例: Anti-inflammatory drugs reduce swelling. (消炎药减轻肿胀)</w:t>
      </w:r>
    </w:p>
    <w:p w14:paraId="7A6B6041">
      <w:pPr>
        <w:ind w:left="280"/>
        <w:rPr>
          <w:rFonts w:hint="default" w:ascii="Times New Roman" w:hAnsi="Times New Roman" w:eastAsia="宋体" w:cs="Times New Roman"/>
        </w:rPr>
      </w:pPr>
      <w:r>
        <w:rPr>
          <w:rFonts w:hint="default" w:ascii="Times New Roman" w:hAnsi="Times New Roman" w:eastAsia="宋体" w:cs="Times New Roman"/>
        </w:rPr>
        <w:t>antihistamine [n.] 抗组胺药/抗过敏药/抗组织胺</w:t>
      </w:r>
    </w:p>
    <w:p w14:paraId="5205B969">
      <w:pPr>
        <w:ind w:left="280"/>
        <w:rPr>
          <w:rFonts w:hint="default" w:ascii="Times New Roman" w:hAnsi="Times New Roman" w:eastAsia="宋体" w:cs="Times New Roman"/>
        </w:rPr>
      </w:pPr>
      <w:r>
        <w:rPr>
          <w:rFonts w:hint="default" w:ascii="Times New Roman" w:hAnsi="Times New Roman" w:eastAsia="宋体" w:cs="Times New Roman"/>
        </w:rPr>
        <w:t>例: Antihistamines relieve allergy symptoms. (抗组胺药缓解过敏症状)</w:t>
      </w:r>
    </w:p>
    <w:p w14:paraId="108F7438">
      <w:pPr>
        <w:pStyle w:val="4"/>
        <w:rPr>
          <w:rFonts w:hint="default" w:ascii="Times New Roman" w:hAnsi="Times New Roman" w:eastAsia="宋体" w:cs="Times New Roman"/>
        </w:rPr>
      </w:pPr>
      <w:r>
        <w:rPr>
          <w:rFonts w:hint="default" w:ascii="Times New Roman" w:hAnsi="Times New Roman" w:eastAsia="宋体" w:cs="Times New Roman"/>
        </w:rPr>
        <w:t>Day 17-19: 健康类词汇续(91-180)</w:t>
      </w:r>
    </w:p>
    <w:p w14:paraId="41DC4A50">
      <w:pPr>
        <w:ind w:left="280"/>
        <w:rPr>
          <w:rFonts w:hint="default" w:ascii="Times New Roman" w:hAnsi="Times New Roman" w:eastAsia="宋体" w:cs="Times New Roman"/>
        </w:rPr>
      </w:pPr>
      <w:r>
        <w:rPr>
          <w:rFonts w:hint="default" w:ascii="Times New Roman" w:hAnsi="Times New Roman" w:eastAsia="宋体" w:cs="Times New Roman"/>
        </w:rPr>
        <w:t>anatomy (待补充释义)</w:t>
      </w:r>
    </w:p>
    <w:p w14:paraId="60DC3028">
      <w:pPr>
        <w:ind w:left="280"/>
        <w:rPr>
          <w:rFonts w:hint="default" w:ascii="Times New Roman" w:hAnsi="Times New Roman" w:eastAsia="宋体" w:cs="Times New Roman"/>
        </w:rPr>
      </w:pPr>
      <w:r>
        <w:rPr>
          <w:rFonts w:hint="default" w:ascii="Times New Roman" w:hAnsi="Times New Roman" w:eastAsia="宋体" w:cs="Times New Roman"/>
        </w:rPr>
        <w:t>physiology (待补充释义)</w:t>
      </w:r>
    </w:p>
    <w:p w14:paraId="1FBC7237">
      <w:pPr>
        <w:ind w:left="280"/>
        <w:rPr>
          <w:rFonts w:hint="default" w:ascii="Times New Roman" w:hAnsi="Times New Roman" w:eastAsia="宋体" w:cs="Times New Roman"/>
        </w:rPr>
      </w:pPr>
      <w:r>
        <w:rPr>
          <w:rFonts w:hint="default" w:ascii="Times New Roman" w:hAnsi="Times New Roman" w:eastAsia="宋体" w:cs="Times New Roman"/>
        </w:rPr>
        <w:t>pathology (待补充释义)</w:t>
      </w:r>
    </w:p>
    <w:p w14:paraId="25F7E865">
      <w:pPr>
        <w:ind w:left="280"/>
        <w:rPr>
          <w:rFonts w:hint="default" w:ascii="Times New Roman" w:hAnsi="Times New Roman" w:eastAsia="宋体" w:cs="Times New Roman"/>
        </w:rPr>
      </w:pPr>
      <w:r>
        <w:rPr>
          <w:rFonts w:hint="default" w:ascii="Times New Roman" w:hAnsi="Times New Roman" w:eastAsia="宋体" w:cs="Times New Roman"/>
        </w:rPr>
        <w:t>pharmacology (待补充释义)</w:t>
      </w:r>
    </w:p>
    <w:p w14:paraId="2D4015F4">
      <w:pPr>
        <w:ind w:left="280"/>
        <w:rPr>
          <w:rFonts w:hint="default" w:ascii="Times New Roman" w:hAnsi="Times New Roman" w:eastAsia="宋体" w:cs="Times New Roman"/>
        </w:rPr>
      </w:pPr>
      <w:r>
        <w:rPr>
          <w:rFonts w:hint="default" w:ascii="Times New Roman" w:hAnsi="Times New Roman" w:eastAsia="宋体" w:cs="Times New Roman"/>
        </w:rPr>
        <w:t>toxicology (待补充释义)</w:t>
      </w:r>
    </w:p>
    <w:p w14:paraId="3BA5060F">
      <w:pPr>
        <w:ind w:left="280"/>
        <w:rPr>
          <w:rFonts w:hint="default" w:ascii="Times New Roman" w:hAnsi="Times New Roman" w:eastAsia="宋体" w:cs="Times New Roman"/>
        </w:rPr>
      </w:pPr>
      <w:r>
        <w:rPr>
          <w:rFonts w:hint="default" w:ascii="Times New Roman" w:hAnsi="Times New Roman" w:eastAsia="宋体" w:cs="Times New Roman"/>
        </w:rPr>
        <w:t>oncology (待补充释义)</w:t>
      </w:r>
    </w:p>
    <w:p w14:paraId="1A52C295">
      <w:pPr>
        <w:ind w:left="280"/>
        <w:rPr>
          <w:rFonts w:hint="default" w:ascii="Times New Roman" w:hAnsi="Times New Roman" w:eastAsia="宋体" w:cs="Times New Roman"/>
        </w:rPr>
      </w:pPr>
      <w:r>
        <w:rPr>
          <w:rFonts w:hint="default" w:ascii="Times New Roman" w:hAnsi="Times New Roman" w:eastAsia="宋体" w:cs="Times New Roman"/>
        </w:rPr>
        <w:t>cardiology (待补充释义)</w:t>
      </w:r>
    </w:p>
    <w:p w14:paraId="17E0DC41">
      <w:pPr>
        <w:ind w:left="280"/>
        <w:rPr>
          <w:rFonts w:hint="default" w:ascii="Times New Roman" w:hAnsi="Times New Roman" w:eastAsia="宋体" w:cs="Times New Roman"/>
        </w:rPr>
      </w:pPr>
      <w:r>
        <w:rPr>
          <w:rFonts w:hint="default" w:ascii="Times New Roman" w:hAnsi="Times New Roman" w:eastAsia="宋体" w:cs="Times New Roman"/>
        </w:rPr>
        <w:t>neurology (待补充释义)</w:t>
      </w:r>
    </w:p>
    <w:p w14:paraId="0FA8E092">
      <w:pPr>
        <w:ind w:left="280"/>
        <w:rPr>
          <w:rFonts w:hint="default" w:ascii="Times New Roman" w:hAnsi="Times New Roman" w:eastAsia="宋体" w:cs="Times New Roman"/>
        </w:rPr>
      </w:pPr>
      <w:r>
        <w:rPr>
          <w:rFonts w:hint="default" w:ascii="Times New Roman" w:hAnsi="Times New Roman" w:eastAsia="宋体" w:cs="Times New Roman"/>
        </w:rPr>
        <w:t>dermatology (待补充释义)</w:t>
      </w:r>
    </w:p>
    <w:p w14:paraId="471D9BC3">
      <w:pPr>
        <w:ind w:left="280"/>
        <w:rPr>
          <w:rFonts w:hint="default" w:ascii="Times New Roman" w:hAnsi="Times New Roman" w:eastAsia="宋体" w:cs="Times New Roman"/>
        </w:rPr>
      </w:pPr>
      <w:r>
        <w:rPr>
          <w:rFonts w:hint="default" w:ascii="Times New Roman" w:hAnsi="Times New Roman" w:eastAsia="宋体" w:cs="Times New Roman"/>
        </w:rPr>
        <w:t>ophthalmology (待补充释义)</w:t>
      </w:r>
    </w:p>
    <w:p w14:paraId="2FA117E3">
      <w:pPr>
        <w:ind w:left="280"/>
        <w:rPr>
          <w:rFonts w:hint="default" w:ascii="Times New Roman" w:hAnsi="Times New Roman" w:eastAsia="宋体" w:cs="Times New Roman"/>
        </w:rPr>
      </w:pPr>
      <w:r>
        <w:rPr>
          <w:rFonts w:hint="default" w:ascii="Times New Roman" w:hAnsi="Times New Roman" w:eastAsia="宋体" w:cs="Times New Roman"/>
        </w:rPr>
        <w:t>surgery (待补充释义)</w:t>
      </w:r>
    </w:p>
    <w:p w14:paraId="38598F16">
      <w:pPr>
        <w:ind w:left="280"/>
        <w:rPr>
          <w:rFonts w:hint="default" w:ascii="Times New Roman" w:hAnsi="Times New Roman" w:eastAsia="宋体" w:cs="Times New Roman"/>
        </w:rPr>
      </w:pPr>
      <w:r>
        <w:rPr>
          <w:rFonts w:hint="default" w:ascii="Times New Roman" w:hAnsi="Times New Roman" w:eastAsia="宋体" w:cs="Times New Roman"/>
        </w:rPr>
        <w:t>transplant (待补充释义)</w:t>
      </w:r>
    </w:p>
    <w:p w14:paraId="16265107">
      <w:pPr>
        <w:ind w:left="280"/>
        <w:rPr>
          <w:rFonts w:hint="default" w:ascii="Times New Roman" w:hAnsi="Times New Roman" w:eastAsia="宋体" w:cs="Times New Roman"/>
        </w:rPr>
      </w:pPr>
      <w:r>
        <w:rPr>
          <w:rFonts w:hint="default" w:ascii="Times New Roman" w:hAnsi="Times New Roman" w:eastAsia="宋体" w:cs="Times New Roman"/>
        </w:rPr>
        <w:t>prosthesis (待补充释义)</w:t>
      </w:r>
    </w:p>
    <w:p w14:paraId="3BCCCCA7">
      <w:pPr>
        <w:ind w:left="280"/>
        <w:rPr>
          <w:rFonts w:hint="default" w:ascii="Times New Roman" w:hAnsi="Times New Roman" w:eastAsia="宋体" w:cs="Times New Roman"/>
        </w:rPr>
      </w:pPr>
      <w:r>
        <w:rPr>
          <w:rFonts w:hint="default" w:ascii="Times New Roman" w:hAnsi="Times New Roman" w:eastAsia="宋体" w:cs="Times New Roman"/>
        </w:rPr>
        <w:t>rehabilitation (待补充释义)</w:t>
      </w:r>
    </w:p>
    <w:p w14:paraId="3E6DB5A2">
      <w:pPr>
        <w:ind w:left="280"/>
        <w:rPr>
          <w:rFonts w:hint="default" w:ascii="Times New Roman" w:hAnsi="Times New Roman" w:eastAsia="宋体" w:cs="Times New Roman"/>
        </w:rPr>
      </w:pPr>
      <w:r>
        <w:rPr>
          <w:rFonts w:hint="default" w:ascii="Times New Roman" w:hAnsi="Times New Roman" w:eastAsia="宋体" w:cs="Times New Roman"/>
        </w:rPr>
        <w:t>physiotherapy (待补充释义)</w:t>
      </w:r>
    </w:p>
    <w:p w14:paraId="11FAF244">
      <w:pPr>
        <w:ind w:left="280"/>
        <w:rPr>
          <w:rFonts w:hint="default" w:ascii="Times New Roman" w:hAnsi="Times New Roman" w:eastAsia="宋体" w:cs="Times New Roman"/>
        </w:rPr>
      </w:pPr>
      <w:r>
        <w:rPr>
          <w:rFonts w:hint="default" w:ascii="Times New Roman" w:hAnsi="Times New Roman" w:eastAsia="宋体" w:cs="Times New Roman"/>
        </w:rPr>
        <w:t>psychotherapy (待补充释义)</w:t>
      </w:r>
    </w:p>
    <w:p w14:paraId="4921C24C">
      <w:pPr>
        <w:ind w:left="280"/>
        <w:rPr>
          <w:rFonts w:hint="default" w:ascii="Times New Roman" w:hAnsi="Times New Roman" w:eastAsia="宋体" w:cs="Times New Roman"/>
        </w:rPr>
      </w:pPr>
      <w:r>
        <w:rPr>
          <w:rFonts w:hint="default" w:ascii="Times New Roman" w:hAnsi="Times New Roman" w:eastAsia="宋体" w:cs="Times New Roman"/>
        </w:rPr>
        <w:t>cognitive [adj.] 认知的/认识的/认知能力的 | 搭配: cognitive development</w:t>
      </w:r>
    </w:p>
    <w:p w14:paraId="36D3939C">
      <w:pPr>
        <w:ind w:left="280"/>
        <w:rPr>
          <w:rFonts w:hint="default" w:ascii="Times New Roman" w:hAnsi="Times New Roman" w:eastAsia="宋体" w:cs="Times New Roman"/>
        </w:rPr>
      </w:pPr>
      <w:r>
        <w:rPr>
          <w:rFonts w:hint="default" w:ascii="Times New Roman" w:hAnsi="Times New Roman" w:eastAsia="宋体" w:cs="Times New Roman"/>
        </w:rPr>
        <w:t>例: Cognitive skills develop through practice. (认知技能通过实践发展)</w:t>
      </w:r>
    </w:p>
    <w:p w14:paraId="7AACE7DB">
      <w:pPr>
        <w:ind w:left="280"/>
        <w:rPr>
          <w:rFonts w:hint="default" w:ascii="Times New Roman" w:hAnsi="Times New Roman" w:eastAsia="宋体" w:cs="Times New Roman"/>
        </w:rPr>
      </w:pPr>
      <w:r>
        <w:rPr>
          <w:rFonts w:hint="default" w:ascii="Times New Roman" w:hAnsi="Times New Roman" w:eastAsia="宋体" w:cs="Times New Roman"/>
        </w:rPr>
        <w:t>behavioral (待补充释义)</w:t>
      </w:r>
    </w:p>
    <w:p w14:paraId="56A52738">
      <w:pPr>
        <w:ind w:left="280"/>
        <w:rPr>
          <w:rFonts w:hint="default" w:ascii="Times New Roman" w:hAnsi="Times New Roman" w:eastAsia="宋体" w:cs="Times New Roman"/>
        </w:rPr>
      </w:pPr>
      <w:r>
        <w:rPr>
          <w:rFonts w:hint="default" w:ascii="Times New Roman" w:hAnsi="Times New Roman" w:eastAsia="宋体" w:cs="Times New Roman"/>
        </w:rPr>
        <w:t>developmental (待补充释义)</w:t>
      </w:r>
    </w:p>
    <w:p w14:paraId="2E3E7BB7">
      <w:pPr>
        <w:ind w:left="280"/>
        <w:rPr>
          <w:rFonts w:hint="default" w:ascii="Times New Roman" w:hAnsi="Times New Roman" w:eastAsia="宋体" w:cs="Times New Roman"/>
        </w:rPr>
      </w:pPr>
      <w:r>
        <w:rPr>
          <w:rFonts w:hint="default" w:ascii="Times New Roman" w:hAnsi="Times New Roman" w:eastAsia="宋体" w:cs="Times New Roman"/>
        </w:rPr>
        <w:t>genetic (待补充释义)</w:t>
      </w:r>
    </w:p>
    <w:p w14:paraId="7C717314">
      <w:pPr>
        <w:ind w:left="280"/>
        <w:rPr>
          <w:rFonts w:hint="default" w:ascii="Times New Roman" w:hAnsi="Times New Roman" w:eastAsia="宋体" w:cs="Times New Roman"/>
        </w:rPr>
      </w:pPr>
      <w:r>
        <w:rPr>
          <w:rFonts w:hint="default" w:ascii="Times New Roman" w:hAnsi="Times New Roman" w:eastAsia="宋体" w:cs="Times New Roman"/>
        </w:rPr>
        <w:t>disorder (待补充释义)</w:t>
      </w:r>
    </w:p>
    <w:p w14:paraId="6EFFAAD4">
      <w:pPr>
        <w:ind w:left="280"/>
        <w:rPr>
          <w:rFonts w:hint="default" w:ascii="Times New Roman" w:hAnsi="Times New Roman" w:eastAsia="宋体" w:cs="Times New Roman"/>
        </w:rPr>
      </w:pPr>
      <w:r>
        <w:rPr>
          <w:rFonts w:hint="default" w:ascii="Times New Roman" w:hAnsi="Times New Roman" w:eastAsia="宋体" w:cs="Times New Roman"/>
        </w:rPr>
        <w:t>syndrome (待补充释义)</w:t>
      </w:r>
    </w:p>
    <w:p w14:paraId="2562728F">
      <w:pPr>
        <w:ind w:left="280"/>
        <w:rPr>
          <w:rFonts w:hint="default" w:ascii="Times New Roman" w:hAnsi="Times New Roman" w:eastAsia="宋体" w:cs="Times New Roman"/>
        </w:rPr>
      </w:pPr>
      <w:r>
        <w:rPr>
          <w:rFonts w:hint="default" w:ascii="Times New Roman" w:hAnsi="Times New Roman" w:eastAsia="宋体" w:cs="Times New Roman"/>
        </w:rPr>
        <w:t>condition (待补充释义)</w:t>
      </w:r>
    </w:p>
    <w:p w14:paraId="48864D45">
      <w:pPr>
        <w:ind w:left="280"/>
        <w:rPr>
          <w:rFonts w:hint="default" w:ascii="Times New Roman" w:hAnsi="Times New Roman" w:eastAsia="宋体" w:cs="Times New Roman"/>
        </w:rPr>
      </w:pPr>
      <w:r>
        <w:rPr>
          <w:rFonts w:hint="default" w:ascii="Times New Roman" w:hAnsi="Times New Roman" w:eastAsia="宋体" w:cs="Times New Roman"/>
        </w:rPr>
        <w:t>prognosis (待补充释义)</w:t>
      </w:r>
    </w:p>
    <w:p w14:paraId="6F2DAFAF">
      <w:pPr>
        <w:ind w:left="280"/>
        <w:rPr>
          <w:rFonts w:hint="default" w:ascii="Times New Roman" w:hAnsi="Times New Roman" w:eastAsia="宋体" w:cs="Times New Roman"/>
        </w:rPr>
      </w:pPr>
      <w:r>
        <w:rPr>
          <w:rFonts w:hint="default" w:ascii="Times New Roman" w:hAnsi="Times New Roman" w:eastAsia="宋体" w:cs="Times New Roman"/>
        </w:rPr>
        <w:t>remission (待补充释义)</w:t>
      </w:r>
    </w:p>
    <w:p w14:paraId="5A839D1D">
      <w:pPr>
        <w:ind w:left="280"/>
        <w:rPr>
          <w:rFonts w:hint="default" w:ascii="Times New Roman" w:hAnsi="Times New Roman" w:eastAsia="宋体" w:cs="Times New Roman"/>
        </w:rPr>
      </w:pPr>
      <w:r>
        <w:rPr>
          <w:rFonts w:hint="default" w:ascii="Times New Roman" w:hAnsi="Times New Roman" w:eastAsia="宋体" w:cs="Times New Roman"/>
        </w:rPr>
        <w:t>relapse (待补充释义)</w:t>
      </w:r>
    </w:p>
    <w:p w14:paraId="2983E270">
      <w:pPr>
        <w:ind w:left="280"/>
        <w:rPr>
          <w:rFonts w:hint="default" w:ascii="Times New Roman" w:hAnsi="Times New Roman" w:eastAsia="宋体" w:cs="Times New Roman"/>
        </w:rPr>
      </w:pPr>
      <w:r>
        <w:rPr>
          <w:rFonts w:hint="default" w:ascii="Times New Roman" w:hAnsi="Times New Roman" w:eastAsia="宋体" w:cs="Times New Roman"/>
        </w:rPr>
        <w:t>complication (待补充释义)</w:t>
      </w:r>
    </w:p>
    <w:p w14:paraId="331665A4">
      <w:pPr>
        <w:ind w:left="280"/>
        <w:rPr>
          <w:rFonts w:hint="default" w:ascii="Times New Roman" w:hAnsi="Times New Roman" w:eastAsia="宋体" w:cs="Times New Roman"/>
        </w:rPr>
      </w:pPr>
      <w:r>
        <w:rPr>
          <w:rFonts w:hint="default" w:ascii="Times New Roman" w:hAnsi="Times New Roman" w:eastAsia="宋体" w:cs="Times New Roman"/>
        </w:rPr>
        <w:t>contraindication (待补充释义)</w:t>
      </w:r>
    </w:p>
    <w:p w14:paraId="2E4B8750">
      <w:pPr>
        <w:ind w:left="280"/>
        <w:rPr>
          <w:rFonts w:hint="default" w:ascii="Times New Roman" w:hAnsi="Times New Roman" w:eastAsia="宋体" w:cs="Times New Roman"/>
        </w:rPr>
      </w:pPr>
      <w:r>
        <w:rPr>
          <w:rFonts w:hint="default" w:ascii="Times New Roman" w:hAnsi="Times New Roman" w:eastAsia="宋体" w:cs="Times New Roman"/>
        </w:rPr>
        <w:t>side (待补充释义)</w:t>
      </w:r>
    </w:p>
    <w:p w14:paraId="41D7BA6D">
      <w:pPr>
        <w:ind w:left="280"/>
        <w:rPr>
          <w:rFonts w:hint="default" w:ascii="Times New Roman" w:hAnsi="Times New Roman" w:eastAsia="宋体" w:cs="Times New Roman"/>
        </w:rPr>
      </w:pPr>
      <w:r>
        <w:rPr>
          <w:rFonts w:hint="default" w:ascii="Times New Roman" w:hAnsi="Times New Roman" w:eastAsia="宋体" w:cs="Times New Roman"/>
        </w:rPr>
        <w:t>effect (待补充释义)</w:t>
      </w:r>
    </w:p>
    <w:p w14:paraId="083F6E4F">
      <w:pPr>
        <w:ind w:left="280"/>
        <w:rPr>
          <w:rFonts w:hint="default" w:ascii="Times New Roman" w:hAnsi="Times New Roman" w:eastAsia="宋体" w:cs="Times New Roman"/>
        </w:rPr>
      </w:pPr>
      <w:r>
        <w:rPr>
          <w:rFonts w:hint="default" w:ascii="Times New Roman" w:hAnsi="Times New Roman" w:eastAsia="宋体" w:cs="Times New Roman"/>
        </w:rPr>
        <w:t>adverse (待补充释义)</w:t>
      </w:r>
    </w:p>
    <w:p w14:paraId="19ACA2FA">
      <w:pPr>
        <w:ind w:left="280"/>
        <w:rPr>
          <w:rFonts w:hint="default" w:ascii="Times New Roman" w:hAnsi="Times New Roman" w:eastAsia="宋体" w:cs="Times New Roman"/>
        </w:rPr>
      </w:pPr>
      <w:r>
        <w:rPr>
          <w:rFonts w:hint="default" w:ascii="Times New Roman" w:hAnsi="Times New Roman" w:eastAsia="宋体" w:cs="Times New Roman"/>
        </w:rPr>
        <w:t>reaction (待补充释义)</w:t>
      </w:r>
    </w:p>
    <w:p w14:paraId="5160FFD4">
      <w:pPr>
        <w:ind w:left="280"/>
        <w:rPr>
          <w:rFonts w:hint="default" w:ascii="Times New Roman" w:hAnsi="Times New Roman" w:eastAsia="宋体" w:cs="Times New Roman"/>
        </w:rPr>
      </w:pPr>
      <w:r>
        <w:rPr>
          <w:rFonts w:hint="default" w:ascii="Times New Roman" w:hAnsi="Times New Roman" w:eastAsia="宋体" w:cs="Times New Roman"/>
        </w:rPr>
        <w:t>screening (待补充释义)</w:t>
      </w:r>
    </w:p>
    <w:p w14:paraId="167C23DD">
      <w:pPr>
        <w:ind w:left="280"/>
        <w:rPr>
          <w:rFonts w:hint="default" w:ascii="Times New Roman" w:hAnsi="Times New Roman" w:eastAsia="宋体" w:cs="Times New Roman"/>
        </w:rPr>
      </w:pPr>
      <w:r>
        <w:rPr>
          <w:rFonts w:hint="default" w:ascii="Times New Roman" w:hAnsi="Times New Roman" w:eastAsia="宋体" w:cs="Times New Roman"/>
        </w:rPr>
        <w:t>prevention (待补充释义)</w:t>
      </w:r>
    </w:p>
    <w:p w14:paraId="3FEC30D0">
      <w:pPr>
        <w:ind w:left="280"/>
        <w:rPr>
          <w:rFonts w:hint="default" w:ascii="Times New Roman" w:hAnsi="Times New Roman" w:eastAsia="宋体" w:cs="Times New Roman"/>
        </w:rPr>
      </w:pPr>
      <w:r>
        <w:rPr>
          <w:rFonts w:hint="default" w:ascii="Times New Roman" w:hAnsi="Times New Roman" w:eastAsia="宋体" w:cs="Times New Roman"/>
        </w:rPr>
        <w:t>intervention (待补充释义)</w:t>
      </w:r>
    </w:p>
    <w:p w14:paraId="212F1DC3">
      <w:pPr>
        <w:ind w:left="280"/>
        <w:rPr>
          <w:rFonts w:hint="default" w:ascii="Times New Roman" w:hAnsi="Times New Roman" w:eastAsia="宋体" w:cs="Times New Roman"/>
        </w:rPr>
      </w:pPr>
      <w:r>
        <w:rPr>
          <w:rFonts w:hint="default" w:ascii="Times New Roman" w:hAnsi="Times New Roman" w:eastAsia="宋体" w:cs="Times New Roman"/>
        </w:rPr>
        <w:t>treatment (待补充释义)</w:t>
      </w:r>
    </w:p>
    <w:p w14:paraId="1E418472">
      <w:pPr>
        <w:ind w:left="280"/>
        <w:rPr>
          <w:rFonts w:hint="default" w:ascii="Times New Roman" w:hAnsi="Times New Roman" w:eastAsia="宋体" w:cs="Times New Roman"/>
        </w:rPr>
      </w:pPr>
      <w:r>
        <w:rPr>
          <w:rFonts w:hint="default" w:ascii="Times New Roman" w:hAnsi="Times New Roman" w:eastAsia="宋体" w:cs="Times New Roman"/>
        </w:rPr>
        <w:t>palliative (待补充释义)</w:t>
      </w:r>
    </w:p>
    <w:p w14:paraId="547E75F9">
      <w:pPr>
        <w:ind w:left="280"/>
        <w:rPr>
          <w:rFonts w:hint="default" w:ascii="Times New Roman" w:hAnsi="Times New Roman" w:eastAsia="宋体" w:cs="Times New Roman"/>
        </w:rPr>
      </w:pPr>
      <w:r>
        <w:rPr>
          <w:rFonts w:hint="default" w:ascii="Times New Roman" w:hAnsi="Times New Roman" w:eastAsia="宋体" w:cs="Times New Roman"/>
        </w:rPr>
        <w:t>curative (待补充释义)</w:t>
      </w:r>
    </w:p>
    <w:p w14:paraId="752FA5E3">
      <w:pPr>
        <w:ind w:left="280"/>
        <w:rPr>
          <w:rFonts w:hint="default" w:ascii="Times New Roman" w:hAnsi="Times New Roman" w:eastAsia="宋体" w:cs="Times New Roman"/>
        </w:rPr>
      </w:pPr>
      <w:r>
        <w:rPr>
          <w:rFonts w:hint="default" w:ascii="Times New Roman" w:hAnsi="Times New Roman" w:eastAsia="宋体" w:cs="Times New Roman"/>
        </w:rPr>
        <w:t>holistic (待补充释义)</w:t>
      </w:r>
    </w:p>
    <w:p w14:paraId="0C01AFF3">
      <w:pPr>
        <w:ind w:left="280"/>
        <w:rPr>
          <w:rFonts w:hint="default" w:ascii="Times New Roman" w:hAnsi="Times New Roman" w:eastAsia="宋体" w:cs="Times New Roman"/>
        </w:rPr>
      </w:pPr>
      <w:r>
        <w:rPr>
          <w:rFonts w:hint="default" w:ascii="Times New Roman" w:hAnsi="Times New Roman" w:eastAsia="宋体" w:cs="Times New Roman"/>
        </w:rPr>
        <w:t>alternative [adj./n.] 替代的/备选的/替代方案 | 搭配: alternative approach</w:t>
      </w:r>
    </w:p>
    <w:p w14:paraId="53AC19CD">
      <w:pPr>
        <w:ind w:left="280"/>
        <w:rPr>
          <w:rFonts w:hint="default" w:ascii="Times New Roman" w:hAnsi="Times New Roman" w:eastAsia="宋体" w:cs="Times New Roman"/>
        </w:rPr>
      </w:pPr>
      <w:r>
        <w:rPr>
          <w:rFonts w:hint="default" w:ascii="Times New Roman" w:hAnsi="Times New Roman" w:eastAsia="宋体" w:cs="Times New Roman"/>
        </w:rPr>
        <w:t>例: An alternative approach is to use marker-assisted selection. (另一种方法是使用标记辅助选择)</w:t>
      </w:r>
    </w:p>
    <w:p w14:paraId="2ECBD9E8">
      <w:pPr>
        <w:ind w:left="280"/>
        <w:rPr>
          <w:rFonts w:hint="default" w:ascii="Times New Roman" w:hAnsi="Times New Roman" w:eastAsia="宋体" w:cs="Times New Roman"/>
        </w:rPr>
      </w:pPr>
      <w:r>
        <w:rPr>
          <w:rFonts w:hint="default" w:ascii="Times New Roman" w:hAnsi="Times New Roman" w:eastAsia="宋体" w:cs="Times New Roman"/>
        </w:rPr>
        <w:t>medicine (待补充释义)</w:t>
      </w:r>
    </w:p>
    <w:p w14:paraId="7517661F">
      <w:pPr>
        <w:ind w:left="280"/>
        <w:rPr>
          <w:rFonts w:hint="default" w:ascii="Times New Roman" w:hAnsi="Times New Roman" w:eastAsia="宋体" w:cs="Times New Roman"/>
        </w:rPr>
      </w:pPr>
      <w:r>
        <w:rPr>
          <w:rFonts w:hint="default" w:ascii="Times New Roman" w:hAnsi="Times New Roman" w:eastAsia="宋体" w:cs="Times New Roman"/>
        </w:rPr>
        <w:t>acupuncture (待补充释义)</w:t>
      </w:r>
    </w:p>
    <w:p w14:paraId="18140A6F">
      <w:pPr>
        <w:ind w:left="280"/>
        <w:rPr>
          <w:rFonts w:hint="default" w:ascii="Times New Roman" w:hAnsi="Times New Roman" w:eastAsia="宋体" w:cs="Times New Roman"/>
        </w:rPr>
      </w:pPr>
      <w:r>
        <w:rPr>
          <w:rFonts w:hint="default" w:ascii="Times New Roman" w:hAnsi="Times New Roman" w:eastAsia="宋体" w:cs="Times New Roman"/>
        </w:rPr>
        <w:t>herbal (待补充释义)</w:t>
      </w:r>
    </w:p>
    <w:p w14:paraId="77F55D94">
      <w:pPr>
        <w:ind w:left="280"/>
        <w:rPr>
          <w:rFonts w:hint="default" w:ascii="Times New Roman" w:hAnsi="Times New Roman" w:eastAsia="宋体" w:cs="Times New Roman"/>
        </w:rPr>
      </w:pPr>
      <w:r>
        <w:rPr>
          <w:rFonts w:hint="default" w:ascii="Times New Roman" w:hAnsi="Times New Roman" w:eastAsia="宋体" w:cs="Times New Roman"/>
        </w:rPr>
        <w:t>blood (待补充释义)</w:t>
      </w:r>
    </w:p>
    <w:p w14:paraId="34B95B5C">
      <w:pPr>
        <w:ind w:left="280"/>
        <w:rPr>
          <w:rFonts w:hint="default" w:ascii="Times New Roman" w:hAnsi="Times New Roman" w:eastAsia="宋体" w:cs="Times New Roman"/>
        </w:rPr>
      </w:pPr>
      <w:r>
        <w:rPr>
          <w:rFonts w:hint="default" w:ascii="Times New Roman" w:hAnsi="Times New Roman" w:eastAsia="宋体" w:cs="Times New Roman"/>
        </w:rPr>
        <w:t>pressure (待补充释义)</w:t>
      </w:r>
    </w:p>
    <w:p w14:paraId="4B6FDE95">
      <w:pPr>
        <w:ind w:left="280"/>
        <w:rPr>
          <w:rFonts w:hint="default" w:ascii="Times New Roman" w:hAnsi="Times New Roman" w:eastAsia="宋体" w:cs="Times New Roman"/>
        </w:rPr>
      </w:pPr>
      <w:r>
        <w:rPr>
          <w:rFonts w:hint="default" w:ascii="Times New Roman" w:hAnsi="Times New Roman" w:eastAsia="宋体" w:cs="Times New Roman"/>
        </w:rPr>
        <w:t>heart (待补充释义)</w:t>
      </w:r>
    </w:p>
    <w:p w14:paraId="75337755">
      <w:pPr>
        <w:ind w:left="280"/>
        <w:rPr>
          <w:rFonts w:hint="default" w:ascii="Times New Roman" w:hAnsi="Times New Roman" w:eastAsia="宋体" w:cs="Times New Roman"/>
        </w:rPr>
      </w:pPr>
      <w:r>
        <w:rPr>
          <w:rFonts w:hint="default" w:ascii="Times New Roman" w:hAnsi="Times New Roman" w:eastAsia="宋体" w:cs="Times New Roman"/>
        </w:rPr>
        <w:t>rate (待补充释义)</w:t>
      </w:r>
    </w:p>
    <w:p w14:paraId="76F26E85">
      <w:pPr>
        <w:ind w:left="280"/>
        <w:rPr>
          <w:rFonts w:hint="default" w:ascii="Times New Roman" w:hAnsi="Times New Roman" w:eastAsia="宋体" w:cs="Times New Roman"/>
        </w:rPr>
      </w:pPr>
      <w:r>
        <w:rPr>
          <w:rFonts w:hint="default" w:ascii="Times New Roman" w:hAnsi="Times New Roman" w:eastAsia="宋体" w:cs="Times New Roman"/>
        </w:rPr>
        <w:t>respiration [n.] 呼吸作用/呼吸/细胞呼吸 | 搭配: cellular respiration</w:t>
      </w:r>
    </w:p>
    <w:p w14:paraId="7839772B">
      <w:pPr>
        <w:ind w:left="280"/>
        <w:rPr>
          <w:rFonts w:hint="default" w:ascii="Times New Roman" w:hAnsi="Times New Roman" w:eastAsia="宋体" w:cs="Times New Roman"/>
        </w:rPr>
      </w:pPr>
      <w:r>
        <w:rPr>
          <w:rFonts w:hint="default" w:ascii="Times New Roman" w:hAnsi="Times New Roman" w:eastAsia="宋体" w:cs="Times New Roman"/>
        </w:rPr>
        <w:t>例: Cellular respiration releases energy from glucose. (细胞呼吸从葡萄糖中释放能量)</w:t>
      </w:r>
    </w:p>
    <w:p w14:paraId="0A023FCC">
      <w:pPr>
        <w:ind w:left="280"/>
        <w:rPr>
          <w:rFonts w:hint="default" w:ascii="Times New Roman" w:hAnsi="Times New Roman" w:eastAsia="宋体" w:cs="Times New Roman"/>
        </w:rPr>
      </w:pPr>
      <w:r>
        <w:rPr>
          <w:rFonts w:hint="default" w:ascii="Times New Roman" w:hAnsi="Times New Roman" w:eastAsia="宋体" w:cs="Times New Roman"/>
        </w:rPr>
        <w:t>rate (待补充释义)</w:t>
      </w:r>
    </w:p>
    <w:p w14:paraId="019F39E0">
      <w:pPr>
        <w:ind w:left="280"/>
        <w:rPr>
          <w:rFonts w:hint="default" w:ascii="Times New Roman" w:hAnsi="Times New Roman" w:eastAsia="宋体" w:cs="Times New Roman"/>
        </w:rPr>
      </w:pPr>
      <w:r>
        <w:rPr>
          <w:rFonts w:hint="default" w:ascii="Times New Roman" w:hAnsi="Times New Roman" w:eastAsia="宋体" w:cs="Times New Roman"/>
        </w:rPr>
        <w:t>body (待补充释义)</w:t>
      </w:r>
    </w:p>
    <w:p w14:paraId="788DCC1C">
      <w:pPr>
        <w:ind w:left="280"/>
        <w:rPr>
          <w:rFonts w:hint="default" w:ascii="Times New Roman" w:hAnsi="Times New Roman" w:eastAsia="宋体" w:cs="Times New Roman"/>
        </w:rPr>
      </w:pPr>
      <w:r>
        <w:rPr>
          <w:rFonts w:hint="default" w:ascii="Times New Roman" w:hAnsi="Times New Roman" w:eastAsia="宋体" w:cs="Times New Roman"/>
        </w:rPr>
        <w:t>temperature (待补充释义)</w:t>
      </w:r>
    </w:p>
    <w:p w14:paraId="3C70DB91">
      <w:pPr>
        <w:ind w:left="280"/>
        <w:rPr>
          <w:rFonts w:hint="default" w:ascii="Times New Roman" w:hAnsi="Times New Roman" w:eastAsia="宋体" w:cs="Times New Roman"/>
        </w:rPr>
      </w:pPr>
      <w:r>
        <w:rPr>
          <w:rFonts w:hint="default" w:ascii="Times New Roman" w:hAnsi="Times New Roman" w:eastAsia="宋体" w:cs="Times New Roman"/>
        </w:rPr>
        <w:t>BMI (待补充释义)</w:t>
      </w:r>
    </w:p>
    <w:p w14:paraId="54323A19">
      <w:pPr>
        <w:ind w:left="280"/>
        <w:rPr>
          <w:rFonts w:hint="default" w:ascii="Times New Roman" w:hAnsi="Times New Roman" w:eastAsia="宋体" w:cs="Times New Roman"/>
        </w:rPr>
      </w:pPr>
      <w:r>
        <w:rPr>
          <w:rFonts w:hint="default" w:ascii="Times New Roman" w:hAnsi="Times New Roman" w:eastAsia="宋体" w:cs="Times New Roman"/>
        </w:rPr>
        <w:t>cholesterol (待补充释义)</w:t>
      </w:r>
    </w:p>
    <w:p w14:paraId="4126C682">
      <w:pPr>
        <w:ind w:left="280"/>
        <w:rPr>
          <w:rFonts w:hint="default" w:ascii="Times New Roman" w:hAnsi="Times New Roman" w:eastAsia="宋体" w:cs="Times New Roman"/>
        </w:rPr>
      </w:pPr>
      <w:r>
        <w:rPr>
          <w:rFonts w:hint="default" w:ascii="Times New Roman" w:hAnsi="Times New Roman" w:eastAsia="宋体" w:cs="Times New Roman"/>
        </w:rPr>
        <w:t>glucose (待补充释义)</w:t>
      </w:r>
    </w:p>
    <w:p w14:paraId="0A04E2B4">
      <w:pPr>
        <w:ind w:left="280"/>
        <w:rPr>
          <w:rFonts w:hint="default" w:ascii="Times New Roman" w:hAnsi="Times New Roman" w:eastAsia="宋体" w:cs="Times New Roman"/>
        </w:rPr>
      </w:pPr>
      <w:r>
        <w:rPr>
          <w:rFonts w:hint="default" w:ascii="Times New Roman" w:hAnsi="Times New Roman" w:eastAsia="宋体" w:cs="Times New Roman"/>
        </w:rPr>
        <w:t>hemoglobin (待补充释义)</w:t>
      </w:r>
    </w:p>
    <w:p w14:paraId="771F79CF">
      <w:pPr>
        <w:ind w:left="280"/>
        <w:rPr>
          <w:rFonts w:hint="default" w:ascii="Times New Roman" w:hAnsi="Times New Roman" w:eastAsia="宋体" w:cs="Times New Roman"/>
        </w:rPr>
      </w:pPr>
      <w:r>
        <w:rPr>
          <w:rFonts w:hint="default" w:ascii="Times New Roman" w:hAnsi="Times New Roman" w:eastAsia="宋体" w:cs="Times New Roman"/>
        </w:rPr>
        <w:t>platelet (待补充释义)</w:t>
      </w:r>
    </w:p>
    <w:p w14:paraId="102447D1">
      <w:pPr>
        <w:ind w:left="280"/>
        <w:rPr>
          <w:rFonts w:hint="default" w:ascii="Times New Roman" w:hAnsi="Times New Roman" w:eastAsia="宋体" w:cs="Times New Roman"/>
        </w:rPr>
      </w:pPr>
      <w:r>
        <w:rPr>
          <w:rFonts w:hint="default" w:ascii="Times New Roman" w:hAnsi="Times New Roman" w:eastAsia="宋体" w:cs="Times New Roman"/>
        </w:rPr>
        <w:t>white (待补充释义)</w:t>
      </w:r>
    </w:p>
    <w:p w14:paraId="5468F81F">
      <w:pPr>
        <w:ind w:left="280"/>
        <w:rPr>
          <w:rFonts w:hint="default" w:ascii="Times New Roman" w:hAnsi="Times New Roman" w:eastAsia="宋体" w:cs="Times New Roman"/>
        </w:rPr>
      </w:pPr>
      <w:r>
        <w:rPr>
          <w:rFonts w:hint="default" w:ascii="Times New Roman" w:hAnsi="Times New Roman" w:eastAsia="宋体" w:cs="Times New Roman"/>
        </w:rPr>
        <w:t>blood (待补充释义)</w:t>
      </w:r>
    </w:p>
    <w:p w14:paraId="1548C4D4">
      <w:pPr>
        <w:ind w:left="280"/>
        <w:rPr>
          <w:rFonts w:hint="default" w:ascii="Times New Roman" w:hAnsi="Times New Roman" w:eastAsia="宋体" w:cs="Times New Roman"/>
        </w:rPr>
      </w:pPr>
      <w:r>
        <w:rPr>
          <w:rFonts w:hint="default" w:ascii="Times New Roman" w:hAnsi="Times New Roman" w:eastAsia="宋体" w:cs="Times New Roman"/>
        </w:rPr>
        <w:t>cell (待补充释义)</w:t>
      </w:r>
    </w:p>
    <w:p w14:paraId="0A6CD64E">
      <w:pPr>
        <w:ind w:left="280"/>
        <w:rPr>
          <w:rFonts w:hint="default" w:ascii="Times New Roman" w:hAnsi="Times New Roman" w:eastAsia="宋体" w:cs="Times New Roman"/>
        </w:rPr>
      </w:pPr>
      <w:r>
        <w:rPr>
          <w:rFonts w:hint="default" w:ascii="Times New Roman" w:hAnsi="Times New Roman" w:eastAsia="宋体" w:cs="Times New Roman"/>
        </w:rPr>
        <w:t>MRI (待补充释义)</w:t>
      </w:r>
    </w:p>
    <w:p w14:paraId="704C9AF3">
      <w:pPr>
        <w:ind w:left="280"/>
        <w:rPr>
          <w:rFonts w:hint="default" w:ascii="Times New Roman" w:hAnsi="Times New Roman" w:eastAsia="宋体" w:cs="Times New Roman"/>
        </w:rPr>
      </w:pPr>
      <w:r>
        <w:rPr>
          <w:rFonts w:hint="default" w:ascii="Times New Roman" w:hAnsi="Times New Roman" w:eastAsia="宋体" w:cs="Times New Roman"/>
        </w:rPr>
        <w:t>CT (待补充释义)</w:t>
      </w:r>
    </w:p>
    <w:p w14:paraId="7D72B1B4">
      <w:pPr>
        <w:ind w:left="280"/>
        <w:rPr>
          <w:rFonts w:hint="default" w:ascii="Times New Roman" w:hAnsi="Times New Roman" w:eastAsia="宋体" w:cs="Times New Roman"/>
        </w:rPr>
      </w:pPr>
      <w:r>
        <w:rPr>
          <w:rFonts w:hint="default" w:ascii="Times New Roman" w:hAnsi="Times New Roman" w:eastAsia="宋体" w:cs="Times New Roman"/>
        </w:rPr>
        <w:t>scan (待补充释义)</w:t>
      </w:r>
    </w:p>
    <w:p w14:paraId="3B6F89F9">
      <w:pPr>
        <w:ind w:left="280"/>
        <w:rPr>
          <w:rFonts w:hint="default" w:ascii="Times New Roman" w:hAnsi="Times New Roman" w:eastAsia="宋体" w:cs="Times New Roman"/>
        </w:rPr>
      </w:pPr>
      <w:r>
        <w:rPr>
          <w:rFonts w:hint="default" w:ascii="Times New Roman" w:hAnsi="Times New Roman" w:eastAsia="宋体" w:cs="Times New Roman"/>
        </w:rPr>
        <w:t>ultrasound (待补充释义)</w:t>
      </w:r>
    </w:p>
    <w:p w14:paraId="5F9D7879">
      <w:pPr>
        <w:ind w:left="280"/>
        <w:rPr>
          <w:rFonts w:hint="default" w:ascii="Times New Roman" w:hAnsi="Times New Roman" w:eastAsia="宋体" w:cs="Times New Roman"/>
        </w:rPr>
      </w:pPr>
      <w:r>
        <w:rPr>
          <w:rFonts w:hint="default" w:ascii="Times New Roman" w:hAnsi="Times New Roman" w:eastAsia="宋体" w:cs="Times New Roman"/>
        </w:rPr>
        <w:t>X-ray (待补充释义)</w:t>
      </w:r>
    </w:p>
    <w:p w14:paraId="443CA6A1">
      <w:pPr>
        <w:ind w:left="280"/>
        <w:rPr>
          <w:rFonts w:hint="default" w:ascii="Times New Roman" w:hAnsi="Times New Roman" w:eastAsia="宋体" w:cs="Times New Roman"/>
        </w:rPr>
      </w:pPr>
      <w:r>
        <w:rPr>
          <w:rFonts w:hint="default" w:ascii="Times New Roman" w:hAnsi="Times New Roman" w:eastAsia="宋体" w:cs="Times New Roman"/>
        </w:rPr>
        <w:t>PET (待补充释义)</w:t>
      </w:r>
    </w:p>
    <w:p w14:paraId="5A9A449A">
      <w:pPr>
        <w:ind w:left="280"/>
        <w:rPr>
          <w:rFonts w:hint="default" w:ascii="Times New Roman" w:hAnsi="Times New Roman" w:eastAsia="宋体" w:cs="Times New Roman"/>
        </w:rPr>
      </w:pPr>
      <w:r>
        <w:rPr>
          <w:rFonts w:hint="default" w:ascii="Times New Roman" w:hAnsi="Times New Roman" w:eastAsia="宋体" w:cs="Times New Roman"/>
        </w:rPr>
        <w:t>scan (待补充释义)</w:t>
      </w:r>
    </w:p>
    <w:p w14:paraId="1E5FE49B">
      <w:pPr>
        <w:ind w:left="280"/>
        <w:rPr>
          <w:rFonts w:hint="default" w:ascii="Times New Roman" w:hAnsi="Times New Roman" w:eastAsia="宋体" w:cs="Times New Roman"/>
        </w:rPr>
      </w:pPr>
      <w:r>
        <w:rPr>
          <w:rFonts w:hint="default" w:ascii="Times New Roman" w:hAnsi="Times New Roman" w:eastAsia="宋体" w:cs="Times New Roman"/>
        </w:rPr>
        <w:t>biopsy (待补充释义)</w:t>
      </w:r>
    </w:p>
    <w:p w14:paraId="680F05D7">
      <w:pPr>
        <w:ind w:left="280"/>
        <w:rPr>
          <w:rFonts w:hint="default" w:ascii="Times New Roman" w:hAnsi="Times New Roman" w:eastAsia="宋体" w:cs="Times New Roman"/>
        </w:rPr>
      </w:pPr>
      <w:r>
        <w:rPr>
          <w:rFonts w:hint="default" w:ascii="Times New Roman" w:hAnsi="Times New Roman" w:eastAsia="宋体" w:cs="Times New Roman"/>
        </w:rPr>
        <w:t>endoscopy (待补充释义)</w:t>
      </w:r>
    </w:p>
    <w:p w14:paraId="1A993DE0">
      <w:pPr>
        <w:ind w:left="280"/>
        <w:rPr>
          <w:rFonts w:hint="default" w:ascii="Times New Roman" w:hAnsi="Times New Roman" w:eastAsia="宋体" w:cs="Times New Roman"/>
        </w:rPr>
      </w:pPr>
      <w:r>
        <w:rPr>
          <w:rFonts w:hint="default" w:ascii="Times New Roman" w:hAnsi="Times New Roman" w:eastAsia="宋体" w:cs="Times New Roman"/>
        </w:rPr>
        <w:t>catheterization (待补充释义)</w:t>
      </w:r>
    </w:p>
    <w:p w14:paraId="20289ED8">
      <w:pPr>
        <w:ind w:left="280"/>
        <w:rPr>
          <w:rFonts w:hint="default" w:ascii="Times New Roman" w:hAnsi="Times New Roman" w:eastAsia="宋体" w:cs="Times New Roman"/>
        </w:rPr>
      </w:pPr>
      <w:r>
        <w:rPr>
          <w:rFonts w:hint="default" w:ascii="Times New Roman" w:hAnsi="Times New Roman" w:eastAsia="宋体" w:cs="Times New Roman"/>
        </w:rPr>
        <w:t>dialysis (待补充释义)</w:t>
      </w:r>
    </w:p>
    <w:p w14:paraId="4DC23DE1">
      <w:pPr>
        <w:ind w:left="280"/>
        <w:rPr>
          <w:rFonts w:hint="default" w:ascii="Times New Roman" w:hAnsi="Times New Roman" w:eastAsia="宋体" w:cs="Times New Roman"/>
        </w:rPr>
      </w:pPr>
      <w:r>
        <w:rPr>
          <w:rFonts w:hint="default" w:ascii="Times New Roman" w:hAnsi="Times New Roman" w:eastAsia="宋体" w:cs="Times New Roman"/>
        </w:rPr>
        <w:t>ventilation (待补充释义)</w:t>
      </w:r>
    </w:p>
    <w:p w14:paraId="563838DF">
      <w:pPr>
        <w:ind w:left="280"/>
        <w:rPr>
          <w:rFonts w:hint="default" w:ascii="Times New Roman" w:hAnsi="Times New Roman" w:eastAsia="宋体" w:cs="Times New Roman"/>
        </w:rPr>
      </w:pPr>
      <w:r>
        <w:rPr>
          <w:rFonts w:hint="default" w:ascii="Times New Roman" w:hAnsi="Times New Roman" w:eastAsia="宋体" w:cs="Times New Roman"/>
        </w:rPr>
        <w:t>public (待补充释义)</w:t>
      </w:r>
    </w:p>
    <w:p w14:paraId="6F01B140">
      <w:pPr>
        <w:ind w:left="280"/>
        <w:rPr>
          <w:rFonts w:hint="default" w:ascii="Times New Roman" w:hAnsi="Times New Roman" w:eastAsia="宋体" w:cs="Times New Roman"/>
        </w:rPr>
      </w:pPr>
      <w:r>
        <w:rPr>
          <w:rFonts w:hint="default" w:ascii="Times New Roman" w:hAnsi="Times New Roman" w:eastAsia="宋体" w:cs="Times New Roman"/>
        </w:rPr>
        <w:t>health (待补充释义)</w:t>
      </w:r>
    </w:p>
    <w:p w14:paraId="2AC63197">
      <w:pPr>
        <w:ind w:left="280"/>
        <w:rPr>
          <w:rFonts w:hint="default" w:ascii="Times New Roman" w:hAnsi="Times New Roman" w:eastAsia="宋体" w:cs="Times New Roman"/>
        </w:rPr>
      </w:pPr>
      <w:r>
        <w:rPr>
          <w:rFonts w:hint="default" w:ascii="Times New Roman" w:hAnsi="Times New Roman" w:eastAsia="宋体" w:cs="Times New Roman"/>
        </w:rPr>
        <w:t>sanitation (待补充释义)</w:t>
      </w:r>
    </w:p>
    <w:p w14:paraId="3F9C8ACF">
      <w:pPr>
        <w:ind w:left="280"/>
        <w:rPr>
          <w:rFonts w:hint="default" w:ascii="Times New Roman" w:hAnsi="Times New Roman" w:eastAsia="宋体" w:cs="Times New Roman"/>
        </w:rPr>
      </w:pPr>
      <w:r>
        <w:rPr>
          <w:rFonts w:hint="default" w:ascii="Times New Roman" w:hAnsi="Times New Roman" w:eastAsia="宋体" w:cs="Times New Roman"/>
        </w:rPr>
        <w:t>hygiene (待补充释义)</w:t>
      </w:r>
    </w:p>
    <w:p w14:paraId="62CD2EBE">
      <w:pPr>
        <w:ind w:left="280"/>
        <w:rPr>
          <w:rFonts w:hint="default" w:ascii="Times New Roman" w:hAnsi="Times New Roman" w:eastAsia="宋体" w:cs="Times New Roman"/>
        </w:rPr>
      </w:pPr>
      <w:r>
        <w:rPr>
          <w:rFonts w:hint="default" w:ascii="Times New Roman" w:hAnsi="Times New Roman" w:eastAsia="宋体" w:cs="Times New Roman"/>
        </w:rPr>
        <w:t>epidemic (待补充释义)</w:t>
      </w:r>
    </w:p>
    <w:p w14:paraId="4AA1265E">
      <w:pPr>
        <w:ind w:left="280"/>
        <w:rPr>
          <w:rFonts w:hint="default" w:ascii="Times New Roman" w:hAnsi="Times New Roman" w:eastAsia="宋体" w:cs="Times New Roman"/>
        </w:rPr>
      </w:pPr>
      <w:r>
        <w:rPr>
          <w:rFonts w:hint="default" w:ascii="Times New Roman" w:hAnsi="Times New Roman" w:eastAsia="宋体" w:cs="Times New Roman"/>
        </w:rPr>
        <w:t>pandemic (待补充释义)</w:t>
      </w:r>
    </w:p>
    <w:p w14:paraId="11C590B2">
      <w:pPr>
        <w:ind w:left="280"/>
        <w:rPr>
          <w:rFonts w:hint="default" w:ascii="Times New Roman" w:hAnsi="Times New Roman" w:eastAsia="宋体" w:cs="Times New Roman"/>
        </w:rPr>
      </w:pPr>
      <w:r>
        <w:rPr>
          <w:rFonts w:hint="default" w:ascii="Times New Roman" w:hAnsi="Times New Roman" w:eastAsia="宋体" w:cs="Times New Roman"/>
        </w:rPr>
        <w:t>quarantine (待补充释义)</w:t>
      </w:r>
    </w:p>
    <w:p w14:paraId="29B175B1">
      <w:pPr>
        <w:ind w:left="280"/>
        <w:rPr>
          <w:rFonts w:hint="default" w:ascii="Times New Roman" w:hAnsi="Times New Roman" w:eastAsia="宋体" w:cs="Times New Roman"/>
        </w:rPr>
      </w:pPr>
      <w:r>
        <w:rPr>
          <w:rFonts w:hint="default" w:ascii="Times New Roman" w:hAnsi="Times New Roman" w:eastAsia="宋体" w:cs="Times New Roman"/>
        </w:rPr>
        <w:t>isolation (待补充释义)</w:t>
      </w:r>
    </w:p>
    <w:p w14:paraId="28DDBA5A">
      <w:pPr>
        <w:ind w:left="280"/>
        <w:rPr>
          <w:rFonts w:hint="default" w:ascii="Times New Roman" w:hAnsi="Times New Roman" w:eastAsia="宋体" w:cs="Times New Roman"/>
        </w:rPr>
      </w:pPr>
      <w:r>
        <w:rPr>
          <w:rFonts w:hint="default" w:ascii="Times New Roman" w:hAnsi="Times New Roman" w:eastAsia="宋体" w:cs="Times New Roman"/>
        </w:rPr>
        <w:t>contact [n./v.] 接触/联系/联络 | 搭配: come into contact with</w:t>
      </w:r>
    </w:p>
    <w:p w14:paraId="26C8044A">
      <w:pPr>
        <w:ind w:left="280"/>
        <w:rPr>
          <w:rFonts w:hint="default" w:ascii="Times New Roman" w:hAnsi="Times New Roman" w:eastAsia="宋体" w:cs="Times New Roman"/>
        </w:rPr>
      </w:pPr>
      <w:r>
        <w:rPr>
          <w:rFonts w:hint="default" w:ascii="Times New Roman" w:hAnsi="Times New Roman" w:eastAsia="宋体" w:cs="Times New Roman"/>
        </w:rPr>
        <w:t>例: Avoid direct contact with the chemical reagent. (避免直接接触化学试剂)</w:t>
      </w:r>
    </w:p>
    <w:p w14:paraId="2A6C7764">
      <w:pPr>
        <w:ind w:left="280"/>
        <w:rPr>
          <w:rFonts w:hint="default" w:ascii="Times New Roman" w:hAnsi="Times New Roman" w:eastAsia="宋体" w:cs="Times New Roman"/>
        </w:rPr>
      </w:pPr>
      <w:r>
        <w:rPr>
          <w:rFonts w:hint="default" w:ascii="Times New Roman" w:hAnsi="Times New Roman" w:eastAsia="宋体" w:cs="Times New Roman"/>
        </w:rPr>
        <w:t>tracing (待补充释义)</w:t>
      </w:r>
    </w:p>
    <w:p w14:paraId="0549B86E">
      <w:pPr>
        <w:ind w:left="280"/>
        <w:rPr>
          <w:rFonts w:hint="default" w:ascii="Times New Roman" w:hAnsi="Times New Roman" w:eastAsia="宋体" w:cs="Times New Roman"/>
        </w:rPr>
      </w:pPr>
      <w:r>
        <w:rPr>
          <w:rFonts w:hint="default" w:ascii="Times New Roman" w:hAnsi="Times New Roman" w:eastAsia="宋体" w:cs="Times New Roman"/>
        </w:rPr>
        <w:t>herd (待补充释义)</w:t>
      </w:r>
    </w:p>
    <w:p w14:paraId="5D031290">
      <w:pPr>
        <w:ind w:left="280"/>
        <w:rPr>
          <w:rFonts w:hint="default" w:ascii="Times New Roman" w:hAnsi="Times New Roman" w:eastAsia="宋体" w:cs="Times New Roman"/>
        </w:rPr>
      </w:pPr>
      <w:r>
        <w:rPr>
          <w:rFonts w:hint="default" w:ascii="Times New Roman" w:hAnsi="Times New Roman" w:eastAsia="宋体" w:cs="Times New Roman"/>
        </w:rPr>
        <w:t>immunity [n.] 免疫力/免疫/抗性 | 搭配: herd immunity</w:t>
      </w:r>
    </w:p>
    <w:p w14:paraId="7E1B8885">
      <w:pPr>
        <w:ind w:left="280"/>
        <w:rPr>
          <w:rFonts w:hint="default" w:ascii="Times New Roman" w:hAnsi="Times New Roman" w:eastAsia="宋体" w:cs="Times New Roman"/>
        </w:rPr>
      </w:pPr>
      <w:r>
        <w:rPr>
          <w:rFonts w:hint="default" w:ascii="Times New Roman" w:hAnsi="Times New Roman" w:eastAsia="宋体" w:cs="Times New Roman"/>
        </w:rPr>
        <w:t>例: Herd immunity protects vulnerable populations. (群体免疫保护弱势人群)</w:t>
      </w:r>
    </w:p>
    <w:p w14:paraId="41E75E5B">
      <w:pPr>
        <w:ind w:left="280"/>
        <w:rPr>
          <w:rFonts w:hint="default" w:ascii="Times New Roman" w:hAnsi="Times New Roman" w:eastAsia="宋体" w:cs="Times New Roman"/>
        </w:rPr>
      </w:pPr>
      <w:r>
        <w:rPr>
          <w:rFonts w:hint="default" w:ascii="Times New Roman" w:hAnsi="Times New Roman" w:eastAsia="宋体" w:cs="Times New Roman"/>
        </w:rPr>
        <w:t>vaccination (待补充释义)</w:t>
      </w:r>
    </w:p>
    <w:p w14:paraId="5490C308">
      <w:pPr>
        <w:ind w:left="280"/>
        <w:rPr>
          <w:rFonts w:hint="default" w:ascii="Times New Roman" w:hAnsi="Times New Roman" w:eastAsia="宋体" w:cs="Times New Roman"/>
        </w:rPr>
      </w:pPr>
      <w:r>
        <w:rPr>
          <w:rFonts w:hint="default" w:ascii="Times New Roman" w:hAnsi="Times New Roman" w:eastAsia="宋体" w:cs="Times New Roman"/>
        </w:rPr>
        <w:t>mental (待补充释义)</w:t>
      </w:r>
    </w:p>
    <w:p w14:paraId="4E853790">
      <w:pPr>
        <w:ind w:left="280"/>
        <w:rPr>
          <w:rFonts w:hint="default" w:ascii="Times New Roman" w:hAnsi="Times New Roman" w:eastAsia="宋体" w:cs="Times New Roman"/>
        </w:rPr>
      </w:pPr>
      <w:r>
        <w:rPr>
          <w:rFonts w:hint="default" w:ascii="Times New Roman" w:hAnsi="Times New Roman" w:eastAsia="宋体" w:cs="Times New Roman"/>
        </w:rPr>
        <w:t>health (待补充释义)</w:t>
      </w:r>
    </w:p>
    <w:p w14:paraId="0C98635F">
      <w:pPr>
        <w:ind w:left="280"/>
        <w:rPr>
          <w:rFonts w:hint="default" w:ascii="Times New Roman" w:hAnsi="Times New Roman" w:eastAsia="宋体" w:cs="Times New Roman"/>
        </w:rPr>
      </w:pPr>
      <w:r>
        <w:rPr>
          <w:rFonts w:hint="default" w:ascii="Times New Roman" w:hAnsi="Times New Roman" w:eastAsia="宋体" w:cs="Times New Roman"/>
        </w:rPr>
        <w:t>depression (待补充释义)</w:t>
      </w:r>
    </w:p>
    <w:p w14:paraId="5E6F69E9">
      <w:pPr>
        <w:ind w:left="280"/>
        <w:rPr>
          <w:rFonts w:hint="default" w:ascii="Times New Roman" w:hAnsi="Times New Roman" w:eastAsia="宋体" w:cs="Times New Roman"/>
        </w:rPr>
      </w:pPr>
      <w:r>
        <w:rPr>
          <w:rFonts w:hint="default" w:ascii="Times New Roman" w:hAnsi="Times New Roman" w:eastAsia="宋体" w:cs="Times New Roman"/>
        </w:rPr>
        <w:t>anxiety (待补充释义)</w:t>
      </w:r>
    </w:p>
    <w:p w14:paraId="255E148D">
      <w:pPr>
        <w:ind w:left="280"/>
        <w:rPr>
          <w:rFonts w:hint="default" w:ascii="Times New Roman" w:hAnsi="Times New Roman" w:eastAsia="宋体" w:cs="Times New Roman"/>
        </w:rPr>
      </w:pPr>
      <w:r>
        <w:rPr>
          <w:rFonts w:hint="default" w:ascii="Times New Roman" w:hAnsi="Times New Roman" w:eastAsia="宋体" w:cs="Times New Roman"/>
        </w:rPr>
        <w:t>schizophrenia (待补充释义)</w:t>
      </w:r>
    </w:p>
    <w:p w14:paraId="56C67B7A">
      <w:pPr>
        <w:ind w:left="280"/>
        <w:rPr>
          <w:rFonts w:hint="default" w:ascii="Times New Roman" w:hAnsi="Times New Roman" w:eastAsia="宋体" w:cs="Times New Roman"/>
        </w:rPr>
      </w:pPr>
      <w:r>
        <w:rPr>
          <w:rFonts w:hint="default" w:ascii="Times New Roman" w:hAnsi="Times New Roman" w:eastAsia="宋体" w:cs="Times New Roman"/>
        </w:rPr>
        <w:t>bipolar (待补充释义)</w:t>
      </w:r>
    </w:p>
    <w:p w14:paraId="5004CECB">
      <w:pPr>
        <w:ind w:left="280"/>
        <w:rPr>
          <w:rFonts w:hint="default" w:ascii="Times New Roman" w:hAnsi="Times New Roman" w:eastAsia="宋体" w:cs="Times New Roman"/>
        </w:rPr>
      </w:pPr>
      <w:r>
        <w:rPr>
          <w:rFonts w:hint="default" w:ascii="Times New Roman" w:hAnsi="Times New Roman" w:eastAsia="宋体" w:cs="Times New Roman"/>
        </w:rPr>
        <w:t>disorder (待补充释义)</w:t>
      </w:r>
    </w:p>
    <w:p w14:paraId="0D04A521">
      <w:pPr>
        <w:ind w:left="280"/>
        <w:rPr>
          <w:rFonts w:hint="default" w:ascii="Times New Roman" w:hAnsi="Times New Roman" w:eastAsia="宋体" w:cs="Times New Roman"/>
        </w:rPr>
      </w:pPr>
      <w:r>
        <w:rPr>
          <w:rFonts w:hint="default" w:ascii="Times New Roman" w:hAnsi="Times New Roman" w:eastAsia="宋体" w:cs="Times New Roman"/>
        </w:rPr>
        <w:t>PTSD (待补充释义)</w:t>
      </w:r>
    </w:p>
    <w:p w14:paraId="353F7EA1">
      <w:pPr>
        <w:ind w:left="280"/>
        <w:rPr>
          <w:rFonts w:hint="default" w:ascii="Times New Roman" w:hAnsi="Times New Roman" w:eastAsia="宋体" w:cs="Times New Roman"/>
        </w:rPr>
      </w:pPr>
      <w:r>
        <w:rPr>
          <w:rFonts w:hint="default" w:ascii="Times New Roman" w:hAnsi="Times New Roman" w:eastAsia="宋体" w:cs="Times New Roman"/>
        </w:rPr>
        <w:t>OCD (待补充释义)</w:t>
      </w:r>
    </w:p>
    <w:p w14:paraId="2EBF6884">
      <w:pPr>
        <w:ind w:left="280"/>
        <w:rPr>
          <w:rFonts w:hint="default" w:ascii="Times New Roman" w:hAnsi="Times New Roman" w:eastAsia="宋体" w:cs="Times New Roman"/>
        </w:rPr>
      </w:pPr>
      <w:r>
        <w:rPr>
          <w:rFonts w:hint="default" w:ascii="Times New Roman" w:hAnsi="Times New Roman" w:eastAsia="宋体" w:cs="Times New Roman"/>
        </w:rPr>
        <w:t>ADHD (待补充释义)</w:t>
      </w:r>
    </w:p>
    <w:p w14:paraId="413AE6CE">
      <w:pPr>
        <w:ind w:left="280"/>
        <w:rPr>
          <w:rFonts w:hint="default" w:ascii="Times New Roman" w:hAnsi="Times New Roman" w:eastAsia="宋体" w:cs="Times New Roman"/>
        </w:rPr>
      </w:pPr>
      <w:r>
        <w:rPr>
          <w:rFonts w:hint="default" w:ascii="Times New Roman" w:hAnsi="Times New Roman" w:eastAsia="宋体" w:cs="Times New Roman"/>
        </w:rPr>
        <w:t>autism (待补充释义)</w:t>
      </w:r>
    </w:p>
    <w:p w14:paraId="48EF490C">
      <w:pPr>
        <w:ind w:left="280"/>
        <w:rPr>
          <w:rFonts w:hint="default" w:ascii="Times New Roman" w:hAnsi="Times New Roman" w:eastAsia="宋体" w:cs="Times New Roman"/>
        </w:rPr>
      </w:pPr>
      <w:r>
        <w:rPr>
          <w:rFonts w:hint="default" w:ascii="Times New Roman" w:hAnsi="Times New Roman" w:eastAsia="宋体" w:cs="Times New Roman"/>
        </w:rPr>
        <w:t>dementia (待补充释义)</w:t>
      </w:r>
    </w:p>
    <w:p w14:paraId="373CDA51">
      <w:pPr>
        <w:ind w:left="280"/>
        <w:rPr>
          <w:rFonts w:hint="default" w:ascii="Times New Roman" w:hAnsi="Times New Roman" w:eastAsia="宋体" w:cs="Times New Roman"/>
        </w:rPr>
      </w:pPr>
      <w:r>
        <w:rPr>
          <w:rFonts w:hint="default" w:ascii="Times New Roman" w:hAnsi="Times New Roman" w:eastAsia="宋体" w:cs="Times New Roman"/>
        </w:rPr>
        <w:t>lifestyle (待补充释义)</w:t>
      </w:r>
    </w:p>
    <w:p w14:paraId="2A7165D3">
      <w:pPr>
        <w:ind w:left="280"/>
        <w:rPr>
          <w:rFonts w:hint="default" w:ascii="Times New Roman" w:hAnsi="Times New Roman" w:eastAsia="宋体" w:cs="Times New Roman"/>
        </w:rPr>
      </w:pPr>
      <w:r>
        <w:rPr>
          <w:rFonts w:hint="default" w:ascii="Times New Roman" w:hAnsi="Times New Roman" w:eastAsia="宋体" w:cs="Times New Roman"/>
        </w:rPr>
        <w:t>exercise (待补充释义)</w:t>
      </w:r>
    </w:p>
    <w:p w14:paraId="7369BB55">
      <w:pPr>
        <w:ind w:left="280"/>
        <w:rPr>
          <w:rFonts w:hint="default" w:ascii="Times New Roman" w:hAnsi="Times New Roman" w:eastAsia="宋体" w:cs="Times New Roman"/>
        </w:rPr>
      </w:pPr>
      <w:r>
        <w:rPr>
          <w:rFonts w:hint="default" w:ascii="Times New Roman" w:hAnsi="Times New Roman" w:eastAsia="宋体" w:cs="Times New Roman"/>
        </w:rPr>
        <w:t>meditation (待补充释义)</w:t>
      </w:r>
    </w:p>
    <w:p w14:paraId="41BC0128">
      <w:pPr>
        <w:ind w:left="280"/>
        <w:rPr>
          <w:rFonts w:hint="default" w:ascii="Times New Roman" w:hAnsi="Times New Roman" w:eastAsia="宋体" w:cs="Times New Roman"/>
        </w:rPr>
      </w:pPr>
      <w:r>
        <w:rPr>
          <w:rFonts w:hint="default" w:ascii="Times New Roman" w:hAnsi="Times New Roman" w:eastAsia="宋体" w:cs="Times New Roman"/>
        </w:rPr>
        <w:t>stress (待补充释义)</w:t>
      </w:r>
    </w:p>
    <w:p w14:paraId="0FD8AE3E">
      <w:pPr>
        <w:ind w:left="280"/>
        <w:rPr>
          <w:rFonts w:hint="default" w:ascii="Times New Roman" w:hAnsi="Times New Roman" w:eastAsia="宋体" w:cs="Times New Roman"/>
        </w:rPr>
      </w:pPr>
      <w:r>
        <w:rPr>
          <w:rFonts w:hint="default" w:ascii="Times New Roman" w:hAnsi="Times New Roman" w:eastAsia="宋体" w:cs="Times New Roman"/>
        </w:rPr>
        <w:t>management (待补充释义)</w:t>
      </w:r>
    </w:p>
    <w:p w14:paraId="0FEFE991">
      <w:pPr>
        <w:ind w:left="280"/>
        <w:rPr>
          <w:rFonts w:hint="default" w:ascii="Times New Roman" w:hAnsi="Times New Roman" w:eastAsia="宋体" w:cs="Times New Roman"/>
        </w:rPr>
      </w:pPr>
      <w:r>
        <w:rPr>
          <w:rFonts w:hint="default" w:ascii="Times New Roman" w:hAnsi="Times New Roman" w:eastAsia="宋体" w:cs="Times New Roman"/>
        </w:rPr>
        <w:t>sleep (待补充释义)</w:t>
      </w:r>
    </w:p>
    <w:p w14:paraId="16FA0B06">
      <w:pPr>
        <w:ind w:left="280"/>
        <w:rPr>
          <w:rFonts w:hint="default" w:ascii="Times New Roman" w:hAnsi="Times New Roman" w:eastAsia="宋体" w:cs="Times New Roman"/>
        </w:rPr>
      </w:pPr>
      <w:r>
        <w:rPr>
          <w:rFonts w:hint="default" w:ascii="Times New Roman" w:hAnsi="Times New Roman" w:eastAsia="宋体" w:cs="Times New Roman"/>
        </w:rPr>
        <w:t>hygiene (待补充释义)</w:t>
      </w:r>
    </w:p>
    <w:p w14:paraId="313D0A1E">
      <w:pPr>
        <w:ind w:left="280"/>
        <w:rPr>
          <w:rFonts w:hint="default" w:ascii="Times New Roman" w:hAnsi="Times New Roman" w:eastAsia="宋体" w:cs="Times New Roman"/>
        </w:rPr>
      </w:pPr>
      <w:r>
        <w:rPr>
          <w:rFonts w:hint="default" w:ascii="Times New Roman" w:hAnsi="Times New Roman" w:eastAsia="宋体" w:cs="Times New Roman"/>
        </w:rPr>
        <w:t>addiction (待补充释义)</w:t>
      </w:r>
    </w:p>
    <w:p w14:paraId="5A999D6A">
      <w:pPr>
        <w:ind w:left="280"/>
        <w:rPr>
          <w:rFonts w:hint="default" w:ascii="Times New Roman" w:hAnsi="Times New Roman" w:eastAsia="宋体" w:cs="Times New Roman"/>
        </w:rPr>
      </w:pPr>
      <w:r>
        <w:rPr>
          <w:rFonts w:hint="default" w:ascii="Times New Roman" w:hAnsi="Times New Roman" w:eastAsia="宋体" w:cs="Times New Roman"/>
        </w:rPr>
        <w:t>substance (待补充释义)</w:t>
      </w:r>
    </w:p>
    <w:p w14:paraId="32AD489E">
      <w:pPr>
        <w:ind w:left="280"/>
        <w:rPr>
          <w:rFonts w:hint="default" w:ascii="Times New Roman" w:hAnsi="Times New Roman" w:eastAsia="宋体" w:cs="Times New Roman"/>
        </w:rPr>
      </w:pPr>
      <w:r>
        <w:rPr>
          <w:rFonts w:hint="default" w:ascii="Times New Roman" w:hAnsi="Times New Roman" w:eastAsia="宋体" w:cs="Times New Roman"/>
        </w:rPr>
        <w:t>abuse (待补充释义)</w:t>
      </w:r>
    </w:p>
    <w:p w14:paraId="67F80427">
      <w:pPr>
        <w:ind w:left="280"/>
        <w:rPr>
          <w:rFonts w:hint="default" w:ascii="Times New Roman" w:hAnsi="Times New Roman" w:eastAsia="宋体" w:cs="Times New Roman"/>
        </w:rPr>
      </w:pPr>
      <w:r>
        <w:rPr>
          <w:rFonts w:hint="default" w:ascii="Times New Roman" w:hAnsi="Times New Roman" w:eastAsia="宋体" w:cs="Times New Roman"/>
        </w:rPr>
        <w:t>alcoholism (待补充释义)</w:t>
      </w:r>
    </w:p>
    <w:p w14:paraId="6AB68D6B">
      <w:pPr>
        <w:ind w:left="280"/>
        <w:rPr>
          <w:rFonts w:hint="default" w:ascii="Times New Roman" w:hAnsi="Times New Roman" w:eastAsia="宋体" w:cs="Times New Roman"/>
        </w:rPr>
      </w:pPr>
      <w:r>
        <w:rPr>
          <w:rFonts w:hint="default" w:ascii="Times New Roman" w:hAnsi="Times New Roman" w:eastAsia="宋体" w:cs="Times New Roman"/>
        </w:rPr>
        <w:t>smoking (待补充释义)</w:t>
      </w:r>
    </w:p>
    <w:p w14:paraId="28126BB7">
      <w:pPr>
        <w:ind w:left="280"/>
        <w:rPr>
          <w:rFonts w:hint="default" w:ascii="Times New Roman" w:hAnsi="Times New Roman" w:eastAsia="宋体" w:cs="Times New Roman"/>
        </w:rPr>
      </w:pPr>
      <w:r>
        <w:rPr>
          <w:rFonts w:hint="default" w:ascii="Times New Roman" w:hAnsi="Times New Roman" w:eastAsia="宋体" w:cs="Times New Roman"/>
        </w:rPr>
        <w:t>cessation (待补充释义)</w:t>
      </w:r>
    </w:p>
    <w:p w14:paraId="60457943">
      <w:pPr>
        <w:ind w:left="280"/>
        <w:rPr>
          <w:rFonts w:hint="default" w:ascii="Times New Roman" w:hAnsi="Times New Roman" w:eastAsia="宋体" w:cs="Times New Roman"/>
        </w:rPr>
      </w:pPr>
      <w:r>
        <w:rPr>
          <w:rFonts w:hint="default" w:ascii="Times New Roman" w:hAnsi="Times New Roman" w:eastAsia="宋体" w:cs="Times New Roman"/>
        </w:rPr>
        <w:t>obesity (待补充释义)</w:t>
      </w:r>
    </w:p>
    <w:p w14:paraId="36172B51">
      <w:pPr>
        <w:pStyle w:val="4"/>
        <w:rPr>
          <w:rFonts w:hint="default" w:ascii="Times New Roman" w:hAnsi="Times New Roman" w:eastAsia="宋体" w:cs="Times New Roman"/>
        </w:rPr>
      </w:pPr>
      <w:r>
        <w:rPr>
          <w:rFonts w:hint="default" w:ascii="Times New Roman" w:hAnsi="Times New Roman" w:eastAsia="宋体" w:cs="Times New Roman"/>
        </w:rPr>
        <w:t>Day 20-22: 教育类词汇(1-90)</w:t>
      </w:r>
    </w:p>
    <w:p w14:paraId="028CA7AB">
      <w:pPr>
        <w:ind w:left="280"/>
        <w:rPr>
          <w:rFonts w:hint="default" w:ascii="Times New Roman" w:hAnsi="Times New Roman" w:eastAsia="宋体" w:cs="Times New Roman"/>
        </w:rPr>
      </w:pPr>
      <w:r>
        <w:rPr>
          <w:rFonts w:hint="default" w:ascii="Times New Roman" w:hAnsi="Times New Roman" w:eastAsia="宋体" w:cs="Times New Roman"/>
        </w:rPr>
        <w:t>curriculum [n.] 课程/课程设置/教学大纲</w:t>
      </w:r>
    </w:p>
    <w:p w14:paraId="7E3F7FDB">
      <w:pPr>
        <w:ind w:left="280"/>
        <w:rPr>
          <w:rFonts w:hint="default" w:ascii="Times New Roman" w:hAnsi="Times New Roman" w:eastAsia="宋体" w:cs="Times New Roman"/>
        </w:rPr>
      </w:pPr>
      <w:r>
        <w:rPr>
          <w:rFonts w:hint="default" w:ascii="Times New Roman" w:hAnsi="Times New Roman" w:eastAsia="宋体" w:cs="Times New Roman"/>
        </w:rPr>
        <w:t>例: The curriculum includes both theory and practice. (课程包括理论和实践)</w:t>
      </w:r>
    </w:p>
    <w:p w14:paraId="7A56EF2A">
      <w:pPr>
        <w:ind w:left="280"/>
        <w:rPr>
          <w:rFonts w:hint="default" w:ascii="Times New Roman" w:hAnsi="Times New Roman" w:eastAsia="宋体" w:cs="Times New Roman"/>
        </w:rPr>
      </w:pPr>
      <w:r>
        <w:rPr>
          <w:rFonts w:hint="default" w:ascii="Times New Roman" w:hAnsi="Times New Roman" w:eastAsia="宋体" w:cs="Times New Roman"/>
        </w:rPr>
        <w:t>syllabus [n.] 教学大纲/课程提纲/课程概要</w:t>
      </w:r>
    </w:p>
    <w:p w14:paraId="64F16B76">
      <w:pPr>
        <w:ind w:left="280"/>
        <w:rPr>
          <w:rFonts w:hint="default" w:ascii="Times New Roman" w:hAnsi="Times New Roman" w:eastAsia="宋体" w:cs="Times New Roman"/>
        </w:rPr>
      </w:pPr>
      <w:r>
        <w:rPr>
          <w:rFonts w:hint="default" w:ascii="Times New Roman" w:hAnsi="Times New Roman" w:eastAsia="宋体" w:cs="Times New Roman"/>
        </w:rPr>
        <w:t>例: The syllabus outlines learning objectives. (教学大纲概述学习目标)</w:t>
      </w:r>
    </w:p>
    <w:p w14:paraId="21CADE2B">
      <w:pPr>
        <w:ind w:left="280"/>
        <w:rPr>
          <w:rFonts w:hint="default" w:ascii="Times New Roman" w:hAnsi="Times New Roman" w:eastAsia="宋体" w:cs="Times New Roman"/>
        </w:rPr>
      </w:pPr>
      <w:r>
        <w:rPr>
          <w:rFonts w:hint="default" w:ascii="Times New Roman" w:hAnsi="Times New Roman" w:eastAsia="宋体" w:cs="Times New Roman"/>
        </w:rPr>
        <w:t>pedagogy [n.] 教学法/教育学/教学方法</w:t>
      </w:r>
    </w:p>
    <w:p w14:paraId="7C90C60E">
      <w:pPr>
        <w:ind w:left="280"/>
        <w:rPr>
          <w:rFonts w:hint="default" w:ascii="Times New Roman" w:hAnsi="Times New Roman" w:eastAsia="宋体" w:cs="Times New Roman"/>
        </w:rPr>
      </w:pPr>
      <w:r>
        <w:rPr>
          <w:rFonts w:hint="default" w:ascii="Times New Roman" w:hAnsi="Times New Roman" w:eastAsia="宋体" w:cs="Times New Roman"/>
        </w:rPr>
        <w:t>例: Modern pedagogy emphasizes active learning. (现代教学法强调主动学习)</w:t>
      </w:r>
    </w:p>
    <w:p w14:paraId="22FB0C7E">
      <w:pPr>
        <w:ind w:left="280"/>
        <w:rPr>
          <w:rFonts w:hint="default" w:ascii="Times New Roman" w:hAnsi="Times New Roman" w:eastAsia="宋体" w:cs="Times New Roman"/>
        </w:rPr>
      </w:pPr>
      <w:r>
        <w:rPr>
          <w:rFonts w:hint="default" w:ascii="Times New Roman" w:hAnsi="Times New Roman" w:eastAsia="宋体" w:cs="Times New Roman"/>
        </w:rPr>
        <w:t>didactic [adj.] 教学的/说教的/教导的</w:t>
      </w:r>
    </w:p>
    <w:p w14:paraId="7FF5AAE6">
      <w:pPr>
        <w:ind w:left="280"/>
        <w:rPr>
          <w:rFonts w:hint="default" w:ascii="Times New Roman" w:hAnsi="Times New Roman" w:eastAsia="宋体" w:cs="Times New Roman"/>
        </w:rPr>
      </w:pPr>
      <w:r>
        <w:rPr>
          <w:rFonts w:hint="default" w:ascii="Times New Roman" w:hAnsi="Times New Roman" w:eastAsia="宋体" w:cs="Times New Roman"/>
        </w:rPr>
        <w:t>例: Didactic methods are complemented by hands-on practice. (教学方法辅以实践操作)</w:t>
      </w:r>
    </w:p>
    <w:p w14:paraId="0ABA2072">
      <w:pPr>
        <w:ind w:left="280"/>
        <w:rPr>
          <w:rFonts w:hint="default" w:ascii="Times New Roman" w:hAnsi="Times New Roman" w:eastAsia="宋体" w:cs="Times New Roman"/>
        </w:rPr>
      </w:pPr>
      <w:r>
        <w:rPr>
          <w:rFonts w:hint="default" w:ascii="Times New Roman" w:hAnsi="Times New Roman" w:eastAsia="宋体" w:cs="Times New Roman"/>
        </w:rPr>
        <w:t>heuristic [adj.] 启发式的/探索式的/启发性的</w:t>
      </w:r>
    </w:p>
    <w:p w14:paraId="57EC0018">
      <w:pPr>
        <w:ind w:left="280"/>
        <w:rPr>
          <w:rFonts w:hint="default" w:ascii="Times New Roman" w:hAnsi="Times New Roman" w:eastAsia="宋体" w:cs="Times New Roman"/>
        </w:rPr>
      </w:pPr>
      <w:r>
        <w:rPr>
          <w:rFonts w:hint="default" w:ascii="Times New Roman" w:hAnsi="Times New Roman" w:eastAsia="宋体" w:cs="Times New Roman"/>
        </w:rPr>
        <w:t>例: Heuristic learning encourages discovery. (启发式学习鼓励发现)</w:t>
      </w:r>
    </w:p>
    <w:p w14:paraId="42147395">
      <w:pPr>
        <w:ind w:left="280"/>
        <w:rPr>
          <w:rFonts w:hint="default" w:ascii="Times New Roman" w:hAnsi="Times New Roman" w:eastAsia="宋体" w:cs="Times New Roman"/>
        </w:rPr>
      </w:pPr>
      <w:r>
        <w:rPr>
          <w:rFonts w:hint="default" w:ascii="Times New Roman" w:hAnsi="Times New Roman" w:eastAsia="宋体" w:cs="Times New Roman"/>
        </w:rPr>
        <w:t>empirical [adj.] 经验的/实证的/以实验为基础的 | 搭配: empirical evidence</w:t>
      </w:r>
    </w:p>
    <w:p w14:paraId="3AA72286">
      <w:pPr>
        <w:ind w:left="280"/>
        <w:rPr>
          <w:rFonts w:hint="default" w:ascii="Times New Roman" w:hAnsi="Times New Roman" w:eastAsia="宋体" w:cs="Times New Roman"/>
        </w:rPr>
      </w:pPr>
      <w:r>
        <w:rPr>
          <w:rFonts w:hint="default" w:ascii="Times New Roman" w:hAnsi="Times New Roman" w:eastAsia="宋体" w:cs="Times New Roman"/>
        </w:rPr>
        <w:t>例: The theory is supported by empirical evidence. (该理论有实证证据支持)</w:t>
      </w:r>
    </w:p>
    <w:p w14:paraId="342AF600">
      <w:pPr>
        <w:ind w:left="280"/>
        <w:rPr>
          <w:rFonts w:hint="default" w:ascii="Times New Roman" w:hAnsi="Times New Roman" w:eastAsia="宋体" w:cs="Times New Roman"/>
        </w:rPr>
      </w:pPr>
      <w:r>
        <w:rPr>
          <w:rFonts w:hint="default" w:ascii="Times New Roman" w:hAnsi="Times New Roman" w:eastAsia="宋体" w:cs="Times New Roman"/>
        </w:rPr>
        <w:t>theoretical [adj.] 理论的/理论上的/假设的 | 搭配: theoretical framework</w:t>
      </w:r>
    </w:p>
    <w:p w14:paraId="7D607C01">
      <w:pPr>
        <w:ind w:left="280"/>
        <w:rPr>
          <w:rFonts w:hint="default" w:ascii="Times New Roman" w:hAnsi="Times New Roman" w:eastAsia="宋体" w:cs="Times New Roman"/>
        </w:rPr>
      </w:pPr>
      <w:r>
        <w:rPr>
          <w:rFonts w:hint="default" w:ascii="Times New Roman" w:hAnsi="Times New Roman" w:eastAsia="宋体" w:cs="Times New Roman"/>
        </w:rPr>
        <w:t>例: A strong theoretical foundation is essential. (扎实的理论基础至关重要)</w:t>
      </w:r>
    </w:p>
    <w:p w14:paraId="51517361">
      <w:pPr>
        <w:ind w:left="280"/>
        <w:rPr>
          <w:rFonts w:hint="default" w:ascii="Times New Roman" w:hAnsi="Times New Roman" w:eastAsia="宋体" w:cs="Times New Roman"/>
        </w:rPr>
      </w:pPr>
      <w:r>
        <w:rPr>
          <w:rFonts w:hint="default" w:ascii="Times New Roman" w:hAnsi="Times New Roman" w:eastAsia="宋体" w:cs="Times New Roman"/>
        </w:rPr>
        <w:t>practical [adj.] 实践的/实际的/实用的</w:t>
      </w:r>
    </w:p>
    <w:p w14:paraId="3E59BA87">
      <w:pPr>
        <w:ind w:left="280"/>
        <w:rPr>
          <w:rFonts w:hint="default" w:ascii="Times New Roman" w:hAnsi="Times New Roman" w:eastAsia="宋体" w:cs="Times New Roman"/>
        </w:rPr>
      </w:pPr>
      <w:r>
        <w:rPr>
          <w:rFonts w:hint="default" w:ascii="Times New Roman" w:hAnsi="Times New Roman" w:eastAsia="宋体" w:cs="Times New Roman"/>
        </w:rPr>
        <w:t>例: Practical skills complement theoretical knowledge. (实践技能补充理论知识)</w:t>
      </w:r>
    </w:p>
    <w:p w14:paraId="42E14D25">
      <w:pPr>
        <w:ind w:left="280"/>
        <w:rPr>
          <w:rFonts w:hint="default" w:ascii="Times New Roman" w:hAnsi="Times New Roman" w:eastAsia="宋体" w:cs="Times New Roman"/>
        </w:rPr>
      </w:pPr>
      <w:r>
        <w:rPr>
          <w:rFonts w:hint="default" w:ascii="Times New Roman" w:hAnsi="Times New Roman" w:eastAsia="宋体" w:cs="Times New Roman"/>
        </w:rPr>
        <w:t>vocational [adj.] 职业的/职业教育的/专业的 | 搭配: vocational training</w:t>
      </w:r>
    </w:p>
    <w:p w14:paraId="5DC54CD8">
      <w:pPr>
        <w:ind w:left="280"/>
        <w:rPr>
          <w:rFonts w:hint="default" w:ascii="Times New Roman" w:hAnsi="Times New Roman" w:eastAsia="宋体" w:cs="Times New Roman"/>
        </w:rPr>
      </w:pPr>
      <w:r>
        <w:rPr>
          <w:rFonts w:hint="default" w:ascii="Times New Roman" w:hAnsi="Times New Roman" w:eastAsia="宋体" w:cs="Times New Roman"/>
        </w:rPr>
        <w:t>例: Vocational training prepares students for specific careers. (职业培训为学生从事特定职业做准备)</w:t>
      </w:r>
    </w:p>
    <w:p w14:paraId="281C4F13">
      <w:pPr>
        <w:ind w:left="280"/>
        <w:rPr>
          <w:rFonts w:hint="default" w:ascii="Times New Roman" w:hAnsi="Times New Roman" w:eastAsia="宋体" w:cs="Times New Roman"/>
        </w:rPr>
      </w:pPr>
      <w:r>
        <w:rPr>
          <w:rFonts w:hint="default" w:ascii="Times New Roman" w:hAnsi="Times New Roman" w:eastAsia="宋体" w:cs="Times New Roman"/>
        </w:rPr>
        <w:t>academic (待补充释义)</w:t>
      </w:r>
    </w:p>
    <w:p w14:paraId="14DAA4D3">
      <w:pPr>
        <w:ind w:left="280"/>
        <w:rPr>
          <w:rFonts w:hint="default" w:ascii="Times New Roman" w:hAnsi="Times New Roman" w:eastAsia="宋体" w:cs="Times New Roman"/>
        </w:rPr>
      </w:pPr>
      <w:r>
        <w:rPr>
          <w:rFonts w:hint="default" w:ascii="Times New Roman" w:hAnsi="Times New Roman" w:eastAsia="宋体" w:cs="Times New Roman"/>
        </w:rPr>
        <w:t>undergraduate [n./adj.] 本科生/大学肄业生/本科的</w:t>
      </w:r>
    </w:p>
    <w:p w14:paraId="3B8ABA87">
      <w:pPr>
        <w:ind w:left="280"/>
        <w:rPr>
          <w:rFonts w:hint="default" w:ascii="Times New Roman" w:hAnsi="Times New Roman" w:eastAsia="宋体" w:cs="Times New Roman"/>
        </w:rPr>
      </w:pPr>
      <w:r>
        <w:rPr>
          <w:rFonts w:hint="default" w:ascii="Times New Roman" w:hAnsi="Times New Roman" w:eastAsia="宋体" w:cs="Times New Roman"/>
        </w:rPr>
        <w:t>例: Undergraduate research experience is valuable. (本科研究经验很有价值)</w:t>
      </w:r>
    </w:p>
    <w:p w14:paraId="510BEA17">
      <w:pPr>
        <w:ind w:left="280"/>
        <w:rPr>
          <w:rFonts w:hint="default" w:ascii="Times New Roman" w:hAnsi="Times New Roman" w:eastAsia="宋体" w:cs="Times New Roman"/>
        </w:rPr>
      </w:pPr>
      <w:r>
        <w:rPr>
          <w:rFonts w:hint="default" w:ascii="Times New Roman" w:hAnsi="Times New Roman" w:eastAsia="宋体" w:cs="Times New Roman"/>
        </w:rPr>
        <w:t>postgraduate [n./adj.] 研究生/硕士/博士生/研究生的</w:t>
      </w:r>
    </w:p>
    <w:p w14:paraId="23BC5C6E">
      <w:pPr>
        <w:ind w:left="280"/>
        <w:rPr>
          <w:rFonts w:hint="default" w:ascii="Times New Roman" w:hAnsi="Times New Roman" w:eastAsia="宋体" w:cs="Times New Roman"/>
        </w:rPr>
      </w:pPr>
      <w:r>
        <w:rPr>
          <w:rFonts w:hint="default" w:ascii="Times New Roman" w:hAnsi="Times New Roman" w:eastAsia="宋体" w:cs="Times New Roman"/>
        </w:rPr>
        <w:t>例: Postgraduate studies involve independent research. (研究生学习涉及独立研究)</w:t>
      </w:r>
    </w:p>
    <w:p w14:paraId="5E38460F">
      <w:pPr>
        <w:ind w:left="280"/>
        <w:rPr>
          <w:rFonts w:hint="default" w:ascii="Times New Roman" w:hAnsi="Times New Roman" w:eastAsia="宋体" w:cs="Times New Roman"/>
        </w:rPr>
      </w:pPr>
      <w:r>
        <w:rPr>
          <w:rFonts w:hint="default" w:ascii="Times New Roman" w:hAnsi="Times New Roman" w:eastAsia="宋体" w:cs="Times New Roman"/>
        </w:rPr>
        <w:t>doctoral [adj.] 博士的/博士学位的/博士研究的 | 搭配: doctoral dissertation</w:t>
      </w:r>
    </w:p>
    <w:p w14:paraId="1A76B407">
      <w:pPr>
        <w:ind w:left="280"/>
        <w:rPr>
          <w:rFonts w:hint="default" w:ascii="Times New Roman" w:hAnsi="Times New Roman" w:eastAsia="宋体" w:cs="Times New Roman"/>
        </w:rPr>
      </w:pPr>
      <w:r>
        <w:rPr>
          <w:rFonts w:hint="default" w:ascii="Times New Roman" w:hAnsi="Times New Roman" w:eastAsia="宋体" w:cs="Times New Roman"/>
        </w:rPr>
        <w:t>例: A doctoral dissertation requires original research. (博士论文需要原创研究)</w:t>
      </w:r>
    </w:p>
    <w:p w14:paraId="314848FB">
      <w:pPr>
        <w:ind w:left="280"/>
        <w:rPr>
          <w:rFonts w:hint="default" w:ascii="Times New Roman" w:hAnsi="Times New Roman" w:eastAsia="宋体" w:cs="Times New Roman"/>
        </w:rPr>
      </w:pPr>
      <w:r>
        <w:rPr>
          <w:rFonts w:hint="default" w:ascii="Times New Roman" w:hAnsi="Times New Roman" w:eastAsia="宋体" w:cs="Times New Roman"/>
        </w:rPr>
        <w:t>dissertation [n.] 论文/学位论文/博士论文</w:t>
      </w:r>
    </w:p>
    <w:p w14:paraId="26B48A5C">
      <w:pPr>
        <w:ind w:left="280"/>
        <w:rPr>
          <w:rFonts w:hint="default" w:ascii="Times New Roman" w:hAnsi="Times New Roman" w:eastAsia="宋体" w:cs="Times New Roman"/>
        </w:rPr>
      </w:pPr>
      <w:r>
        <w:rPr>
          <w:rFonts w:hint="default" w:ascii="Times New Roman" w:hAnsi="Times New Roman" w:eastAsia="宋体" w:cs="Times New Roman"/>
        </w:rPr>
        <w:t>例: The dissertation defense is the final examination. (论文答辩是最终考试)</w:t>
      </w:r>
    </w:p>
    <w:p w14:paraId="5D73ABDA">
      <w:pPr>
        <w:ind w:left="280"/>
        <w:rPr>
          <w:rFonts w:hint="default" w:ascii="Times New Roman" w:hAnsi="Times New Roman" w:eastAsia="宋体" w:cs="Times New Roman"/>
        </w:rPr>
      </w:pPr>
      <w:r>
        <w:rPr>
          <w:rFonts w:hint="default" w:ascii="Times New Roman" w:hAnsi="Times New Roman" w:eastAsia="宋体" w:cs="Times New Roman"/>
        </w:rPr>
        <w:t>thesis [n.] 论文/毕业论文/学位论文</w:t>
      </w:r>
    </w:p>
    <w:p w14:paraId="1645F903">
      <w:pPr>
        <w:ind w:left="280"/>
        <w:rPr>
          <w:rFonts w:hint="default" w:ascii="Times New Roman" w:hAnsi="Times New Roman" w:eastAsia="宋体" w:cs="Times New Roman"/>
        </w:rPr>
      </w:pPr>
      <w:r>
        <w:rPr>
          <w:rFonts w:hint="default" w:ascii="Times New Roman" w:hAnsi="Times New Roman" w:eastAsia="宋体" w:cs="Times New Roman"/>
        </w:rPr>
        <w:t>例: A master thesis typically involves a research project. (硕士论文通常涉及研究项目)</w:t>
      </w:r>
    </w:p>
    <w:p w14:paraId="4C5B9E6C">
      <w:pPr>
        <w:ind w:left="280"/>
        <w:rPr>
          <w:rFonts w:hint="default" w:ascii="Times New Roman" w:hAnsi="Times New Roman" w:eastAsia="宋体" w:cs="Times New Roman"/>
        </w:rPr>
      </w:pPr>
      <w:r>
        <w:rPr>
          <w:rFonts w:hint="default" w:ascii="Times New Roman" w:hAnsi="Times New Roman" w:eastAsia="宋体" w:cs="Times New Roman"/>
        </w:rPr>
        <w:t>seminar [n.] 研讨会/讨论课/专题讲座</w:t>
      </w:r>
    </w:p>
    <w:p w14:paraId="0A4B01DB">
      <w:pPr>
        <w:ind w:left="280"/>
        <w:rPr>
          <w:rFonts w:hint="default" w:ascii="Times New Roman" w:hAnsi="Times New Roman" w:eastAsia="宋体" w:cs="Times New Roman"/>
        </w:rPr>
      </w:pPr>
      <w:r>
        <w:rPr>
          <w:rFonts w:hint="default" w:ascii="Times New Roman" w:hAnsi="Times New Roman" w:eastAsia="宋体" w:cs="Times New Roman"/>
        </w:rPr>
        <w:t>例: Weekly seminars foster academic discussion. (每周研讨会促进学术讨论)</w:t>
      </w:r>
    </w:p>
    <w:p w14:paraId="60E0BB87">
      <w:pPr>
        <w:ind w:left="280"/>
        <w:rPr>
          <w:rFonts w:hint="default" w:ascii="Times New Roman" w:hAnsi="Times New Roman" w:eastAsia="宋体" w:cs="Times New Roman"/>
        </w:rPr>
      </w:pPr>
      <w:r>
        <w:rPr>
          <w:rFonts w:hint="default" w:ascii="Times New Roman" w:hAnsi="Times New Roman" w:eastAsia="宋体" w:cs="Times New Roman"/>
        </w:rPr>
        <w:t>tutorial [n.] 辅导课/教程/个别指导</w:t>
      </w:r>
    </w:p>
    <w:p w14:paraId="5CA916A7">
      <w:pPr>
        <w:ind w:left="280"/>
        <w:rPr>
          <w:rFonts w:hint="default" w:ascii="Times New Roman" w:hAnsi="Times New Roman" w:eastAsia="宋体" w:cs="Times New Roman"/>
        </w:rPr>
      </w:pPr>
      <w:r>
        <w:rPr>
          <w:rFonts w:hint="default" w:ascii="Times New Roman" w:hAnsi="Times New Roman" w:eastAsia="宋体" w:cs="Times New Roman"/>
        </w:rPr>
        <w:t>例: Tutorials provide personalized guidance. (辅导课提供个性化指导)</w:t>
      </w:r>
    </w:p>
    <w:p w14:paraId="15B173F3">
      <w:pPr>
        <w:ind w:left="280"/>
        <w:rPr>
          <w:rFonts w:hint="default" w:ascii="Times New Roman" w:hAnsi="Times New Roman" w:eastAsia="宋体" w:cs="Times New Roman"/>
        </w:rPr>
      </w:pPr>
      <w:r>
        <w:rPr>
          <w:rFonts w:hint="default" w:ascii="Times New Roman" w:hAnsi="Times New Roman" w:eastAsia="宋体" w:cs="Times New Roman"/>
        </w:rPr>
        <w:t>lecture [n.] 讲座/讲课/演讲</w:t>
      </w:r>
    </w:p>
    <w:p w14:paraId="3DDEAACF">
      <w:pPr>
        <w:ind w:left="280"/>
        <w:rPr>
          <w:rFonts w:hint="default" w:ascii="Times New Roman" w:hAnsi="Times New Roman" w:eastAsia="宋体" w:cs="Times New Roman"/>
        </w:rPr>
      </w:pPr>
      <w:r>
        <w:rPr>
          <w:rFonts w:hint="default" w:ascii="Times New Roman" w:hAnsi="Times New Roman" w:eastAsia="宋体" w:cs="Times New Roman"/>
        </w:rPr>
        <w:t>例: Lectures introduce key concepts. (讲座介绍关键概念)</w:t>
      </w:r>
    </w:p>
    <w:p w14:paraId="275CD832">
      <w:pPr>
        <w:ind w:left="280"/>
        <w:rPr>
          <w:rFonts w:hint="default" w:ascii="Times New Roman" w:hAnsi="Times New Roman" w:eastAsia="宋体" w:cs="Times New Roman"/>
        </w:rPr>
      </w:pPr>
      <w:r>
        <w:rPr>
          <w:rFonts w:hint="default" w:ascii="Times New Roman" w:hAnsi="Times New Roman" w:eastAsia="宋体" w:cs="Times New Roman"/>
        </w:rPr>
        <w:t>workshop [n.] 工作坊/研讨会/实训</w:t>
      </w:r>
    </w:p>
    <w:p w14:paraId="54C5EE89">
      <w:pPr>
        <w:ind w:left="280"/>
        <w:rPr>
          <w:rFonts w:hint="default" w:ascii="Times New Roman" w:hAnsi="Times New Roman" w:eastAsia="宋体" w:cs="Times New Roman"/>
        </w:rPr>
      </w:pPr>
      <w:r>
        <w:rPr>
          <w:rFonts w:hint="default" w:ascii="Times New Roman" w:hAnsi="Times New Roman" w:eastAsia="宋体" w:cs="Times New Roman"/>
        </w:rPr>
        <w:t>例: Hands-on workshops reinforce learning. (实践工作坊强化学习)</w:t>
      </w:r>
    </w:p>
    <w:p w14:paraId="53D4A798">
      <w:pPr>
        <w:ind w:left="280"/>
        <w:rPr>
          <w:rFonts w:hint="default" w:ascii="Times New Roman" w:hAnsi="Times New Roman" w:eastAsia="宋体" w:cs="Times New Roman"/>
        </w:rPr>
      </w:pPr>
      <w:r>
        <w:rPr>
          <w:rFonts w:hint="default" w:ascii="Times New Roman" w:hAnsi="Times New Roman" w:eastAsia="宋体" w:cs="Times New Roman"/>
        </w:rPr>
        <w:t>laboratory [n.] 实验室/化验室/实验课</w:t>
      </w:r>
    </w:p>
    <w:p w14:paraId="7A6B02C7">
      <w:pPr>
        <w:ind w:left="280"/>
        <w:rPr>
          <w:rFonts w:hint="default" w:ascii="Times New Roman" w:hAnsi="Times New Roman" w:eastAsia="宋体" w:cs="Times New Roman"/>
        </w:rPr>
      </w:pPr>
      <w:r>
        <w:rPr>
          <w:rFonts w:hint="default" w:ascii="Times New Roman" w:hAnsi="Times New Roman" w:eastAsia="宋体" w:cs="Times New Roman"/>
        </w:rPr>
        <w:t>例: Laboratory sessions develop technical skills. (实验课培养技术技能)</w:t>
      </w:r>
    </w:p>
    <w:p w14:paraId="61FF383B">
      <w:pPr>
        <w:ind w:left="280"/>
        <w:rPr>
          <w:rFonts w:hint="default" w:ascii="Times New Roman" w:hAnsi="Times New Roman" w:eastAsia="宋体" w:cs="Times New Roman"/>
        </w:rPr>
      </w:pPr>
      <w:r>
        <w:rPr>
          <w:rFonts w:hint="default" w:ascii="Times New Roman" w:hAnsi="Times New Roman" w:eastAsia="宋体" w:cs="Times New Roman"/>
        </w:rPr>
        <w:t>scholarship [n.] 奖学金/学术成就/学问</w:t>
      </w:r>
    </w:p>
    <w:p w14:paraId="230B9B48">
      <w:pPr>
        <w:ind w:left="280"/>
        <w:rPr>
          <w:rFonts w:hint="default" w:ascii="Times New Roman" w:hAnsi="Times New Roman" w:eastAsia="宋体" w:cs="Times New Roman"/>
        </w:rPr>
      </w:pPr>
      <w:r>
        <w:rPr>
          <w:rFonts w:hint="default" w:ascii="Times New Roman" w:hAnsi="Times New Roman" w:eastAsia="宋体" w:cs="Times New Roman"/>
        </w:rPr>
        <w:t>例: Scholarships support talented students. (奖学金支持有才华的学生)</w:t>
      </w:r>
    </w:p>
    <w:p w14:paraId="5B5168EC">
      <w:pPr>
        <w:ind w:left="280"/>
        <w:rPr>
          <w:rFonts w:hint="default" w:ascii="Times New Roman" w:hAnsi="Times New Roman" w:eastAsia="宋体" w:cs="Times New Roman"/>
        </w:rPr>
      </w:pPr>
      <w:r>
        <w:rPr>
          <w:rFonts w:hint="default" w:ascii="Times New Roman" w:hAnsi="Times New Roman" w:eastAsia="宋体" w:cs="Times New Roman"/>
        </w:rPr>
        <w:t>fellowship [n.] 研究基金/奖学金/研究员职位</w:t>
      </w:r>
    </w:p>
    <w:p w14:paraId="2CC71A8C">
      <w:pPr>
        <w:ind w:left="280"/>
        <w:rPr>
          <w:rFonts w:hint="default" w:ascii="Times New Roman" w:hAnsi="Times New Roman" w:eastAsia="宋体" w:cs="Times New Roman"/>
        </w:rPr>
      </w:pPr>
      <w:r>
        <w:rPr>
          <w:rFonts w:hint="default" w:ascii="Times New Roman" w:hAnsi="Times New Roman" w:eastAsia="宋体" w:cs="Times New Roman"/>
        </w:rPr>
        <w:t>例: Postdoctoral fellowships fund early-career researchers. (博士后基金资助早期职业研究人员)</w:t>
      </w:r>
    </w:p>
    <w:p w14:paraId="3BEA92CC">
      <w:pPr>
        <w:ind w:left="280"/>
        <w:rPr>
          <w:rFonts w:hint="default" w:ascii="Times New Roman" w:hAnsi="Times New Roman" w:eastAsia="宋体" w:cs="Times New Roman"/>
        </w:rPr>
      </w:pPr>
      <w:r>
        <w:rPr>
          <w:rFonts w:hint="default" w:ascii="Times New Roman" w:hAnsi="Times New Roman" w:eastAsia="宋体" w:cs="Times New Roman"/>
        </w:rPr>
        <w:t>grant [n./v.] 资助/拨款/授予 | 搭配: research grant</w:t>
      </w:r>
    </w:p>
    <w:p w14:paraId="7B48EED2">
      <w:pPr>
        <w:ind w:left="280"/>
        <w:rPr>
          <w:rFonts w:hint="default" w:ascii="Times New Roman" w:hAnsi="Times New Roman" w:eastAsia="宋体" w:cs="Times New Roman"/>
        </w:rPr>
      </w:pPr>
      <w:r>
        <w:rPr>
          <w:rFonts w:hint="default" w:ascii="Times New Roman" w:hAnsi="Times New Roman" w:eastAsia="宋体" w:cs="Times New Roman"/>
        </w:rPr>
        <w:t>例: Research grants fund innovative projects. (研究资助支持创新项目)</w:t>
      </w:r>
    </w:p>
    <w:p w14:paraId="2728A9BA">
      <w:pPr>
        <w:ind w:left="280"/>
        <w:rPr>
          <w:rFonts w:hint="default" w:ascii="Times New Roman" w:hAnsi="Times New Roman" w:eastAsia="宋体" w:cs="Times New Roman"/>
        </w:rPr>
      </w:pPr>
      <w:r>
        <w:rPr>
          <w:rFonts w:hint="default" w:ascii="Times New Roman" w:hAnsi="Times New Roman" w:eastAsia="宋体" w:cs="Times New Roman"/>
        </w:rPr>
        <w:t>tuition [n.] 学费/教学/授课</w:t>
      </w:r>
    </w:p>
    <w:p w14:paraId="5D176D29">
      <w:pPr>
        <w:ind w:left="280"/>
        <w:rPr>
          <w:rFonts w:hint="default" w:ascii="Times New Roman" w:hAnsi="Times New Roman" w:eastAsia="宋体" w:cs="Times New Roman"/>
        </w:rPr>
      </w:pPr>
      <w:r>
        <w:rPr>
          <w:rFonts w:hint="default" w:ascii="Times New Roman" w:hAnsi="Times New Roman" w:eastAsia="宋体" w:cs="Times New Roman"/>
        </w:rPr>
        <w:t>例: Tuition fees vary between institutions. (学费因院校而异)</w:t>
      </w:r>
    </w:p>
    <w:p w14:paraId="49A342FC">
      <w:pPr>
        <w:ind w:left="280"/>
        <w:rPr>
          <w:rFonts w:hint="default" w:ascii="Times New Roman" w:hAnsi="Times New Roman" w:eastAsia="宋体" w:cs="Times New Roman"/>
        </w:rPr>
      </w:pPr>
      <w:r>
        <w:rPr>
          <w:rFonts w:hint="default" w:ascii="Times New Roman" w:hAnsi="Times New Roman" w:eastAsia="宋体" w:cs="Times New Roman"/>
        </w:rPr>
        <w:t>enrollment [n.] 入学/注册/录取</w:t>
      </w:r>
    </w:p>
    <w:p w14:paraId="6D390398">
      <w:pPr>
        <w:ind w:left="280"/>
        <w:rPr>
          <w:rFonts w:hint="default" w:ascii="Times New Roman" w:hAnsi="Times New Roman" w:eastAsia="宋体" w:cs="Times New Roman"/>
        </w:rPr>
      </w:pPr>
      <w:r>
        <w:rPr>
          <w:rFonts w:hint="default" w:ascii="Times New Roman" w:hAnsi="Times New Roman" w:eastAsia="宋体" w:cs="Times New Roman"/>
        </w:rPr>
        <w:t>例: Enrollment in STEM programs is increasing. (STEM项目入学人数正在增加)</w:t>
      </w:r>
    </w:p>
    <w:p w14:paraId="162327E2">
      <w:pPr>
        <w:ind w:left="280"/>
        <w:rPr>
          <w:rFonts w:hint="default" w:ascii="Times New Roman" w:hAnsi="Times New Roman" w:eastAsia="宋体" w:cs="Times New Roman"/>
        </w:rPr>
      </w:pPr>
      <w:r>
        <w:rPr>
          <w:rFonts w:hint="default" w:ascii="Times New Roman" w:hAnsi="Times New Roman" w:eastAsia="宋体" w:cs="Times New Roman"/>
        </w:rPr>
        <w:t>admission [n.] 录取/入学/承认 | 搭配: admission requirements</w:t>
      </w:r>
    </w:p>
    <w:p w14:paraId="62C5E1C1">
      <w:pPr>
        <w:ind w:left="280"/>
        <w:rPr>
          <w:rFonts w:hint="default" w:ascii="Times New Roman" w:hAnsi="Times New Roman" w:eastAsia="宋体" w:cs="Times New Roman"/>
        </w:rPr>
      </w:pPr>
      <w:r>
        <w:rPr>
          <w:rFonts w:hint="default" w:ascii="Times New Roman" w:hAnsi="Times New Roman" w:eastAsia="宋体" w:cs="Times New Roman"/>
        </w:rPr>
        <w:t>例: Admission requirements include English proficiency. (录取要求包括英语水平)</w:t>
      </w:r>
    </w:p>
    <w:p w14:paraId="73F4E913">
      <w:pPr>
        <w:ind w:left="280"/>
        <w:rPr>
          <w:rFonts w:hint="default" w:ascii="Times New Roman" w:hAnsi="Times New Roman" w:eastAsia="宋体" w:cs="Times New Roman"/>
        </w:rPr>
      </w:pPr>
      <w:r>
        <w:rPr>
          <w:rFonts w:hint="default" w:ascii="Times New Roman" w:hAnsi="Times New Roman" w:eastAsia="宋体" w:cs="Times New Roman"/>
        </w:rPr>
        <w:t>prerequisite [n.] 先修课程/前提/必要条件</w:t>
      </w:r>
    </w:p>
    <w:p w14:paraId="29C1A5AA">
      <w:pPr>
        <w:ind w:left="280"/>
        <w:rPr>
          <w:rFonts w:hint="default" w:ascii="Times New Roman" w:hAnsi="Times New Roman" w:eastAsia="宋体" w:cs="Times New Roman"/>
        </w:rPr>
      </w:pPr>
      <w:r>
        <w:rPr>
          <w:rFonts w:hint="default" w:ascii="Times New Roman" w:hAnsi="Times New Roman" w:eastAsia="宋体" w:cs="Times New Roman"/>
        </w:rPr>
        <w:t>例: Biochemistry is a prerequisite for molecular biology. (生物化学是分子生物学的先修课程)</w:t>
      </w:r>
    </w:p>
    <w:p w14:paraId="56589979">
      <w:pPr>
        <w:ind w:left="280"/>
        <w:rPr>
          <w:rFonts w:hint="default" w:ascii="Times New Roman" w:hAnsi="Times New Roman" w:eastAsia="宋体" w:cs="Times New Roman"/>
        </w:rPr>
      </w:pPr>
      <w:r>
        <w:rPr>
          <w:rFonts w:hint="default" w:ascii="Times New Roman" w:hAnsi="Times New Roman" w:eastAsia="宋体" w:cs="Times New Roman"/>
        </w:rPr>
        <w:t>elective [n./adj.] 选修课/选修的/可选择的</w:t>
      </w:r>
    </w:p>
    <w:p w14:paraId="56DEC625">
      <w:pPr>
        <w:ind w:left="280"/>
        <w:rPr>
          <w:rFonts w:hint="default" w:ascii="Times New Roman" w:hAnsi="Times New Roman" w:eastAsia="宋体" w:cs="Times New Roman"/>
        </w:rPr>
      </w:pPr>
      <w:r>
        <w:rPr>
          <w:rFonts w:hint="default" w:ascii="Times New Roman" w:hAnsi="Times New Roman" w:eastAsia="宋体" w:cs="Times New Roman"/>
        </w:rPr>
        <w:t>例: Elective courses allow specialization. (选修课允许专业化)</w:t>
      </w:r>
    </w:p>
    <w:p w14:paraId="5643B7C4">
      <w:pPr>
        <w:ind w:left="280"/>
        <w:rPr>
          <w:rFonts w:hint="default" w:ascii="Times New Roman" w:hAnsi="Times New Roman" w:eastAsia="宋体" w:cs="Times New Roman"/>
        </w:rPr>
      </w:pPr>
      <w:r>
        <w:rPr>
          <w:rFonts w:hint="default" w:ascii="Times New Roman" w:hAnsi="Times New Roman" w:eastAsia="宋体" w:cs="Times New Roman"/>
        </w:rPr>
        <w:t>compulsory [adj.] 必修的/强制的/义务的 | 搭配: compulsory course</w:t>
      </w:r>
    </w:p>
    <w:p w14:paraId="33A6F28E">
      <w:pPr>
        <w:ind w:left="280"/>
        <w:rPr>
          <w:rFonts w:hint="default" w:ascii="Times New Roman" w:hAnsi="Times New Roman" w:eastAsia="宋体" w:cs="Times New Roman"/>
        </w:rPr>
      </w:pPr>
      <w:r>
        <w:rPr>
          <w:rFonts w:hint="default" w:ascii="Times New Roman" w:hAnsi="Times New Roman" w:eastAsia="宋体" w:cs="Times New Roman"/>
        </w:rPr>
        <w:t>例: Statistics is a compulsory course for science majors. (统计学是理科专业的必修课)</w:t>
      </w:r>
    </w:p>
    <w:p w14:paraId="02736A7E">
      <w:pPr>
        <w:ind w:left="280"/>
        <w:rPr>
          <w:rFonts w:hint="default" w:ascii="Times New Roman" w:hAnsi="Times New Roman" w:eastAsia="宋体" w:cs="Times New Roman"/>
        </w:rPr>
      </w:pPr>
      <w:r>
        <w:rPr>
          <w:rFonts w:hint="default" w:ascii="Times New Roman" w:hAnsi="Times New Roman" w:eastAsia="宋体" w:cs="Times New Roman"/>
        </w:rPr>
        <w:t>modular (待补充释义)</w:t>
      </w:r>
    </w:p>
    <w:p w14:paraId="76689E30">
      <w:pPr>
        <w:ind w:left="280"/>
        <w:rPr>
          <w:rFonts w:hint="default" w:ascii="Times New Roman" w:hAnsi="Times New Roman" w:eastAsia="宋体" w:cs="Times New Roman"/>
        </w:rPr>
      </w:pPr>
      <w:r>
        <w:rPr>
          <w:rFonts w:hint="default" w:ascii="Times New Roman" w:hAnsi="Times New Roman" w:eastAsia="宋体" w:cs="Times New Roman"/>
        </w:rPr>
        <w:t>assessment [n.] 评估/评价/考核 | 搭配: continuous assessment</w:t>
      </w:r>
    </w:p>
    <w:p w14:paraId="7931EE59">
      <w:pPr>
        <w:ind w:left="280"/>
        <w:rPr>
          <w:rFonts w:hint="default" w:ascii="Times New Roman" w:hAnsi="Times New Roman" w:eastAsia="宋体" w:cs="Times New Roman"/>
        </w:rPr>
      </w:pPr>
      <w:r>
        <w:rPr>
          <w:rFonts w:hint="default" w:ascii="Times New Roman" w:hAnsi="Times New Roman" w:eastAsia="宋体" w:cs="Times New Roman"/>
        </w:rPr>
        <w:t>例: Continuous assessment provides ongoing feedback. (持续评估提供持续反馈)</w:t>
      </w:r>
    </w:p>
    <w:p w14:paraId="4BA98227">
      <w:pPr>
        <w:ind w:left="280"/>
        <w:rPr>
          <w:rFonts w:hint="default" w:ascii="Times New Roman" w:hAnsi="Times New Roman" w:eastAsia="宋体" w:cs="Times New Roman"/>
        </w:rPr>
      </w:pPr>
      <w:r>
        <w:rPr>
          <w:rFonts w:hint="default" w:ascii="Times New Roman" w:hAnsi="Times New Roman" w:eastAsia="宋体" w:cs="Times New Roman"/>
        </w:rPr>
        <w:t>evaluation (待补充释义)</w:t>
      </w:r>
    </w:p>
    <w:p w14:paraId="74E191AD">
      <w:pPr>
        <w:ind w:left="280"/>
        <w:rPr>
          <w:rFonts w:hint="default" w:ascii="Times New Roman" w:hAnsi="Times New Roman" w:eastAsia="宋体" w:cs="Times New Roman"/>
        </w:rPr>
      </w:pPr>
      <w:r>
        <w:rPr>
          <w:rFonts w:hint="default" w:ascii="Times New Roman" w:hAnsi="Times New Roman" w:eastAsia="宋体" w:cs="Times New Roman"/>
        </w:rPr>
        <w:t>examination (待补充释义)</w:t>
      </w:r>
    </w:p>
    <w:p w14:paraId="2DE1CCC9">
      <w:pPr>
        <w:ind w:left="280"/>
        <w:rPr>
          <w:rFonts w:hint="default" w:ascii="Times New Roman" w:hAnsi="Times New Roman" w:eastAsia="宋体" w:cs="Times New Roman"/>
        </w:rPr>
      </w:pPr>
      <w:r>
        <w:rPr>
          <w:rFonts w:hint="default" w:ascii="Times New Roman" w:hAnsi="Times New Roman" w:eastAsia="宋体" w:cs="Times New Roman"/>
        </w:rPr>
        <w:t>coursework (待补充释义)</w:t>
      </w:r>
    </w:p>
    <w:p w14:paraId="61ABE8DA">
      <w:pPr>
        <w:ind w:left="280"/>
        <w:rPr>
          <w:rFonts w:hint="default" w:ascii="Times New Roman" w:hAnsi="Times New Roman" w:eastAsia="宋体" w:cs="Times New Roman"/>
        </w:rPr>
      </w:pPr>
      <w:r>
        <w:rPr>
          <w:rFonts w:hint="default" w:ascii="Times New Roman" w:hAnsi="Times New Roman" w:eastAsia="宋体" w:cs="Times New Roman"/>
        </w:rPr>
        <w:t>assignment (待补充释义)</w:t>
      </w:r>
    </w:p>
    <w:p w14:paraId="70C2F6C1">
      <w:pPr>
        <w:ind w:left="280"/>
        <w:rPr>
          <w:rFonts w:hint="default" w:ascii="Times New Roman" w:hAnsi="Times New Roman" w:eastAsia="宋体" w:cs="Times New Roman"/>
        </w:rPr>
      </w:pPr>
      <w:r>
        <w:rPr>
          <w:rFonts w:hint="default" w:ascii="Times New Roman" w:hAnsi="Times New Roman" w:eastAsia="宋体" w:cs="Times New Roman"/>
        </w:rPr>
        <w:t>plagiarism [n.] 抄袭/剽窃/学术不端</w:t>
      </w:r>
    </w:p>
    <w:p w14:paraId="5F2E603D">
      <w:pPr>
        <w:ind w:left="280"/>
        <w:rPr>
          <w:rFonts w:hint="default" w:ascii="Times New Roman" w:hAnsi="Times New Roman" w:eastAsia="宋体" w:cs="Times New Roman"/>
        </w:rPr>
      </w:pPr>
      <w:r>
        <w:rPr>
          <w:rFonts w:hint="default" w:ascii="Times New Roman" w:hAnsi="Times New Roman" w:eastAsia="宋体" w:cs="Times New Roman"/>
        </w:rPr>
        <w:t>例: Plagiarism is a serious academic offense. (抄袭是严重的学术违规)</w:t>
      </w:r>
    </w:p>
    <w:p w14:paraId="2E3CC251">
      <w:pPr>
        <w:ind w:left="280"/>
        <w:rPr>
          <w:rFonts w:hint="default" w:ascii="Times New Roman" w:hAnsi="Times New Roman" w:eastAsia="宋体" w:cs="Times New Roman"/>
        </w:rPr>
      </w:pPr>
      <w:r>
        <w:rPr>
          <w:rFonts w:hint="default" w:ascii="Times New Roman" w:hAnsi="Times New Roman" w:eastAsia="宋体" w:cs="Times New Roman"/>
        </w:rPr>
        <w:t>citation [n.] 引用/引文/引证</w:t>
      </w:r>
    </w:p>
    <w:p w14:paraId="4D41FAAF">
      <w:pPr>
        <w:ind w:left="280"/>
        <w:rPr>
          <w:rFonts w:hint="default" w:ascii="Times New Roman" w:hAnsi="Times New Roman" w:eastAsia="宋体" w:cs="Times New Roman"/>
        </w:rPr>
      </w:pPr>
      <w:r>
        <w:rPr>
          <w:rFonts w:hint="default" w:ascii="Times New Roman" w:hAnsi="Times New Roman" w:eastAsia="宋体" w:cs="Times New Roman"/>
        </w:rPr>
        <w:t>例: Proper citation acknowledges previous work. (正确引用承认前人的工作)</w:t>
      </w:r>
    </w:p>
    <w:p w14:paraId="4466D79B">
      <w:pPr>
        <w:ind w:left="280"/>
        <w:rPr>
          <w:rFonts w:hint="default" w:ascii="Times New Roman" w:hAnsi="Times New Roman" w:eastAsia="宋体" w:cs="Times New Roman"/>
        </w:rPr>
      </w:pPr>
      <w:r>
        <w:rPr>
          <w:rFonts w:hint="default" w:ascii="Times New Roman" w:hAnsi="Times New Roman" w:eastAsia="宋体" w:cs="Times New Roman"/>
        </w:rPr>
        <w:t>reference (待补充释义)</w:t>
      </w:r>
    </w:p>
    <w:p w14:paraId="0E2321F3">
      <w:pPr>
        <w:ind w:left="280"/>
        <w:rPr>
          <w:rFonts w:hint="default" w:ascii="Times New Roman" w:hAnsi="Times New Roman" w:eastAsia="宋体" w:cs="Times New Roman"/>
        </w:rPr>
      </w:pPr>
      <w:r>
        <w:rPr>
          <w:rFonts w:hint="default" w:ascii="Times New Roman" w:hAnsi="Times New Roman" w:eastAsia="宋体" w:cs="Times New Roman"/>
        </w:rPr>
        <w:t>bibliography (待补充释义)</w:t>
      </w:r>
    </w:p>
    <w:p w14:paraId="491E8DCA">
      <w:pPr>
        <w:ind w:left="280"/>
        <w:rPr>
          <w:rFonts w:hint="default" w:ascii="Times New Roman" w:hAnsi="Times New Roman" w:eastAsia="宋体" w:cs="Times New Roman"/>
        </w:rPr>
      </w:pPr>
      <w:r>
        <w:rPr>
          <w:rFonts w:hint="default" w:ascii="Times New Roman" w:hAnsi="Times New Roman" w:eastAsia="宋体" w:cs="Times New Roman"/>
        </w:rPr>
        <w:t>peer (待补充释义)</w:t>
      </w:r>
    </w:p>
    <w:p w14:paraId="5BA4E9D0">
      <w:pPr>
        <w:ind w:left="280"/>
        <w:rPr>
          <w:rFonts w:hint="default" w:ascii="Times New Roman" w:hAnsi="Times New Roman" w:eastAsia="宋体" w:cs="Times New Roman"/>
        </w:rPr>
      </w:pPr>
      <w:r>
        <w:rPr>
          <w:rFonts w:hint="default" w:ascii="Times New Roman" w:hAnsi="Times New Roman" w:eastAsia="宋体" w:cs="Times New Roman"/>
        </w:rPr>
        <w:t>review (待补充释义)</w:t>
      </w:r>
    </w:p>
    <w:p w14:paraId="4A1DE420">
      <w:pPr>
        <w:ind w:left="280"/>
        <w:rPr>
          <w:rFonts w:hint="default" w:ascii="Times New Roman" w:hAnsi="Times New Roman" w:eastAsia="宋体" w:cs="Times New Roman"/>
        </w:rPr>
      </w:pPr>
      <w:r>
        <w:rPr>
          <w:rFonts w:hint="default" w:ascii="Times New Roman" w:hAnsi="Times New Roman" w:eastAsia="宋体" w:cs="Times New Roman"/>
        </w:rPr>
        <w:t>literacy [n.] 读写能力/素养/识字 | 搭配: scientific literacy</w:t>
      </w:r>
    </w:p>
    <w:p w14:paraId="3943C197">
      <w:pPr>
        <w:ind w:left="280"/>
        <w:rPr>
          <w:rFonts w:hint="default" w:ascii="Times New Roman" w:hAnsi="Times New Roman" w:eastAsia="宋体" w:cs="Times New Roman"/>
        </w:rPr>
      </w:pPr>
      <w:r>
        <w:rPr>
          <w:rFonts w:hint="default" w:ascii="Times New Roman" w:hAnsi="Times New Roman" w:eastAsia="宋体" w:cs="Times New Roman"/>
        </w:rPr>
        <w:t>例: Scientific literacy is essential for informed decision-making. (科学素养对知情决策至关重要)</w:t>
      </w:r>
    </w:p>
    <w:p w14:paraId="74AC5BCC">
      <w:pPr>
        <w:ind w:left="280"/>
        <w:rPr>
          <w:rFonts w:hint="default" w:ascii="Times New Roman" w:hAnsi="Times New Roman" w:eastAsia="宋体" w:cs="Times New Roman"/>
        </w:rPr>
      </w:pPr>
      <w:r>
        <w:rPr>
          <w:rFonts w:hint="default" w:ascii="Times New Roman" w:hAnsi="Times New Roman" w:eastAsia="宋体" w:cs="Times New Roman"/>
        </w:rPr>
        <w:t>numeracy [n.] 计算能力/数学能力/算数</w:t>
      </w:r>
    </w:p>
    <w:p w14:paraId="10F5029C">
      <w:pPr>
        <w:ind w:left="280"/>
        <w:rPr>
          <w:rFonts w:hint="default" w:ascii="Times New Roman" w:hAnsi="Times New Roman" w:eastAsia="宋体" w:cs="Times New Roman"/>
        </w:rPr>
      </w:pPr>
      <w:r>
        <w:rPr>
          <w:rFonts w:hint="default" w:ascii="Times New Roman" w:hAnsi="Times New Roman" w:eastAsia="宋体" w:cs="Times New Roman"/>
        </w:rPr>
        <w:t>例: Numeracy skills are important for data analysis. (计算能力对数据分析很重要)</w:t>
      </w:r>
    </w:p>
    <w:p w14:paraId="26D3F4F5">
      <w:pPr>
        <w:ind w:left="280"/>
        <w:rPr>
          <w:rFonts w:hint="default" w:ascii="Times New Roman" w:hAnsi="Times New Roman" w:eastAsia="宋体" w:cs="Times New Roman"/>
        </w:rPr>
      </w:pPr>
      <w:r>
        <w:rPr>
          <w:rFonts w:hint="default" w:ascii="Times New Roman" w:hAnsi="Times New Roman" w:eastAsia="宋体" w:cs="Times New Roman"/>
        </w:rPr>
        <w:t>critical (待补充释义)</w:t>
      </w:r>
    </w:p>
    <w:p w14:paraId="5F84E544">
      <w:pPr>
        <w:ind w:left="280"/>
        <w:rPr>
          <w:rFonts w:hint="default" w:ascii="Times New Roman" w:hAnsi="Times New Roman" w:eastAsia="宋体" w:cs="Times New Roman"/>
        </w:rPr>
      </w:pPr>
      <w:r>
        <w:rPr>
          <w:rFonts w:hint="default" w:ascii="Times New Roman" w:hAnsi="Times New Roman" w:eastAsia="宋体" w:cs="Times New Roman"/>
        </w:rPr>
        <w:t>thinking (待补充释义)</w:t>
      </w:r>
    </w:p>
    <w:p w14:paraId="0AE87632">
      <w:pPr>
        <w:ind w:left="280"/>
        <w:rPr>
          <w:rFonts w:hint="default" w:ascii="Times New Roman" w:hAnsi="Times New Roman" w:eastAsia="宋体" w:cs="Times New Roman"/>
        </w:rPr>
      </w:pPr>
      <w:r>
        <w:rPr>
          <w:rFonts w:hint="default" w:ascii="Times New Roman" w:hAnsi="Times New Roman" w:eastAsia="宋体" w:cs="Times New Roman"/>
        </w:rPr>
        <w:t>problem-solving (待补充释义)</w:t>
      </w:r>
    </w:p>
    <w:p w14:paraId="1417735F">
      <w:pPr>
        <w:ind w:left="280"/>
        <w:rPr>
          <w:rFonts w:hint="default" w:ascii="Times New Roman" w:hAnsi="Times New Roman" w:eastAsia="宋体" w:cs="Times New Roman"/>
        </w:rPr>
      </w:pPr>
      <w:r>
        <w:rPr>
          <w:rFonts w:hint="default" w:ascii="Times New Roman" w:hAnsi="Times New Roman" w:eastAsia="宋体" w:cs="Times New Roman"/>
        </w:rPr>
        <w:t>creativity [n.] 创造力/创造性/创意</w:t>
      </w:r>
    </w:p>
    <w:p w14:paraId="40A64F4B">
      <w:pPr>
        <w:ind w:left="280"/>
        <w:rPr>
          <w:rFonts w:hint="default" w:ascii="Times New Roman" w:hAnsi="Times New Roman" w:eastAsia="宋体" w:cs="Times New Roman"/>
        </w:rPr>
      </w:pPr>
      <w:r>
        <w:rPr>
          <w:rFonts w:hint="default" w:ascii="Times New Roman" w:hAnsi="Times New Roman" w:eastAsia="宋体" w:cs="Times New Roman"/>
        </w:rPr>
        <w:t>例: Creativity drives scientific innovation. (创造力推动科学创新)</w:t>
      </w:r>
    </w:p>
    <w:p w14:paraId="501F39FA">
      <w:pPr>
        <w:ind w:left="280"/>
        <w:rPr>
          <w:rFonts w:hint="default" w:ascii="Times New Roman" w:hAnsi="Times New Roman" w:eastAsia="宋体" w:cs="Times New Roman"/>
        </w:rPr>
      </w:pPr>
      <w:r>
        <w:rPr>
          <w:rFonts w:hint="default" w:ascii="Times New Roman" w:hAnsi="Times New Roman" w:eastAsia="宋体" w:cs="Times New Roman"/>
        </w:rPr>
        <w:t>collaboration [n.] 合作/协作/协同</w:t>
      </w:r>
    </w:p>
    <w:p w14:paraId="511C4DA9">
      <w:pPr>
        <w:ind w:left="280"/>
        <w:rPr>
          <w:rFonts w:hint="default" w:ascii="Times New Roman" w:hAnsi="Times New Roman" w:eastAsia="宋体" w:cs="Times New Roman"/>
        </w:rPr>
      </w:pPr>
      <w:r>
        <w:rPr>
          <w:rFonts w:hint="default" w:ascii="Times New Roman" w:hAnsi="Times New Roman" w:eastAsia="宋体" w:cs="Times New Roman"/>
        </w:rPr>
        <w:t>例: International collaboration accelerates research. (国际合作加速研究)</w:t>
      </w:r>
    </w:p>
    <w:p w14:paraId="2522E5BA">
      <w:pPr>
        <w:ind w:left="280"/>
        <w:rPr>
          <w:rFonts w:hint="default" w:ascii="Times New Roman" w:hAnsi="Times New Roman" w:eastAsia="宋体" w:cs="Times New Roman"/>
        </w:rPr>
      </w:pPr>
      <w:r>
        <w:rPr>
          <w:rFonts w:hint="default" w:ascii="Times New Roman" w:hAnsi="Times New Roman" w:eastAsia="宋体" w:cs="Times New Roman"/>
        </w:rPr>
        <w:t>communication (待补充释义)</w:t>
      </w:r>
    </w:p>
    <w:p w14:paraId="381E0FE5">
      <w:pPr>
        <w:ind w:left="280"/>
        <w:rPr>
          <w:rFonts w:hint="default" w:ascii="Times New Roman" w:hAnsi="Times New Roman" w:eastAsia="宋体" w:cs="Times New Roman"/>
        </w:rPr>
      </w:pPr>
      <w:r>
        <w:rPr>
          <w:rFonts w:hint="default" w:ascii="Times New Roman" w:hAnsi="Times New Roman" w:eastAsia="宋体" w:cs="Times New Roman"/>
        </w:rPr>
        <w:t>autonomy [n.] 自主/自主性/独立</w:t>
      </w:r>
    </w:p>
    <w:p w14:paraId="3B7663FF">
      <w:pPr>
        <w:ind w:left="280"/>
        <w:rPr>
          <w:rFonts w:hint="default" w:ascii="Times New Roman" w:hAnsi="Times New Roman" w:eastAsia="宋体" w:cs="Times New Roman"/>
        </w:rPr>
      </w:pPr>
      <w:r>
        <w:rPr>
          <w:rFonts w:hint="default" w:ascii="Times New Roman" w:hAnsi="Times New Roman" w:eastAsia="宋体" w:cs="Times New Roman"/>
        </w:rPr>
        <w:t>例: Graduate students develop research autonomy. (研究生培养研究自主性)</w:t>
      </w:r>
    </w:p>
    <w:p w14:paraId="19D21373">
      <w:pPr>
        <w:ind w:left="280"/>
        <w:rPr>
          <w:rFonts w:hint="default" w:ascii="Times New Roman" w:hAnsi="Times New Roman" w:eastAsia="宋体" w:cs="Times New Roman"/>
        </w:rPr>
      </w:pPr>
      <w:r>
        <w:rPr>
          <w:rFonts w:hint="default" w:ascii="Times New Roman" w:hAnsi="Times New Roman" w:eastAsia="宋体" w:cs="Times New Roman"/>
        </w:rPr>
        <w:t>motivation [n.] 动机/动力/积极性</w:t>
      </w:r>
    </w:p>
    <w:p w14:paraId="5A2D38DB">
      <w:pPr>
        <w:ind w:left="280"/>
        <w:rPr>
          <w:rFonts w:hint="default" w:ascii="Times New Roman" w:hAnsi="Times New Roman" w:eastAsia="宋体" w:cs="Times New Roman"/>
        </w:rPr>
      </w:pPr>
      <w:r>
        <w:rPr>
          <w:rFonts w:hint="default" w:ascii="Times New Roman" w:hAnsi="Times New Roman" w:eastAsia="宋体" w:cs="Times New Roman"/>
        </w:rPr>
        <w:t>例: Intrinsic motivation enhances learning. (内在动机增强学习)</w:t>
      </w:r>
    </w:p>
    <w:p w14:paraId="4BDC91B9">
      <w:pPr>
        <w:ind w:left="280"/>
        <w:rPr>
          <w:rFonts w:hint="default" w:ascii="Times New Roman" w:hAnsi="Times New Roman" w:eastAsia="宋体" w:cs="Times New Roman"/>
        </w:rPr>
      </w:pPr>
      <w:r>
        <w:rPr>
          <w:rFonts w:hint="default" w:ascii="Times New Roman" w:hAnsi="Times New Roman" w:eastAsia="宋体" w:cs="Times New Roman"/>
        </w:rPr>
        <w:t>engagement [n.] 参与/投入/互动</w:t>
      </w:r>
    </w:p>
    <w:p w14:paraId="20C8AAE0">
      <w:pPr>
        <w:ind w:left="280"/>
        <w:rPr>
          <w:rFonts w:hint="default" w:ascii="Times New Roman" w:hAnsi="Times New Roman" w:eastAsia="宋体" w:cs="Times New Roman"/>
        </w:rPr>
      </w:pPr>
      <w:r>
        <w:rPr>
          <w:rFonts w:hint="default" w:ascii="Times New Roman" w:hAnsi="Times New Roman" w:eastAsia="宋体" w:cs="Times New Roman"/>
        </w:rPr>
        <w:t>例: Student engagement improves learning outcomes. (学生参与改善学习成果)</w:t>
      </w:r>
    </w:p>
    <w:p w14:paraId="16527C4D">
      <w:pPr>
        <w:ind w:left="280"/>
        <w:rPr>
          <w:rFonts w:hint="default" w:ascii="Times New Roman" w:hAnsi="Times New Roman" w:eastAsia="宋体" w:cs="Times New Roman"/>
        </w:rPr>
      </w:pPr>
      <w:r>
        <w:rPr>
          <w:rFonts w:hint="default" w:ascii="Times New Roman" w:hAnsi="Times New Roman" w:eastAsia="宋体" w:cs="Times New Roman"/>
        </w:rPr>
        <w:t>cognitive [adj.] 认知的/认识的/认知能力的 | 搭配: cognitive development</w:t>
      </w:r>
    </w:p>
    <w:p w14:paraId="2E94D08B">
      <w:pPr>
        <w:ind w:left="280"/>
        <w:rPr>
          <w:rFonts w:hint="default" w:ascii="Times New Roman" w:hAnsi="Times New Roman" w:eastAsia="宋体" w:cs="Times New Roman"/>
        </w:rPr>
      </w:pPr>
      <w:r>
        <w:rPr>
          <w:rFonts w:hint="default" w:ascii="Times New Roman" w:hAnsi="Times New Roman" w:eastAsia="宋体" w:cs="Times New Roman"/>
        </w:rPr>
        <w:t>例: Cognitive skills develop through practice. (认知技能通过实践发展)</w:t>
      </w:r>
    </w:p>
    <w:p w14:paraId="7E502930">
      <w:pPr>
        <w:ind w:left="280"/>
        <w:rPr>
          <w:rFonts w:hint="default" w:ascii="Times New Roman" w:hAnsi="Times New Roman" w:eastAsia="宋体" w:cs="Times New Roman"/>
        </w:rPr>
      </w:pPr>
      <w:r>
        <w:rPr>
          <w:rFonts w:hint="default" w:ascii="Times New Roman" w:hAnsi="Times New Roman" w:eastAsia="宋体" w:cs="Times New Roman"/>
        </w:rPr>
        <w:t>metacognitive [adj.] 元认知的/后设认知的/对认知的认知</w:t>
      </w:r>
    </w:p>
    <w:p w14:paraId="650B85A9">
      <w:pPr>
        <w:ind w:left="280"/>
        <w:rPr>
          <w:rFonts w:hint="default" w:ascii="Times New Roman" w:hAnsi="Times New Roman" w:eastAsia="宋体" w:cs="Times New Roman"/>
        </w:rPr>
      </w:pPr>
      <w:r>
        <w:rPr>
          <w:rFonts w:hint="default" w:ascii="Times New Roman" w:hAnsi="Times New Roman" w:eastAsia="宋体" w:cs="Times New Roman"/>
        </w:rPr>
        <w:t>例: Metacognitive strategies improve learning efficiency. (元认知策略提高学习效率)</w:t>
      </w:r>
    </w:p>
    <w:p w14:paraId="059455BC">
      <w:pPr>
        <w:ind w:left="280"/>
        <w:rPr>
          <w:rFonts w:hint="default" w:ascii="Times New Roman" w:hAnsi="Times New Roman" w:eastAsia="宋体" w:cs="Times New Roman"/>
        </w:rPr>
      </w:pPr>
      <w:r>
        <w:rPr>
          <w:rFonts w:hint="default" w:ascii="Times New Roman" w:hAnsi="Times New Roman" w:eastAsia="宋体" w:cs="Times New Roman"/>
        </w:rPr>
        <w:t>affective (待补充释义)</w:t>
      </w:r>
    </w:p>
    <w:p w14:paraId="401D657A">
      <w:pPr>
        <w:ind w:left="280"/>
        <w:rPr>
          <w:rFonts w:hint="default" w:ascii="Times New Roman" w:hAnsi="Times New Roman" w:eastAsia="宋体" w:cs="Times New Roman"/>
        </w:rPr>
      </w:pPr>
      <w:r>
        <w:rPr>
          <w:rFonts w:hint="default" w:ascii="Times New Roman" w:hAnsi="Times New Roman" w:eastAsia="宋体" w:cs="Times New Roman"/>
        </w:rPr>
        <w:t>psychomotor (待补充释义)</w:t>
      </w:r>
    </w:p>
    <w:p w14:paraId="4C2DB6CF">
      <w:pPr>
        <w:ind w:left="280"/>
        <w:rPr>
          <w:rFonts w:hint="default" w:ascii="Times New Roman" w:hAnsi="Times New Roman" w:eastAsia="宋体" w:cs="Times New Roman"/>
        </w:rPr>
      </w:pPr>
      <w:r>
        <w:rPr>
          <w:rFonts w:hint="default" w:ascii="Times New Roman" w:hAnsi="Times New Roman" w:eastAsia="宋体" w:cs="Times New Roman"/>
        </w:rPr>
        <w:t>Bloom (待补充释义)</w:t>
      </w:r>
    </w:p>
    <w:p w14:paraId="62FE7E51">
      <w:pPr>
        <w:ind w:left="280"/>
        <w:rPr>
          <w:rFonts w:hint="default" w:ascii="Times New Roman" w:hAnsi="Times New Roman" w:eastAsia="宋体" w:cs="Times New Roman"/>
        </w:rPr>
      </w:pPr>
      <w:r>
        <w:rPr>
          <w:rFonts w:hint="default" w:ascii="Times New Roman" w:hAnsi="Times New Roman" w:eastAsia="宋体" w:cs="Times New Roman"/>
        </w:rPr>
        <w:t>taxonomy (待补充释义)</w:t>
      </w:r>
    </w:p>
    <w:p w14:paraId="4B61D60E">
      <w:pPr>
        <w:ind w:left="280"/>
        <w:rPr>
          <w:rFonts w:hint="default" w:ascii="Times New Roman" w:hAnsi="Times New Roman" w:eastAsia="宋体" w:cs="Times New Roman"/>
        </w:rPr>
      </w:pPr>
      <w:r>
        <w:rPr>
          <w:rFonts w:hint="default" w:ascii="Times New Roman" w:hAnsi="Times New Roman" w:eastAsia="宋体" w:cs="Times New Roman"/>
        </w:rPr>
        <w:t>scaffolding [n.] 支架式教学/脚手架/辅助</w:t>
      </w:r>
    </w:p>
    <w:p w14:paraId="00CB8B7F">
      <w:pPr>
        <w:ind w:left="280"/>
        <w:rPr>
          <w:rFonts w:hint="default" w:ascii="Times New Roman" w:hAnsi="Times New Roman" w:eastAsia="宋体" w:cs="Times New Roman"/>
        </w:rPr>
      </w:pPr>
      <w:r>
        <w:rPr>
          <w:rFonts w:hint="default" w:ascii="Times New Roman" w:hAnsi="Times New Roman" w:eastAsia="宋体" w:cs="Times New Roman"/>
        </w:rPr>
        <w:t>例: Instructional scaffolding supports progressive learning. (教学支架支持渐进式学习)</w:t>
      </w:r>
    </w:p>
    <w:p w14:paraId="4AEF3256">
      <w:pPr>
        <w:ind w:left="280"/>
        <w:rPr>
          <w:rFonts w:hint="default" w:ascii="Times New Roman" w:hAnsi="Times New Roman" w:eastAsia="宋体" w:cs="Times New Roman"/>
        </w:rPr>
      </w:pPr>
      <w:r>
        <w:rPr>
          <w:rFonts w:hint="default" w:ascii="Times New Roman" w:hAnsi="Times New Roman" w:eastAsia="宋体" w:cs="Times New Roman"/>
        </w:rPr>
        <w:t>differentiation [n.] 差异化/区分/分化</w:t>
      </w:r>
    </w:p>
    <w:p w14:paraId="7FA93A75">
      <w:pPr>
        <w:ind w:left="280"/>
        <w:rPr>
          <w:rFonts w:hint="default" w:ascii="Times New Roman" w:hAnsi="Times New Roman" w:eastAsia="宋体" w:cs="Times New Roman"/>
        </w:rPr>
      </w:pPr>
      <w:r>
        <w:rPr>
          <w:rFonts w:hint="default" w:ascii="Times New Roman" w:hAnsi="Times New Roman" w:eastAsia="宋体" w:cs="Times New Roman"/>
        </w:rPr>
        <w:t>例: Curriculum differentiation addresses diverse needs. (课程差异化满足多样化需求)</w:t>
      </w:r>
    </w:p>
    <w:p w14:paraId="33F938C0">
      <w:pPr>
        <w:ind w:left="280"/>
        <w:rPr>
          <w:rFonts w:hint="default" w:ascii="Times New Roman" w:hAnsi="Times New Roman" w:eastAsia="宋体" w:cs="Times New Roman"/>
        </w:rPr>
      </w:pPr>
      <w:r>
        <w:rPr>
          <w:rFonts w:hint="default" w:ascii="Times New Roman" w:hAnsi="Times New Roman" w:eastAsia="宋体" w:cs="Times New Roman"/>
        </w:rPr>
        <w:t>inclusion [n.] 包容/融合/全纳</w:t>
      </w:r>
    </w:p>
    <w:p w14:paraId="56C1514B">
      <w:pPr>
        <w:ind w:left="280"/>
        <w:rPr>
          <w:rFonts w:hint="default" w:ascii="Times New Roman" w:hAnsi="Times New Roman" w:eastAsia="宋体" w:cs="Times New Roman"/>
        </w:rPr>
      </w:pPr>
      <w:r>
        <w:rPr>
          <w:rFonts w:hint="default" w:ascii="Times New Roman" w:hAnsi="Times New Roman" w:eastAsia="宋体" w:cs="Times New Roman"/>
        </w:rPr>
        <w:t>例: Inclusion ensures equal access to education. (包容确保平等的教育机会)</w:t>
      </w:r>
    </w:p>
    <w:p w14:paraId="4D811C8B">
      <w:pPr>
        <w:ind w:left="280"/>
        <w:rPr>
          <w:rFonts w:hint="default" w:ascii="Times New Roman" w:hAnsi="Times New Roman" w:eastAsia="宋体" w:cs="Times New Roman"/>
        </w:rPr>
      </w:pPr>
      <w:r>
        <w:rPr>
          <w:rFonts w:hint="default" w:ascii="Times New Roman" w:hAnsi="Times New Roman" w:eastAsia="宋体" w:cs="Times New Roman"/>
        </w:rPr>
        <w:t>diversity [n.] 多样性/多元化/差异</w:t>
      </w:r>
    </w:p>
    <w:p w14:paraId="53421EC1">
      <w:pPr>
        <w:ind w:left="280"/>
        <w:rPr>
          <w:rFonts w:hint="default" w:ascii="Times New Roman" w:hAnsi="Times New Roman" w:eastAsia="宋体" w:cs="Times New Roman"/>
        </w:rPr>
      </w:pPr>
      <w:r>
        <w:rPr>
          <w:rFonts w:hint="default" w:ascii="Times New Roman" w:hAnsi="Times New Roman" w:eastAsia="宋体" w:cs="Times New Roman"/>
        </w:rPr>
        <w:t>例: Diversity enriches the learning environment. (多样性丰富学习环境)</w:t>
      </w:r>
    </w:p>
    <w:p w14:paraId="036D160C">
      <w:pPr>
        <w:ind w:left="280"/>
        <w:rPr>
          <w:rFonts w:hint="default" w:ascii="Times New Roman" w:hAnsi="Times New Roman" w:eastAsia="宋体" w:cs="Times New Roman"/>
        </w:rPr>
      </w:pPr>
      <w:r>
        <w:rPr>
          <w:rFonts w:hint="default" w:ascii="Times New Roman" w:hAnsi="Times New Roman" w:eastAsia="宋体" w:cs="Times New Roman"/>
        </w:rPr>
        <w:t>equity [n.] 公平/公正/平等</w:t>
      </w:r>
    </w:p>
    <w:p w14:paraId="4C445F67">
      <w:pPr>
        <w:ind w:left="280"/>
        <w:rPr>
          <w:rFonts w:hint="default" w:ascii="Times New Roman" w:hAnsi="Times New Roman" w:eastAsia="宋体" w:cs="Times New Roman"/>
        </w:rPr>
      </w:pPr>
      <w:r>
        <w:rPr>
          <w:rFonts w:hint="default" w:ascii="Times New Roman" w:hAnsi="Times New Roman" w:eastAsia="宋体" w:cs="Times New Roman"/>
        </w:rPr>
        <w:t>例: Educational equity remains a global challenge. (教育公平仍是全球挑战)</w:t>
      </w:r>
    </w:p>
    <w:p w14:paraId="6DD7E214">
      <w:pPr>
        <w:ind w:left="280"/>
        <w:rPr>
          <w:rFonts w:hint="default" w:ascii="Times New Roman" w:hAnsi="Times New Roman" w:eastAsia="宋体" w:cs="Times New Roman"/>
        </w:rPr>
      </w:pPr>
      <w:r>
        <w:rPr>
          <w:rFonts w:hint="default" w:ascii="Times New Roman" w:hAnsi="Times New Roman" w:eastAsia="宋体" w:cs="Times New Roman"/>
        </w:rPr>
        <w:t>primary (待补充释义)</w:t>
      </w:r>
    </w:p>
    <w:p w14:paraId="04519046">
      <w:pPr>
        <w:ind w:left="280"/>
        <w:rPr>
          <w:rFonts w:hint="default" w:ascii="Times New Roman" w:hAnsi="Times New Roman" w:eastAsia="宋体" w:cs="Times New Roman"/>
        </w:rPr>
      </w:pPr>
      <w:r>
        <w:rPr>
          <w:rFonts w:hint="default" w:ascii="Times New Roman" w:hAnsi="Times New Roman" w:eastAsia="宋体" w:cs="Times New Roman"/>
        </w:rPr>
        <w:t>education (待补充释义)</w:t>
      </w:r>
    </w:p>
    <w:p w14:paraId="69273662">
      <w:pPr>
        <w:ind w:left="280"/>
        <w:rPr>
          <w:rFonts w:hint="default" w:ascii="Times New Roman" w:hAnsi="Times New Roman" w:eastAsia="宋体" w:cs="Times New Roman"/>
        </w:rPr>
      </w:pPr>
      <w:r>
        <w:rPr>
          <w:rFonts w:hint="default" w:ascii="Times New Roman" w:hAnsi="Times New Roman" w:eastAsia="宋体" w:cs="Times New Roman"/>
        </w:rPr>
        <w:t>secondary (待补充释义)</w:t>
      </w:r>
    </w:p>
    <w:p w14:paraId="6B1D03E3">
      <w:pPr>
        <w:ind w:left="280"/>
        <w:rPr>
          <w:rFonts w:hint="default" w:ascii="Times New Roman" w:hAnsi="Times New Roman" w:eastAsia="宋体" w:cs="Times New Roman"/>
        </w:rPr>
      </w:pPr>
      <w:r>
        <w:rPr>
          <w:rFonts w:hint="default" w:ascii="Times New Roman" w:hAnsi="Times New Roman" w:eastAsia="宋体" w:cs="Times New Roman"/>
        </w:rPr>
        <w:t>education (待补充释义)</w:t>
      </w:r>
    </w:p>
    <w:p w14:paraId="7DC83A47">
      <w:pPr>
        <w:ind w:left="280"/>
        <w:rPr>
          <w:rFonts w:hint="default" w:ascii="Times New Roman" w:hAnsi="Times New Roman" w:eastAsia="宋体" w:cs="Times New Roman"/>
        </w:rPr>
      </w:pPr>
      <w:r>
        <w:rPr>
          <w:rFonts w:hint="default" w:ascii="Times New Roman" w:hAnsi="Times New Roman" w:eastAsia="宋体" w:cs="Times New Roman"/>
        </w:rPr>
        <w:t>tertiary (待补充释义)</w:t>
      </w:r>
    </w:p>
    <w:p w14:paraId="5C440D38">
      <w:pPr>
        <w:ind w:left="280"/>
        <w:rPr>
          <w:rFonts w:hint="default" w:ascii="Times New Roman" w:hAnsi="Times New Roman" w:eastAsia="宋体" w:cs="Times New Roman"/>
        </w:rPr>
      </w:pPr>
      <w:r>
        <w:rPr>
          <w:rFonts w:hint="default" w:ascii="Times New Roman" w:hAnsi="Times New Roman" w:eastAsia="宋体" w:cs="Times New Roman"/>
        </w:rPr>
        <w:t>education (待补充释义)</w:t>
      </w:r>
    </w:p>
    <w:p w14:paraId="7EE142FC">
      <w:pPr>
        <w:ind w:left="280"/>
        <w:rPr>
          <w:rFonts w:hint="default" w:ascii="Times New Roman" w:hAnsi="Times New Roman" w:eastAsia="宋体" w:cs="Times New Roman"/>
        </w:rPr>
      </w:pPr>
      <w:r>
        <w:rPr>
          <w:rFonts w:hint="default" w:ascii="Times New Roman" w:hAnsi="Times New Roman" w:eastAsia="宋体" w:cs="Times New Roman"/>
        </w:rPr>
        <w:t>lifelong (待补充释义)</w:t>
      </w:r>
    </w:p>
    <w:p w14:paraId="13D5DFB4">
      <w:pPr>
        <w:ind w:left="280"/>
        <w:rPr>
          <w:rFonts w:hint="default" w:ascii="Times New Roman" w:hAnsi="Times New Roman" w:eastAsia="宋体" w:cs="Times New Roman"/>
        </w:rPr>
      </w:pPr>
      <w:r>
        <w:rPr>
          <w:rFonts w:hint="default" w:ascii="Times New Roman" w:hAnsi="Times New Roman" w:eastAsia="宋体" w:cs="Times New Roman"/>
        </w:rPr>
        <w:t>learning (待补充释义)</w:t>
      </w:r>
    </w:p>
    <w:p w14:paraId="084520A1">
      <w:pPr>
        <w:ind w:left="280"/>
        <w:rPr>
          <w:rFonts w:hint="default" w:ascii="Times New Roman" w:hAnsi="Times New Roman" w:eastAsia="宋体" w:cs="Times New Roman"/>
        </w:rPr>
      </w:pPr>
      <w:r>
        <w:rPr>
          <w:rFonts w:hint="default" w:ascii="Times New Roman" w:hAnsi="Times New Roman" w:eastAsia="宋体" w:cs="Times New Roman"/>
        </w:rPr>
        <w:t>distance (待补充释义)</w:t>
      </w:r>
    </w:p>
    <w:p w14:paraId="597F4B8A">
      <w:pPr>
        <w:ind w:left="280"/>
        <w:rPr>
          <w:rFonts w:hint="default" w:ascii="Times New Roman" w:hAnsi="Times New Roman" w:eastAsia="宋体" w:cs="Times New Roman"/>
        </w:rPr>
      </w:pPr>
      <w:r>
        <w:rPr>
          <w:rFonts w:hint="default" w:ascii="Times New Roman" w:hAnsi="Times New Roman" w:eastAsia="宋体" w:cs="Times New Roman"/>
        </w:rPr>
        <w:t>learning (待补充释义)</w:t>
      </w:r>
    </w:p>
    <w:p w14:paraId="2A6868FF">
      <w:pPr>
        <w:ind w:left="280"/>
        <w:rPr>
          <w:rFonts w:hint="default" w:ascii="Times New Roman" w:hAnsi="Times New Roman" w:eastAsia="宋体" w:cs="Times New Roman"/>
        </w:rPr>
      </w:pPr>
      <w:r>
        <w:rPr>
          <w:rFonts w:hint="default" w:ascii="Times New Roman" w:hAnsi="Times New Roman" w:eastAsia="宋体" w:cs="Times New Roman"/>
        </w:rPr>
        <w:t>e-learning (待补充释义)</w:t>
      </w:r>
    </w:p>
    <w:p w14:paraId="64B99189">
      <w:pPr>
        <w:ind w:left="280"/>
        <w:rPr>
          <w:rFonts w:hint="default" w:ascii="Times New Roman" w:hAnsi="Times New Roman" w:eastAsia="宋体" w:cs="Times New Roman"/>
        </w:rPr>
      </w:pPr>
      <w:r>
        <w:rPr>
          <w:rFonts w:hint="default" w:ascii="Times New Roman" w:hAnsi="Times New Roman" w:eastAsia="宋体" w:cs="Times New Roman"/>
        </w:rPr>
        <w:t>blended (待补充释义)</w:t>
      </w:r>
    </w:p>
    <w:p w14:paraId="4FC5CF3B">
      <w:pPr>
        <w:ind w:left="280"/>
        <w:rPr>
          <w:rFonts w:hint="default" w:ascii="Times New Roman" w:hAnsi="Times New Roman" w:eastAsia="宋体" w:cs="Times New Roman"/>
        </w:rPr>
      </w:pPr>
      <w:r>
        <w:rPr>
          <w:rFonts w:hint="default" w:ascii="Times New Roman" w:hAnsi="Times New Roman" w:eastAsia="宋体" w:cs="Times New Roman"/>
        </w:rPr>
        <w:t>learning (待补充释义)</w:t>
      </w:r>
    </w:p>
    <w:p w14:paraId="7559FD4F">
      <w:pPr>
        <w:ind w:left="280"/>
        <w:rPr>
          <w:rFonts w:hint="default" w:ascii="Times New Roman" w:hAnsi="Times New Roman" w:eastAsia="宋体" w:cs="Times New Roman"/>
        </w:rPr>
      </w:pPr>
      <w:r>
        <w:rPr>
          <w:rFonts w:hint="default" w:ascii="Times New Roman" w:hAnsi="Times New Roman" w:eastAsia="宋体" w:cs="Times New Roman"/>
        </w:rPr>
        <w:t>flipped (待补充释义)</w:t>
      </w:r>
    </w:p>
    <w:p w14:paraId="3E063793">
      <w:pPr>
        <w:ind w:left="280"/>
        <w:rPr>
          <w:rFonts w:hint="default" w:ascii="Times New Roman" w:hAnsi="Times New Roman" w:eastAsia="宋体" w:cs="Times New Roman"/>
        </w:rPr>
      </w:pPr>
      <w:r>
        <w:rPr>
          <w:rFonts w:hint="default" w:ascii="Times New Roman" w:hAnsi="Times New Roman" w:eastAsia="宋体" w:cs="Times New Roman"/>
        </w:rPr>
        <w:t>classroom (待补充释义)</w:t>
      </w:r>
    </w:p>
    <w:p w14:paraId="0455CBFC">
      <w:pPr>
        <w:ind w:left="280"/>
        <w:rPr>
          <w:rFonts w:hint="default" w:ascii="Times New Roman" w:hAnsi="Times New Roman" w:eastAsia="宋体" w:cs="Times New Roman"/>
        </w:rPr>
      </w:pPr>
      <w:r>
        <w:rPr>
          <w:rFonts w:hint="default" w:ascii="Times New Roman" w:hAnsi="Times New Roman" w:eastAsia="宋体" w:cs="Times New Roman"/>
        </w:rPr>
        <w:t>MOOC (待补充释义)</w:t>
      </w:r>
    </w:p>
    <w:p w14:paraId="5BCA1993">
      <w:pPr>
        <w:ind w:left="280"/>
        <w:rPr>
          <w:rFonts w:hint="default" w:ascii="Times New Roman" w:hAnsi="Times New Roman" w:eastAsia="宋体" w:cs="Times New Roman"/>
        </w:rPr>
      </w:pPr>
      <w:r>
        <w:rPr>
          <w:rFonts w:hint="default" w:ascii="Times New Roman" w:hAnsi="Times New Roman" w:eastAsia="宋体" w:cs="Times New Roman"/>
        </w:rPr>
        <w:t>micro-credential (待补充释义)</w:t>
      </w:r>
    </w:p>
    <w:p w14:paraId="4EF3CAEE">
      <w:pPr>
        <w:ind w:left="280"/>
        <w:rPr>
          <w:rFonts w:hint="default" w:ascii="Times New Roman" w:hAnsi="Times New Roman" w:eastAsia="宋体" w:cs="Times New Roman"/>
        </w:rPr>
      </w:pPr>
      <w:r>
        <w:rPr>
          <w:rFonts w:hint="default" w:ascii="Times New Roman" w:hAnsi="Times New Roman" w:eastAsia="宋体" w:cs="Times New Roman"/>
        </w:rPr>
        <w:t>accreditation [n.] 认证/认可/资格认定</w:t>
      </w:r>
    </w:p>
    <w:p w14:paraId="18F2CC99">
      <w:pPr>
        <w:ind w:left="280"/>
        <w:rPr>
          <w:rFonts w:hint="default" w:ascii="Times New Roman" w:hAnsi="Times New Roman" w:eastAsia="宋体" w:cs="Times New Roman"/>
        </w:rPr>
      </w:pPr>
      <w:r>
        <w:rPr>
          <w:rFonts w:hint="default" w:ascii="Times New Roman" w:hAnsi="Times New Roman" w:eastAsia="宋体" w:cs="Times New Roman"/>
        </w:rPr>
        <w:t>例: Program accreditation ensures quality standards. (项目认证确保质量标准)</w:t>
      </w:r>
    </w:p>
    <w:p w14:paraId="109BD49B">
      <w:pPr>
        <w:ind w:left="280"/>
        <w:rPr>
          <w:rFonts w:hint="default" w:ascii="Times New Roman" w:hAnsi="Times New Roman" w:eastAsia="宋体" w:cs="Times New Roman"/>
        </w:rPr>
      </w:pPr>
      <w:r>
        <w:rPr>
          <w:rFonts w:hint="default" w:ascii="Times New Roman" w:hAnsi="Times New Roman" w:eastAsia="宋体" w:cs="Times New Roman"/>
        </w:rPr>
        <w:t>qualification [n.] 资格/学历/资质</w:t>
      </w:r>
    </w:p>
    <w:p w14:paraId="5D138D2C">
      <w:pPr>
        <w:ind w:left="280"/>
        <w:rPr>
          <w:rFonts w:hint="default" w:ascii="Times New Roman" w:hAnsi="Times New Roman" w:eastAsia="宋体" w:cs="Times New Roman"/>
        </w:rPr>
      </w:pPr>
      <w:r>
        <w:rPr>
          <w:rFonts w:hint="default" w:ascii="Times New Roman" w:hAnsi="Times New Roman" w:eastAsia="宋体" w:cs="Times New Roman"/>
        </w:rPr>
        <w:t>例: Professional qualifications enhance career prospects. (职业资格提升就业前景)</w:t>
      </w:r>
    </w:p>
    <w:p w14:paraId="03D27034">
      <w:pPr>
        <w:ind w:left="280"/>
        <w:rPr>
          <w:rFonts w:hint="default" w:ascii="Times New Roman" w:hAnsi="Times New Roman" w:eastAsia="宋体" w:cs="Times New Roman"/>
        </w:rPr>
      </w:pPr>
      <w:r>
        <w:rPr>
          <w:rFonts w:hint="default" w:ascii="Times New Roman" w:hAnsi="Times New Roman" w:eastAsia="宋体" w:cs="Times New Roman"/>
        </w:rPr>
        <w:t>certification [n.] 证书/认证/资格证明</w:t>
      </w:r>
    </w:p>
    <w:p w14:paraId="2B8224A4">
      <w:pPr>
        <w:ind w:left="280"/>
        <w:rPr>
          <w:rFonts w:hint="default" w:ascii="Times New Roman" w:hAnsi="Times New Roman" w:eastAsia="宋体" w:cs="Times New Roman"/>
        </w:rPr>
      </w:pPr>
      <w:r>
        <w:rPr>
          <w:rFonts w:hint="default" w:ascii="Times New Roman" w:hAnsi="Times New Roman" w:eastAsia="宋体" w:cs="Times New Roman"/>
        </w:rPr>
        <w:t>例: Certification validates professional competence. (证书验证专业能力)</w:t>
      </w:r>
    </w:p>
    <w:p w14:paraId="0B1C9FBF">
      <w:pPr>
        <w:ind w:left="280"/>
        <w:rPr>
          <w:rFonts w:hint="default" w:ascii="Times New Roman" w:hAnsi="Times New Roman" w:eastAsia="宋体" w:cs="Times New Roman"/>
        </w:rPr>
      </w:pPr>
      <w:r>
        <w:rPr>
          <w:rFonts w:hint="default" w:ascii="Times New Roman" w:hAnsi="Times New Roman" w:eastAsia="宋体" w:cs="Times New Roman"/>
        </w:rPr>
        <w:t>diploma (待补充释义)</w:t>
      </w:r>
    </w:p>
    <w:p w14:paraId="0B4DBBC4">
      <w:pPr>
        <w:ind w:left="280"/>
        <w:rPr>
          <w:rFonts w:hint="default" w:ascii="Times New Roman" w:hAnsi="Times New Roman" w:eastAsia="宋体" w:cs="Times New Roman"/>
        </w:rPr>
      </w:pPr>
      <w:r>
        <w:rPr>
          <w:rFonts w:hint="default" w:ascii="Times New Roman" w:hAnsi="Times New Roman" w:eastAsia="宋体" w:cs="Times New Roman"/>
        </w:rPr>
        <w:t>degree (待补充释义)</w:t>
      </w:r>
    </w:p>
    <w:p w14:paraId="59A2D51C">
      <w:pPr>
        <w:ind w:left="280"/>
        <w:rPr>
          <w:rFonts w:hint="default" w:ascii="Times New Roman" w:hAnsi="Times New Roman" w:eastAsia="宋体" w:cs="Times New Roman"/>
        </w:rPr>
      </w:pPr>
      <w:r>
        <w:rPr>
          <w:rFonts w:hint="default" w:ascii="Times New Roman" w:hAnsi="Times New Roman" w:eastAsia="宋体" w:cs="Times New Roman"/>
        </w:rPr>
        <w:t>bachelor (待补充释义)</w:t>
      </w:r>
    </w:p>
    <w:p w14:paraId="438E25CA">
      <w:pPr>
        <w:ind w:left="280"/>
        <w:rPr>
          <w:rFonts w:hint="default" w:ascii="Times New Roman" w:hAnsi="Times New Roman" w:eastAsia="宋体" w:cs="Times New Roman"/>
        </w:rPr>
      </w:pPr>
      <w:r>
        <w:rPr>
          <w:rFonts w:hint="default" w:ascii="Times New Roman" w:hAnsi="Times New Roman" w:eastAsia="宋体" w:cs="Times New Roman"/>
        </w:rPr>
        <w:t>master (待补充释义)</w:t>
      </w:r>
    </w:p>
    <w:p w14:paraId="486CC24E">
      <w:pPr>
        <w:ind w:left="280"/>
        <w:rPr>
          <w:rFonts w:hint="default" w:ascii="Times New Roman" w:hAnsi="Times New Roman" w:eastAsia="宋体" w:cs="Times New Roman"/>
        </w:rPr>
      </w:pPr>
      <w:r>
        <w:rPr>
          <w:rFonts w:hint="default" w:ascii="Times New Roman" w:hAnsi="Times New Roman" w:eastAsia="宋体" w:cs="Times New Roman"/>
        </w:rPr>
        <w:t>doctor (待补充释义)</w:t>
      </w:r>
    </w:p>
    <w:p w14:paraId="3C8EDB90">
      <w:pPr>
        <w:ind w:left="280"/>
        <w:rPr>
          <w:rFonts w:hint="default" w:ascii="Times New Roman" w:hAnsi="Times New Roman" w:eastAsia="宋体" w:cs="Times New Roman"/>
        </w:rPr>
      </w:pPr>
      <w:r>
        <w:rPr>
          <w:rFonts w:hint="default" w:ascii="Times New Roman" w:hAnsi="Times New Roman" w:eastAsia="宋体" w:cs="Times New Roman"/>
        </w:rPr>
        <w:t>honorary (待补充释义)</w:t>
      </w:r>
    </w:p>
    <w:p w14:paraId="57178AB0">
      <w:pPr>
        <w:ind w:left="280"/>
        <w:rPr>
          <w:rFonts w:hint="default" w:ascii="Times New Roman" w:hAnsi="Times New Roman" w:eastAsia="宋体" w:cs="Times New Roman"/>
        </w:rPr>
      </w:pPr>
      <w:r>
        <w:rPr>
          <w:rFonts w:hint="default" w:ascii="Times New Roman" w:hAnsi="Times New Roman" w:eastAsia="宋体" w:cs="Times New Roman"/>
        </w:rPr>
        <w:t>professional (待补充释义)</w:t>
      </w:r>
    </w:p>
    <w:p w14:paraId="51D6E28D">
      <w:pPr>
        <w:ind w:left="280"/>
        <w:rPr>
          <w:rFonts w:hint="default" w:ascii="Times New Roman" w:hAnsi="Times New Roman" w:eastAsia="宋体" w:cs="Times New Roman"/>
        </w:rPr>
      </w:pPr>
      <w:r>
        <w:rPr>
          <w:rFonts w:hint="default" w:ascii="Times New Roman" w:hAnsi="Times New Roman" w:eastAsia="宋体" w:cs="Times New Roman"/>
        </w:rPr>
        <w:t>discipline [n.] 学科/纪律/训练</w:t>
      </w:r>
    </w:p>
    <w:p w14:paraId="501C5698">
      <w:pPr>
        <w:ind w:left="280"/>
        <w:rPr>
          <w:rFonts w:hint="default" w:ascii="Times New Roman" w:hAnsi="Times New Roman" w:eastAsia="宋体" w:cs="Times New Roman"/>
        </w:rPr>
      </w:pPr>
      <w:r>
        <w:rPr>
          <w:rFonts w:hint="default" w:ascii="Times New Roman" w:hAnsi="Times New Roman" w:eastAsia="宋体" w:cs="Times New Roman"/>
        </w:rPr>
        <w:t>例: Each academic discipline has its own methodology. (每个学科都有其自身的方法学)</w:t>
      </w:r>
    </w:p>
    <w:p w14:paraId="76DC0627">
      <w:pPr>
        <w:ind w:left="280"/>
        <w:rPr>
          <w:rFonts w:hint="default" w:ascii="Times New Roman" w:hAnsi="Times New Roman" w:eastAsia="宋体" w:cs="Times New Roman"/>
        </w:rPr>
      </w:pPr>
      <w:r>
        <w:rPr>
          <w:rFonts w:hint="default" w:ascii="Times New Roman" w:hAnsi="Times New Roman" w:eastAsia="宋体" w:cs="Times New Roman"/>
        </w:rPr>
        <w:t>interdisciplinary [adj.] 跨学科的/多学科交叉的/学科间的</w:t>
      </w:r>
    </w:p>
    <w:p w14:paraId="7E1490F6">
      <w:pPr>
        <w:ind w:left="280"/>
        <w:rPr>
          <w:rFonts w:hint="default" w:ascii="Times New Roman" w:hAnsi="Times New Roman" w:eastAsia="宋体" w:cs="Times New Roman"/>
        </w:rPr>
      </w:pPr>
      <w:r>
        <w:rPr>
          <w:rFonts w:hint="default" w:ascii="Times New Roman" w:hAnsi="Times New Roman" w:eastAsia="宋体" w:cs="Times New Roman"/>
        </w:rPr>
        <w:t>例: Interdisciplinary research addresses complex problems. (跨学科研究解决复杂问题)</w:t>
      </w:r>
    </w:p>
    <w:p w14:paraId="169A7365">
      <w:pPr>
        <w:ind w:left="280"/>
        <w:rPr>
          <w:rFonts w:hint="default" w:ascii="Times New Roman" w:hAnsi="Times New Roman" w:eastAsia="宋体" w:cs="Times New Roman"/>
        </w:rPr>
      </w:pPr>
      <w:r>
        <w:rPr>
          <w:rFonts w:hint="default" w:ascii="Times New Roman" w:hAnsi="Times New Roman" w:eastAsia="宋体" w:cs="Times New Roman"/>
        </w:rPr>
        <w:t>multidisciplinary [adj.] 多学科的/多领域的/多专业协作的</w:t>
      </w:r>
    </w:p>
    <w:p w14:paraId="09F10498">
      <w:pPr>
        <w:ind w:left="280"/>
        <w:rPr>
          <w:rFonts w:hint="default" w:ascii="Times New Roman" w:hAnsi="Times New Roman" w:eastAsia="宋体" w:cs="Times New Roman"/>
        </w:rPr>
      </w:pPr>
      <w:r>
        <w:rPr>
          <w:rFonts w:hint="default" w:ascii="Times New Roman" w:hAnsi="Times New Roman" w:eastAsia="宋体" w:cs="Times New Roman"/>
        </w:rPr>
        <w:t>例: Multidisciplinary teams tackle global challenges. (多学科团队应对全球挑战)</w:t>
      </w:r>
    </w:p>
    <w:p w14:paraId="05F00A0B">
      <w:pPr>
        <w:ind w:left="280"/>
        <w:rPr>
          <w:rFonts w:hint="default" w:ascii="Times New Roman" w:hAnsi="Times New Roman" w:eastAsia="宋体" w:cs="Times New Roman"/>
        </w:rPr>
      </w:pPr>
      <w:r>
        <w:rPr>
          <w:rFonts w:hint="default" w:ascii="Times New Roman" w:hAnsi="Times New Roman" w:eastAsia="宋体" w:cs="Times New Roman"/>
        </w:rPr>
        <w:t>transdisciplinary (待补充释义)</w:t>
      </w:r>
    </w:p>
    <w:p w14:paraId="01493F5B">
      <w:pPr>
        <w:ind w:left="280"/>
        <w:rPr>
          <w:rFonts w:hint="default" w:ascii="Times New Roman" w:hAnsi="Times New Roman" w:eastAsia="宋体" w:cs="Times New Roman"/>
        </w:rPr>
      </w:pPr>
      <w:r>
        <w:rPr>
          <w:rFonts w:hint="default" w:ascii="Times New Roman" w:hAnsi="Times New Roman" w:eastAsia="宋体" w:cs="Times New Roman"/>
        </w:rPr>
        <w:t>specialization [n.] 专业化/专攻/专业领域</w:t>
      </w:r>
    </w:p>
    <w:p w14:paraId="4042B8E5">
      <w:pPr>
        <w:ind w:left="280"/>
        <w:rPr>
          <w:rFonts w:hint="default" w:ascii="Times New Roman" w:hAnsi="Times New Roman" w:eastAsia="宋体" w:cs="Times New Roman"/>
        </w:rPr>
      </w:pPr>
      <w:r>
        <w:rPr>
          <w:rFonts w:hint="default" w:ascii="Times New Roman" w:hAnsi="Times New Roman" w:eastAsia="宋体" w:cs="Times New Roman"/>
        </w:rPr>
        <w:t>例: Specialization allows in-depth expertise. (专业化允许深入的专业知识)</w:t>
      </w:r>
    </w:p>
    <w:p w14:paraId="3B46959B">
      <w:pPr>
        <w:ind w:left="280"/>
        <w:rPr>
          <w:rFonts w:hint="default" w:ascii="Times New Roman" w:hAnsi="Times New Roman" w:eastAsia="宋体" w:cs="Times New Roman"/>
        </w:rPr>
      </w:pPr>
      <w:r>
        <w:rPr>
          <w:rFonts w:hint="default" w:ascii="Times New Roman" w:hAnsi="Times New Roman" w:eastAsia="宋体" w:cs="Times New Roman"/>
        </w:rPr>
        <w:t>major [adj./n.] 主要的/重大的/专业 | 搭配: major factor</w:t>
      </w:r>
    </w:p>
    <w:p w14:paraId="49C90235">
      <w:pPr>
        <w:ind w:left="280"/>
        <w:rPr>
          <w:rFonts w:hint="default" w:ascii="Times New Roman" w:hAnsi="Times New Roman" w:eastAsia="宋体" w:cs="Times New Roman"/>
        </w:rPr>
      </w:pPr>
      <w:r>
        <w:rPr>
          <w:rFonts w:hint="default" w:ascii="Times New Roman" w:hAnsi="Times New Roman" w:eastAsia="宋体" w:cs="Times New Roman"/>
        </w:rPr>
        <w:t>例: Drought is a major constraint on crop production. (干旱是作物生产的主要限制因素)</w:t>
      </w:r>
    </w:p>
    <w:p w14:paraId="4CFD4280">
      <w:pPr>
        <w:ind w:left="280"/>
        <w:rPr>
          <w:rFonts w:hint="default" w:ascii="Times New Roman" w:hAnsi="Times New Roman" w:eastAsia="宋体" w:cs="Times New Roman"/>
        </w:rPr>
      </w:pPr>
      <w:r>
        <w:rPr>
          <w:rFonts w:hint="default" w:ascii="Times New Roman" w:hAnsi="Times New Roman" w:eastAsia="宋体" w:cs="Times New Roman"/>
        </w:rPr>
        <w:t>minor (待补充释义)</w:t>
      </w:r>
    </w:p>
    <w:p w14:paraId="29B95C0D">
      <w:pPr>
        <w:ind w:left="280"/>
        <w:rPr>
          <w:rFonts w:hint="default" w:ascii="Times New Roman" w:hAnsi="Times New Roman" w:eastAsia="宋体" w:cs="Times New Roman"/>
        </w:rPr>
      </w:pPr>
      <w:r>
        <w:rPr>
          <w:rFonts w:hint="default" w:ascii="Times New Roman" w:hAnsi="Times New Roman" w:eastAsia="宋体" w:cs="Times New Roman"/>
        </w:rPr>
        <w:t>concentration (待补充释义)</w:t>
      </w:r>
    </w:p>
    <w:p w14:paraId="5BCA5C84">
      <w:pPr>
        <w:ind w:left="280"/>
        <w:rPr>
          <w:rFonts w:hint="default" w:ascii="Times New Roman" w:hAnsi="Times New Roman" w:eastAsia="宋体" w:cs="Times New Roman"/>
        </w:rPr>
      </w:pPr>
      <w:r>
        <w:rPr>
          <w:rFonts w:hint="default" w:ascii="Times New Roman" w:hAnsi="Times New Roman" w:eastAsia="宋体" w:cs="Times New Roman"/>
        </w:rPr>
        <w:t>elective [n./adj.] 选修课/选修的/可选择的</w:t>
      </w:r>
    </w:p>
    <w:p w14:paraId="57E2815F">
      <w:pPr>
        <w:ind w:left="280"/>
        <w:rPr>
          <w:rFonts w:hint="default" w:ascii="Times New Roman" w:hAnsi="Times New Roman" w:eastAsia="宋体" w:cs="Times New Roman"/>
        </w:rPr>
      </w:pPr>
      <w:r>
        <w:rPr>
          <w:rFonts w:hint="default" w:ascii="Times New Roman" w:hAnsi="Times New Roman" w:eastAsia="宋体" w:cs="Times New Roman"/>
        </w:rPr>
        <w:t>例: Elective courses allow specialization. (选修课允许专业化)</w:t>
      </w:r>
    </w:p>
    <w:p w14:paraId="48F8A9E1">
      <w:pPr>
        <w:ind w:left="280"/>
        <w:rPr>
          <w:rFonts w:hint="default" w:ascii="Times New Roman" w:hAnsi="Times New Roman" w:eastAsia="宋体" w:cs="Times New Roman"/>
        </w:rPr>
      </w:pPr>
      <w:r>
        <w:rPr>
          <w:rFonts w:hint="default" w:ascii="Times New Roman" w:hAnsi="Times New Roman" w:eastAsia="宋体" w:cs="Times New Roman"/>
        </w:rPr>
        <w:t>core [n./adj.] 核心/中心/要点 | 搭配: at the core of</w:t>
      </w:r>
    </w:p>
    <w:p w14:paraId="054ADF0B">
      <w:pPr>
        <w:ind w:left="280"/>
        <w:rPr>
          <w:rFonts w:hint="default" w:ascii="Times New Roman" w:hAnsi="Times New Roman" w:eastAsia="宋体" w:cs="Times New Roman"/>
        </w:rPr>
      </w:pPr>
      <w:r>
        <w:rPr>
          <w:rFonts w:hint="default" w:ascii="Times New Roman" w:hAnsi="Times New Roman" w:eastAsia="宋体" w:cs="Times New Roman"/>
        </w:rPr>
        <w:t>例: Gene regulation is at the core of developmental biology. (基因调控是发育生物学的核心)</w:t>
      </w:r>
    </w:p>
    <w:p w14:paraId="1D7922E2">
      <w:pPr>
        <w:pStyle w:val="4"/>
        <w:rPr>
          <w:rFonts w:hint="default" w:ascii="Times New Roman" w:hAnsi="Times New Roman" w:eastAsia="宋体" w:cs="Times New Roman"/>
        </w:rPr>
      </w:pPr>
      <w:r>
        <w:rPr>
          <w:rFonts w:hint="default" w:ascii="Times New Roman" w:hAnsi="Times New Roman" w:eastAsia="宋体" w:cs="Times New Roman"/>
        </w:rPr>
        <w:t>Day 23-25: 写作高频词汇(1-90)</w:t>
      </w:r>
    </w:p>
    <w:p w14:paraId="235C1745">
      <w:pPr>
        <w:ind w:left="280"/>
        <w:rPr>
          <w:rFonts w:hint="default" w:ascii="Times New Roman" w:hAnsi="Times New Roman" w:eastAsia="宋体" w:cs="Times New Roman"/>
        </w:rPr>
      </w:pPr>
      <w:r>
        <w:rPr>
          <w:rFonts w:hint="default" w:ascii="Times New Roman" w:hAnsi="Times New Roman" w:eastAsia="宋体" w:cs="Times New Roman"/>
        </w:rPr>
        <w:t>moreover [adv.] 此外/而且/加之 | 搭配: moreover,...</w:t>
      </w:r>
    </w:p>
    <w:p w14:paraId="1E49CCE6">
      <w:pPr>
        <w:ind w:left="280"/>
        <w:rPr>
          <w:rFonts w:hint="default" w:ascii="Times New Roman" w:hAnsi="Times New Roman" w:eastAsia="宋体" w:cs="Times New Roman"/>
        </w:rPr>
      </w:pPr>
      <w:r>
        <w:rPr>
          <w:rFonts w:hint="default" w:ascii="Times New Roman" w:hAnsi="Times New Roman" w:eastAsia="宋体" w:cs="Times New Roman"/>
        </w:rPr>
        <w:t>例: Moreover, the treatment reduced disease incidence by 50%. (此外，该处理将发病率降低了50%)</w:t>
      </w:r>
    </w:p>
    <w:p w14:paraId="5453EFD4">
      <w:pPr>
        <w:ind w:left="280"/>
        <w:rPr>
          <w:rFonts w:hint="default" w:ascii="Times New Roman" w:hAnsi="Times New Roman" w:eastAsia="宋体" w:cs="Times New Roman"/>
        </w:rPr>
      </w:pPr>
      <w:r>
        <w:rPr>
          <w:rFonts w:hint="default" w:ascii="Times New Roman" w:hAnsi="Times New Roman" w:eastAsia="宋体" w:cs="Times New Roman"/>
        </w:rPr>
        <w:t>furthermore [adv.] 此外/而且/再者 | 搭配: furthermore,...</w:t>
      </w:r>
    </w:p>
    <w:p w14:paraId="5E4294E5">
      <w:pPr>
        <w:ind w:left="280"/>
        <w:rPr>
          <w:rFonts w:hint="default" w:ascii="Times New Roman" w:hAnsi="Times New Roman" w:eastAsia="宋体" w:cs="Times New Roman"/>
        </w:rPr>
      </w:pPr>
      <w:r>
        <w:rPr>
          <w:rFonts w:hint="default" w:ascii="Times New Roman" w:hAnsi="Times New Roman" w:eastAsia="宋体" w:cs="Times New Roman"/>
        </w:rPr>
        <w:t>例: Furthermore, the method is cost-effective. (此外，该方法具有成本效益)</w:t>
      </w:r>
    </w:p>
    <w:p w14:paraId="5E9B72D1">
      <w:pPr>
        <w:ind w:left="280"/>
        <w:rPr>
          <w:rFonts w:hint="default" w:ascii="Times New Roman" w:hAnsi="Times New Roman" w:eastAsia="宋体" w:cs="Times New Roman"/>
        </w:rPr>
      </w:pPr>
      <w:r>
        <w:rPr>
          <w:rFonts w:hint="default" w:ascii="Times New Roman" w:hAnsi="Times New Roman" w:eastAsia="宋体" w:cs="Times New Roman"/>
        </w:rPr>
        <w:t>additionally [adv.] 此外/另外/同时 | 搭配: additionally,...</w:t>
      </w:r>
    </w:p>
    <w:p w14:paraId="5D07DA0E">
      <w:pPr>
        <w:ind w:left="280"/>
        <w:rPr>
          <w:rFonts w:hint="default" w:ascii="Times New Roman" w:hAnsi="Times New Roman" w:eastAsia="宋体" w:cs="Times New Roman"/>
        </w:rPr>
      </w:pPr>
      <w:r>
        <w:rPr>
          <w:rFonts w:hint="default" w:ascii="Times New Roman" w:hAnsi="Times New Roman" w:eastAsia="宋体" w:cs="Times New Roman"/>
        </w:rPr>
        <w:t>例: Additionally, we measured chlorophyll content. (此外，我们还测量了叶绿素含量)</w:t>
      </w:r>
    </w:p>
    <w:p w14:paraId="0F1EA594">
      <w:pPr>
        <w:ind w:left="280"/>
        <w:rPr>
          <w:rFonts w:hint="default" w:ascii="Times New Roman" w:hAnsi="Times New Roman" w:eastAsia="宋体" w:cs="Times New Roman"/>
        </w:rPr>
      </w:pPr>
      <w:r>
        <w:rPr>
          <w:rFonts w:hint="default" w:ascii="Times New Roman" w:hAnsi="Times New Roman" w:eastAsia="宋体" w:cs="Times New Roman"/>
        </w:rPr>
        <w:t>in (待补充释义)</w:t>
      </w:r>
    </w:p>
    <w:p w14:paraId="5848ECE0">
      <w:pPr>
        <w:ind w:left="280"/>
        <w:rPr>
          <w:rFonts w:hint="default" w:ascii="Times New Roman" w:hAnsi="Times New Roman" w:eastAsia="宋体" w:cs="Times New Roman"/>
        </w:rPr>
      </w:pPr>
      <w:r>
        <w:rPr>
          <w:rFonts w:hint="default" w:ascii="Times New Roman" w:hAnsi="Times New Roman" w:eastAsia="宋体" w:cs="Times New Roman"/>
        </w:rPr>
        <w:t>addition (待补充释义)</w:t>
      </w:r>
    </w:p>
    <w:p w14:paraId="43488C22">
      <w:pPr>
        <w:ind w:left="280"/>
        <w:rPr>
          <w:rFonts w:hint="default" w:ascii="Times New Roman" w:hAnsi="Times New Roman" w:eastAsia="宋体" w:cs="Times New Roman"/>
        </w:rPr>
      </w:pPr>
      <w:r>
        <w:rPr>
          <w:rFonts w:hint="default" w:ascii="Times New Roman" w:hAnsi="Times New Roman" w:eastAsia="宋体" w:cs="Times New Roman"/>
        </w:rPr>
        <w:t>similarly [adv.] 类似地/同样地/相似地 | 搭配: similarly,...</w:t>
      </w:r>
    </w:p>
    <w:p w14:paraId="79F09FA2">
      <w:pPr>
        <w:ind w:left="280"/>
        <w:rPr>
          <w:rFonts w:hint="default" w:ascii="Times New Roman" w:hAnsi="Times New Roman" w:eastAsia="宋体" w:cs="Times New Roman"/>
        </w:rPr>
      </w:pPr>
      <w:r>
        <w:rPr>
          <w:rFonts w:hint="default" w:ascii="Times New Roman" w:hAnsi="Times New Roman" w:eastAsia="宋体" w:cs="Times New Roman"/>
        </w:rPr>
        <w:t>例: Similarly, the second trial showed consistent results. (类似地，第二次试验显示了一致的结果)</w:t>
      </w:r>
    </w:p>
    <w:p w14:paraId="002A8A15">
      <w:pPr>
        <w:ind w:left="280"/>
        <w:rPr>
          <w:rFonts w:hint="default" w:ascii="Times New Roman" w:hAnsi="Times New Roman" w:eastAsia="宋体" w:cs="Times New Roman"/>
        </w:rPr>
      </w:pPr>
      <w:r>
        <w:rPr>
          <w:rFonts w:hint="default" w:ascii="Times New Roman" w:hAnsi="Times New Roman" w:eastAsia="宋体" w:cs="Times New Roman"/>
        </w:rPr>
        <w:t>likewise [adv.] 同样地/也/类似地 | 搭配: likewise,...</w:t>
      </w:r>
    </w:p>
    <w:p w14:paraId="48139FA5">
      <w:pPr>
        <w:ind w:left="280"/>
        <w:rPr>
          <w:rFonts w:hint="default" w:ascii="Times New Roman" w:hAnsi="Times New Roman" w:eastAsia="宋体" w:cs="Times New Roman"/>
        </w:rPr>
      </w:pPr>
      <w:r>
        <w:rPr>
          <w:rFonts w:hint="default" w:ascii="Times New Roman" w:hAnsi="Times New Roman" w:eastAsia="宋体" w:cs="Times New Roman"/>
        </w:rPr>
        <w:t>例: Likewise, drought-tolerant varieties performed better. (同样地，耐旱品种表现更好)</w:t>
      </w:r>
    </w:p>
    <w:p w14:paraId="66556D90">
      <w:pPr>
        <w:ind w:left="280"/>
        <w:rPr>
          <w:rFonts w:hint="default" w:ascii="Times New Roman" w:hAnsi="Times New Roman" w:eastAsia="宋体" w:cs="Times New Roman"/>
        </w:rPr>
      </w:pPr>
      <w:r>
        <w:rPr>
          <w:rFonts w:hint="default" w:ascii="Times New Roman" w:hAnsi="Times New Roman" w:eastAsia="宋体" w:cs="Times New Roman"/>
        </w:rPr>
        <w:t>equally (待补充释义)</w:t>
      </w:r>
    </w:p>
    <w:p w14:paraId="738ED2A7">
      <w:pPr>
        <w:ind w:left="280"/>
        <w:rPr>
          <w:rFonts w:hint="default" w:ascii="Times New Roman" w:hAnsi="Times New Roman" w:eastAsia="宋体" w:cs="Times New Roman"/>
        </w:rPr>
      </w:pPr>
      <w:r>
        <w:rPr>
          <w:rFonts w:hint="default" w:ascii="Times New Roman" w:hAnsi="Times New Roman" w:eastAsia="宋体" w:cs="Times New Roman"/>
        </w:rPr>
        <w:t>correspondingly (待补充释义)</w:t>
      </w:r>
    </w:p>
    <w:p w14:paraId="23710FF6">
      <w:pPr>
        <w:ind w:left="280"/>
        <w:rPr>
          <w:rFonts w:hint="default" w:ascii="Times New Roman" w:hAnsi="Times New Roman" w:eastAsia="宋体" w:cs="Times New Roman"/>
        </w:rPr>
      </w:pPr>
      <w:r>
        <w:rPr>
          <w:rFonts w:hint="default" w:ascii="Times New Roman" w:hAnsi="Times New Roman" w:eastAsia="宋体" w:cs="Times New Roman"/>
        </w:rPr>
        <w:t>analogously (待补充释义)</w:t>
      </w:r>
    </w:p>
    <w:p w14:paraId="799076E7">
      <w:pPr>
        <w:ind w:left="280"/>
        <w:rPr>
          <w:rFonts w:hint="default" w:ascii="Times New Roman" w:hAnsi="Times New Roman" w:eastAsia="宋体" w:cs="Times New Roman"/>
        </w:rPr>
      </w:pPr>
      <w:r>
        <w:rPr>
          <w:rFonts w:hint="default" w:ascii="Times New Roman" w:hAnsi="Times New Roman" w:eastAsia="宋体" w:cs="Times New Roman"/>
        </w:rPr>
        <w:t>comparably (待补充释义)</w:t>
      </w:r>
    </w:p>
    <w:p w14:paraId="758AF623">
      <w:pPr>
        <w:ind w:left="280"/>
        <w:rPr>
          <w:rFonts w:hint="default" w:ascii="Times New Roman" w:hAnsi="Times New Roman" w:eastAsia="宋体" w:cs="Times New Roman"/>
        </w:rPr>
      </w:pPr>
      <w:r>
        <w:rPr>
          <w:rFonts w:hint="default" w:ascii="Times New Roman" w:hAnsi="Times New Roman" w:eastAsia="宋体" w:cs="Times New Roman"/>
        </w:rPr>
        <w:t>however [adv.] 然而/但是/不过 | 搭配: however,...</w:t>
      </w:r>
    </w:p>
    <w:p w14:paraId="7C806146">
      <w:pPr>
        <w:ind w:left="280"/>
        <w:rPr>
          <w:rFonts w:hint="default" w:ascii="Times New Roman" w:hAnsi="Times New Roman" w:eastAsia="宋体" w:cs="Times New Roman"/>
        </w:rPr>
      </w:pPr>
      <w:r>
        <w:rPr>
          <w:rFonts w:hint="default" w:ascii="Times New Roman" w:hAnsi="Times New Roman" w:eastAsia="宋体" w:cs="Times New Roman"/>
        </w:rPr>
        <w:t>例: However, the difference was not significant. (然而，差异不显著)</w:t>
      </w:r>
    </w:p>
    <w:p w14:paraId="4C7F4E2C">
      <w:pPr>
        <w:ind w:left="280"/>
        <w:rPr>
          <w:rFonts w:hint="default" w:ascii="Times New Roman" w:hAnsi="Times New Roman" w:eastAsia="宋体" w:cs="Times New Roman"/>
        </w:rPr>
      </w:pPr>
      <w:r>
        <w:rPr>
          <w:rFonts w:hint="default" w:ascii="Times New Roman" w:hAnsi="Times New Roman" w:eastAsia="宋体" w:cs="Times New Roman"/>
        </w:rPr>
        <w:t>nevertheless [adv.] 尽管如此/然而/不过 | 搭配: nevertheless,...</w:t>
      </w:r>
    </w:p>
    <w:p w14:paraId="6A6DF26B">
      <w:pPr>
        <w:ind w:left="280"/>
        <w:rPr>
          <w:rFonts w:hint="default" w:ascii="Times New Roman" w:hAnsi="Times New Roman" w:eastAsia="宋体" w:cs="Times New Roman"/>
        </w:rPr>
      </w:pPr>
      <w:r>
        <w:rPr>
          <w:rFonts w:hint="default" w:ascii="Times New Roman" w:hAnsi="Times New Roman" w:eastAsia="宋体" w:cs="Times New Roman"/>
        </w:rPr>
        <w:t>例: Nevertheless, the findings are promising. (尽管如此，研究结果是有希望的)</w:t>
      </w:r>
    </w:p>
    <w:p w14:paraId="659315B7">
      <w:pPr>
        <w:ind w:left="280"/>
        <w:rPr>
          <w:rFonts w:hint="default" w:ascii="Times New Roman" w:hAnsi="Times New Roman" w:eastAsia="宋体" w:cs="Times New Roman"/>
        </w:rPr>
      </w:pPr>
      <w:r>
        <w:rPr>
          <w:rFonts w:hint="default" w:ascii="Times New Roman" w:hAnsi="Times New Roman" w:eastAsia="宋体" w:cs="Times New Roman"/>
        </w:rPr>
        <w:t>nonetheless [adv.] 尽管如此/仍然/不过 | 搭配: nonetheless,...</w:t>
      </w:r>
    </w:p>
    <w:p w14:paraId="3B5C9360">
      <w:pPr>
        <w:ind w:left="280"/>
        <w:rPr>
          <w:rFonts w:hint="default" w:ascii="Times New Roman" w:hAnsi="Times New Roman" w:eastAsia="宋体" w:cs="Times New Roman"/>
        </w:rPr>
      </w:pPr>
      <w:r>
        <w:rPr>
          <w:rFonts w:hint="default" w:ascii="Times New Roman" w:hAnsi="Times New Roman" w:eastAsia="宋体" w:cs="Times New Roman"/>
        </w:rPr>
        <w:t>例: The sample was small; nonetheless, trends were clear. (样本虽小；尽管如此，趋势是清晰的)</w:t>
      </w:r>
    </w:p>
    <w:p w14:paraId="75A27493">
      <w:pPr>
        <w:ind w:left="280"/>
        <w:rPr>
          <w:rFonts w:hint="default" w:ascii="Times New Roman" w:hAnsi="Times New Roman" w:eastAsia="宋体" w:cs="Times New Roman"/>
        </w:rPr>
      </w:pPr>
      <w:r>
        <w:rPr>
          <w:rFonts w:hint="default" w:ascii="Times New Roman" w:hAnsi="Times New Roman" w:eastAsia="宋体" w:cs="Times New Roman"/>
        </w:rPr>
        <w:t>conversely [adv.] 相反地/反过来/反之 | 搭配: conversely,...</w:t>
      </w:r>
    </w:p>
    <w:p w14:paraId="2FF9A592">
      <w:pPr>
        <w:ind w:left="280"/>
        <w:rPr>
          <w:rFonts w:hint="default" w:ascii="Times New Roman" w:hAnsi="Times New Roman" w:eastAsia="宋体" w:cs="Times New Roman"/>
        </w:rPr>
      </w:pPr>
      <w:r>
        <w:rPr>
          <w:rFonts w:hint="default" w:ascii="Times New Roman" w:hAnsi="Times New Roman" w:eastAsia="宋体" w:cs="Times New Roman"/>
        </w:rPr>
        <w:t>例: Conversely, lower temperatures slowed growth. (相反地，较低的温度减缓了生长)</w:t>
      </w:r>
    </w:p>
    <w:p w14:paraId="6E8DA28E">
      <w:pPr>
        <w:ind w:left="280"/>
        <w:rPr>
          <w:rFonts w:hint="default" w:ascii="Times New Roman" w:hAnsi="Times New Roman" w:eastAsia="宋体" w:cs="Times New Roman"/>
        </w:rPr>
      </w:pPr>
      <w:r>
        <w:rPr>
          <w:rFonts w:hint="default" w:ascii="Times New Roman" w:hAnsi="Times New Roman" w:eastAsia="宋体" w:cs="Times New Roman"/>
        </w:rPr>
        <w:t>in (待补充释义)</w:t>
      </w:r>
    </w:p>
    <w:p w14:paraId="02E12202">
      <w:pPr>
        <w:ind w:left="280"/>
        <w:rPr>
          <w:rFonts w:hint="default" w:ascii="Times New Roman" w:hAnsi="Times New Roman" w:eastAsia="宋体" w:cs="Times New Roman"/>
        </w:rPr>
      </w:pPr>
      <w:r>
        <w:rPr>
          <w:rFonts w:hint="default" w:ascii="Times New Roman" w:hAnsi="Times New Roman" w:eastAsia="宋体" w:cs="Times New Roman"/>
        </w:rPr>
        <w:t>contrast [n./v.] 对比/对照/差异 | 搭配: in contrast to</w:t>
      </w:r>
    </w:p>
    <w:p w14:paraId="7E84FBE0">
      <w:pPr>
        <w:ind w:left="280"/>
        <w:rPr>
          <w:rFonts w:hint="default" w:ascii="Times New Roman" w:hAnsi="Times New Roman" w:eastAsia="宋体" w:cs="Times New Roman"/>
        </w:rPr>
      </w:pPr>
      <w:r>
        <w:rPr>
          <w:rFonts w:hint="default" w:ascii="Times New Roman" w:hAnsi="Times New Roman" w:eastAsia="宋体" w:cs="Times New Roman"/>
        </w:rPr>
        <w:t>例: In contrast to the control, treated plants grew faster. (与对照相比，处理植物生长更快)</w:t>
      </w:r>
    </w:p>
    <w:p w14:paraId="5CC689D0">
      <w:pPr>
        <w:ind w:left="280"/>
        <w:rPr>
          <w:rFonts w:hint="default" w:ascii="Times New Roman" w:hAnsi="Times New Roman" w:eastAsia="宋体" w:cs="Times New Roman"/>
        </w:rPr>
      </w:pPr>
      <w:r>
        <w:rPr>
          <w:rFonts w:hint="default" w:ascii="Times New Roman" w:hAnsi="Times New Roman" w:eastAsia="宋体" w:cs="Times New Roman"/>
        </w:rPr>
        <w:t>on (待补充释义)</w:t>
      </w:r>
    </w:p>
    <w:p w14:paraId="4A7CDAFD">
      <w:pPr>
        <w:ind w:left="280"/>
        <w:rPr>
          <w:rFonts w:hint="default" w:ascii="Times New Roman" w:hAnsi="Times New Roman" w:eastAsia="宋体" w:cs="Times New Roman"/>
        </w:rPr>
      </w:pPr>
      <w:r>
        <w:rPr>
          <w:rFonts w:hint="default" w:ascii="Times New Roman" w:hAnsi="Times New Roman" w:eastAsia="宋体" w:cs="Times New Roman"/>
        </w:rPr>
        <w:t>the (待补充释义)</w:t>
      </w:r>
    </w:p>
    <w:p w14:paraId="4652F7BB">
      <w:pPr>
        <w:ind w:left="280"/>
        <w:rPr>
          <w:rFonts w:hint="default" w:ascii="Times New Roman" w:hAnsi="Times New Roman" w:eastAsia="宋体" w:cs="Times New Roman"/>
        </w:rPr>
      </w:pPr>
      <w:r>
        <w:rPr>
          <w:rFonts w:hint="default" w:ascii="Times New Roman" w:hAnsi="Times New Roman" w:eastAsia="宋体" w:cs="Times New Roman"/>
        </w:rPr>
        <w:t>contrary [adj./n.] 相反的/对立的/反面 | 搭配: on the contrary</w:t>
      </w:r>
    </w:p>
    <w:p w14:paraId="3AA6CCDE">
      <w:pPr>
        <w:ind w:left="280"/>
        <w:rPr>
          <w:rFonts w:hint="default" w:ascii="Times New Roman" w:hAnsi="Times New Roman" w:eastAsia="宋体" w:cs="Times New Roman"/>
        </w:rPr>
      </w:pPr>
      <w:r>
        <w:rPr>
          <w:rFonts w:hint="default" w:ascii="Times New Roman" w:hAnsi="Times New Roman" w:eastAsia="宋体" w:cs="Times New Roman"/>
        </w:rPr>
        <w:t>例: On the contrary, the results showed an increase. (相反，结果显示增加)</w:t>
      </w:r>
    </w:p>
    <w:p w14:paraId="54635D64">
      <w:pPr>
        <w:ind w:left="280"/>
        <w:rPr>
          <w:rFonts w:hint="default" w:ascii="Times New Roman" w:hAnsi="Times New Roman" w:eastAsia="宋体" w:cs="Times New Roman"/>
        </w:rPr>
      </w:pPr>
      <w:r>
        <w:rPr>
          <w:rFonts w:hint="default" w:ascii="Times New Roman" w:hAnsi="Times New Roman" w:eastAsia="宋体" w:cs="Times New Roman"/>
        </w:rPr>
        <w:t>whereas (待补充释义)</w:t>
      </w:r>
    </w:p>
    <w:p w14:paraId="1E33E84F">
      <w:pPr>
        <w:ind w:left="280"/>
        <w:rPr>
          <w:rFonts w:hint="default" w:ascii="Times New Roman" w:hAnsi="Times New Roman" w:eastAsia="宋体" w:cs="Times New Roman"/>
        </w:rPr>
      </w:pPr>
      <w:r>
        <w:rPr>
          <w:rFonts w:hint="default" w:ascii="Times New Roman" w:hAnsi="Times New Roman" w:eastAsia="宋体" w:cs="Times New Roman"/>
        </w:rPr>
        <w:t>while (待补充释义)</w:t>
      </w:r>
    </w:p>
    <w:p w14:paraId="46983A97">
      <w:pPr>
        <w:ind w:left="280"/>
        <w:rPr>
          <w:rFonts w:hint="default" w:ascii="Times New Roman" w:hAnsi="Times New Roman" w:eastAsia="宋体" w:cs="Times New Roman"/>
        </w:rPr>
      </w:pPr>
      <w:r>
        <w:rPr>
          <w:rFonts w:hint="default" w:ascii="Times New Roman" w:hAnsi="Times New Roman" w:eastAsia="宋体" w:cs="Times New Roman"/>
        </w:rPr>
        <w:t>although (待补充释义)</w:t>
      </w:r>
    </w:p>
    <w:p w14:paraId="642A4DDA">
      <w:pPr>
        <w:ind w:left="280"/>
        <w:rPr>
          <w:rFonts w:hint="default" w:ascii="Times New Roman" w:hAnsi="Times New Roman" w:eastAsia="宋体" w:cs="Times New Roman"/>
        </w:rPr>
      </w:pPr>
      <w:r>
        <w:rPr>
          <w:rFonts w:hint="default" w:ascii="Times New Roman" w:hAnsi="Times New Roman" w:eastAsia="宋体" w:cs="Times New Roman"/>
        </w:rPr>
        <w:t>despite [prep.] 尽管/虽然/不管 | 搭配: despite the fact that</w:t>
      </w:r>
    </w:p>
    <w:p w14:paraId="285052C3">
      <w:pPr>
        <w:ind w:left="280"/>
        <w:rPr>
          <w:rFonts w:hint="default" w:ascii="Times New Roman" w:hAnsi="Times New Roman" w:eastAsia="宋体" w:cs="Times New Roman"/>
        </w:rPr>
      </w:pPr>
      <w:r>
        <w:rPr>
          <w:rFonts w:hint="default" w:ascii="Times New Roman" w:hAnsi="Times New Roman" w:eastAsia="宋体" w:cs="Times New Roman"/>
        </w:rPr>
        <w:t>例: Despite the drought, some varieties performed well. (尽管干旱，一些品种表现良好)</w:t>
      </w:r>
    </w:p>
    <w:p w14:paraId="7CD33B6D">
      <w:pPr>
        <w:ind w:left="280"/>
        <w:rPr>
          <w:rFonts w:hint="default" w:ascii="Times New Roman" w:hAnsi="Times New Roman" w:eastAsia="宋体" w:cs="Times New Roman"/>
        </w:rPr>
      </w:pPr>
      <w:r>
        <w:rPr>
          <w:rFonts w:hint="default" w:ascii="Times New Roman" w:hAnsi="Times New Roman" w:eastAsia="宋体" w:cs="Times New Roman"/>
        </w:rPr>
        <w:t>therefore [adv.] 因此/所以/故而 | 搭配: therefore,...</w:t>
      </w:r>
    </w:p>
    <w:p w14:paraId="6AE7D3FA">
      <w:pPr>
        <w:ind w:left="280"/>
        <w:rPr>
          <w:rFonts w:hint="default" w:ascii="Times New Roman" w:hAnsi="Times New Roman" w:eastAsia="宋体" w:cs="Times New Roman"/>
        </w:rPr>
      </w:pPr>
      <w:r>
        <w:rPr>
          <w:rFonts w:hint="default" w:ascii="Times New Roman" w:hAnsi="Times New Roman" w:eastAsia="宋体" w:cs="Times New Roman"/>
        </w:rPr>
        <w:t>例: Therefore, we recommend further investigation. (因此，我们建议进一步调查)</w:t>
      </w:r>
    </w:p>
    <w:p w14:paraId="0014BEC1">
      <w:pPr>
        <w:ind w:left="280"/>
        <w:rPr>
          <w:rFonts w:hint="default" w:ascii="Times New Roman" w:hAnsi="Times New Roman" w:eastAsia="宋体" w:cs="Times New Roman"/>
        </w:rPr>
      </w:pPr>
      <w:r>
        <w:rPr>
          <w:rFonts w:hint="default" w:ascii="Times New Roman" w:hAnsi="Times New Roman" w:eastAsia="宋体" w:cs="Times New Roman"/>
        </w:rPr>
        <w:t>consequently [adv.] 因此/所以/结果 | 搭配: consequently,...</w:t>
      </w:r>
    </w:p>
    <w:p w14:paraId="7FC482D3">
      <w:pPr>
        <w:ind w:left="280"/>
        <w:rPr>
          <w:rFonts w:hint="default" w:ascii="Times New Roman" w:hAnsi="Times New Roman" w:eastAsia="宋体" w:cs="Times New Roman"/>
        </w:rPr>
      </w:pPr>
      <w:r>
        <w:rPr>
          <w:rFonts w:hint="default" w:ascii="Times New Roman" w:hAnsi="Times New Roman" w:eastAsia="宋体" w:cs="Times New Roman"/>
        </w:rPr>
        <w:t>例: Rainfall was below average; consequently, yields declined. (降雨低于平均值；因此，产量下降)</w:t>
      </w:r>
    </w:p>
    <w:p w14:paraId="17575459">
      <w:pPr>
        <w:ind w:left="280"/>
        <w:rPr>
          <w:rFonts w:hint="default" w:ascii="Times New Roman" w:hAnsi="Times New Roman" w:eastAsia="宋体" w:cs="Times New Roman"/>
        </w:rPr>
      </w:pPr>
      <w:r>
        <w:rPr>
          <w:rFonts w:hint="default" w:ascii="Times New Roman" w:hAnsi="Times New Roman" w:eastAsia="宋体" w:cs="Times New Roman"/>
        </w:rPr>
        <w:t>accordingly [adv.] 相应地/因此/从而 | 搭配: accordingly,...</w:t>
      </w:r>
    </w:p>
    <w:p w14:paraId="705C5581">
      <w:pPr>
        <w:ind w:left="280"/>
        <w:rPr>
          <w:rFonts w:hint="default" w:ascii="Times New Roman" w:hAnsi="Times New Roman" w:eastAsia="宋体" w:cs="Times New Roman"/>
        </w:rPr>
      </w:pPr>
      <w:r>
        <w:rPr>
          <w:rFonts w:hint="default" w:ascii="Times New Roman" w:hAnsi="Times New Roman" w:eastAsia="宋体" w:cs="Times New Roman"/>
        </w:rPr>
        <w:t>例: The protocol was modified accordingly. (方案相应地进行了修改)</w:t>
      </w:r>
    </w:p>
    <w:p w14:paraId="51095DDB">
      <w:pPr>
        <w:ind w:left="280"/>
        <w:rPr>
          <w:rFonts w:hint="default" w:ascii="Times New Roman" w:hAnsi="Times New Roman" w:eastAsia="宋体" w:cs="Times New Roman"/>
        </w:rPr>
      </w:pPr>
      <w:r>
        <w:rPr>
          <w:rFonts w:hint="default" w:ascii="Times New Roman" w:hAnsi="Times New Roman" w:eastAsia="宋体" w:cs="Times New Roman"/>
        </w:rPr>
        <w:t>thus [adv.] 因此/于是/从而 | 搭配: thus,...</w:t>
      </w:r>
    </w:p>
    <w:p w14:paraId="601BCFE0">
      <w:pPr>
        <w:ind w:left="280"/>
        <w:rPr>
          <w:rFonts w:hint="default" w:ascii="Times New Roman" w:hAnsi="Times New Roman" w:eastAsia="宋体" w:cs="Times New Roman"/>
        </w:rPr>
      </w:pPr>
      <w:r>
        <w:rPr>
          <w:rFonts w:hint="default" w:ascii="Times New Roman" w:hAnsi="Times New Roman" w:eastAsia="宋体" w:cs="Times New Roman"/>
        </w:rPr>
        <w:t>例: Thus, the hypothesis is supported. (因此，假设得到支持)</w:t>
      </w:r>
    </w:p>
    <w:p w14:paraId="145E6878">
      <w:pPr>
        <w:ind w:left="280"/>
        <w:rPr>
          <w:rFonts w:hint="default" w:ascii="Times New Roman" w:hAnsi="Times New Roman" w:eastAsia="宋体" w:cs="Times New Roman"/>
        </w:rPr>
      </w:pPr>
      <w:r>
        <w:rPr>
          <w:rFonts w:hint="default" w:ascii="Times New Roman" w:hAnsi="Times New Roman" w:eastAsia="宋体" w:cs="Times New Roman"/>
        </w:rPr>
        <w:t>hence [adv.] 因此/所以/从此 | 搭配: hence,...</w:t>
      </w:r>
    </w:p>
    <w:p w14:paraId="2C1A510D">
      <w:pPr>
        <w:ind w:left="280"/>
        <w:rPr>
          <w:rFonts w:hint="default" w:ascii="Times New Roman" w:hAnsi="Times New Roman" w:eastAsia="宋体" w:cs="Times New Roman"/>
        </w:rPr>
      </w:pPr>
      <w:r>
        <w:rPr>
          <w:rFonts w:hint="default" w:ascii="Times New Roman" w:hAnsi="Times New Roman" w:eastAsia="宋体" w:cs="Times New Roman"/>
        </w:rPr>
        <w:t>例: Hence, precision agriculture is essential. (因此，精准农业至关重要)</w:t>
      </w:r>
    </w:p>
    <w:p w14:paraId="7885D021">
      <w:pPr>
        <w:ind w:left="280"/>
        <w:rPr>
          <w:rFonts w:hint="default" w:ascii="Times New Roman" w:hAnsi="Times New Roman" w:eastAsia="宋体" w:cs="Times New Roman"/>
        </w:rPr>
      </w:pPr>
      <w:r>
        <w:rPr>
          <w:rFonts w:hint="default" w:ascii="Times New Roman" w:hAnsi="Times New Roman" w:eastAsia="宋体" w:cs="Times New Roman"/>
        </w:rPr>
        <w:t>as (待补充释义)</w:t>
      </w:r>
    </w:p>
    <w:p w14:paraId="31FD5AAB">
      <w:pPr>
        <w:ind w:left="280"/>
        <w:rPr>
          <w:rFonts w:hint="default" w:ascii="Times New Roman" w:hAnsi="Times New Roman" w:eastAsia="宋体" w:cs="Times New Roman"/>
        </w:rPr>
      </w:pPr>
      <w:r>
        <w:rPr>
          <w:rFonts w:hint="default" w:ascii="Times New Roman" w:hAnsi="Times New Roman" w:eastAsia="宋体" w:cs="Times New Roman"/>
        </w:rPr>
        <w:t>a (待补充释义)</w:t>
      </w:r>
    </w:p>
    <w:p w14:paraId="29F35C55">
      <w:pPr>
        <w:ind w:left="280"/>
        <w:rPr>
          <w:rFonts w:hint="default" w:ascii="Times New Roman" w:hAnsi="Times New Roman" w:eastAsia="宋体" w:cs="Times New Roman"/>
        </w:rPr>
      </w:pPr>
      <w:r>
        <w:rPr>
          <w:rFonts w:hint="default" w:ascii="Times New Roman" w:hAnsi="Times New Roman" w:eastAsia="宋体" w:cs="Times New Roman"/>
        </w:rPr>
        <w:t>result (待补充释义)</w:t>
      </w:r>
    </w:p>
    <w:p w14:paraId="38221916">
      <w:pPr>
        <w:ind w:left="280"/>
        <w:rPr>
          <w:rFonts w:hint="default" w:ascii="Times New Roman" w:hAnsi="Times New Roman" w:eastAsia="宋体" w:cs="Times New Roman"/>
        </w:rPr>
      </w:pPr>
      <w:r>
        <w:rPr>
          <w:rFonts w:hint="default" w:ascii="Times New Roman" w:hAnsi="Times New Roman" w:eastAsia="宋体" w:cs="Times New Roman"/>
        </w:rPr>
        <w:t>thereby [adv.] 从而/因此/由此 | 搭配: thereby increasing</w:t>
      </w:r>
    </w:p>
    <w:p w14:paraId="70141FC3">
      <w:pPr>
        <w:ind w:left="280"/>
        <w:rPr>
          <w:rFonts w:hint="default" w:ascii="Times New Roman" w:hAnsi="Times New Roman" w:eastAsia="宋体" w:cs="Times New Roman"/>
        </w:rPr>
      </w:pPr>
      <w:r>
        <w:rPr>
          <w:rFonts w:hint="default" w:ascii="Times New Roman" w:hAnsi="Times New Roman" w:eastAsia="宋体" w:cs="Times New Roman"/>
        </w:rPr>
        <w:t>例: The treatment reduced evaporation, thereby increasing water use efficiency. (该处理减少了蒸发，从而提高了水分利用效率)</w:t>
      </w:r>
    </w:p>
    <w:p w14:paraId="37876348">
      <w:pPr>
        <w:ind w:left="280"/>
        <w:rPr>
          <w:rFonts w:hint="default" w:ascii="Times New Roman" w:hAnsi="Times New Roman" w:eastAsia="宋体" w:cs="Times New Roman"/>
        </w:rPr>
      </w:pPr>
      <w:r>
        <w:rPr>
          <w:rFonts w:hint="default" w:ascii="Times New Roman" w:hAnsi="Times New Roman" w:eastAsia="宋体" w:cs="Times New Roman"/>
        </w:rPr>
        <w:t>subsequently [adv.] 随后/后来/接着 | 搭配: subsequently,...</w:t>
      </w:r>
    </w:p>
    <w:p w14:paraId="0BCA1467">
      <w:pPr>
        <w:ind w:left="280"/>
        <w:rPr>
          <w:rFonts w:hint="default" w:ascii="Times New Roman" w:hAnsi="Times New Roman" w:eastAsia="宋体" w:cs="Times New Roman"/>
        </w:rPr>
      </w:pPr>
      <w:r>
        <w:rPr>
          <w:rFonts w:hint="default" w:ascii="Times New Roman" w:hAnsi="Times New Roman" w:eastAsia="宋体" w:cs="Times New Roman"/>
        </w:rPr>
        <w:t>例: The plants were subsequently transferred to the field. (植物随后被移栽到田间)</w:t>
      </w:r>
    </w:p>
    <w:p w14:paraId="70882FA6">
      <w:pPr>
        <w:ind w:left="280"/>
        <w:rPr>
          <w:rFonts w:hint="default" w:ascii="Times New Roman" w:hAnsi="Times New Roman" w:eastAsia="宋体" w:cs="Times New Roman"/>
        </w:rPr>
      </w:pPr>
      <w:r>
        <w:rPr>
          <w:rFonts w:hint="default" w:ascii="Times New Roman" w:hAnsi="Times New Roman" w:eastAsia="宋体" w:cs="Times New Roman"/>
        </w:rPr>
        <w:t>inevitably (待补充释义)</w:t>
      </w:r>
    </w:p>
    <w:p w14:paraId="2ED5BB19">
      <w:pPr>
        <w:ind w:left="280"/>
        <w:rPr>
          <w:rFonts w:hint="default" w:ascii="Times New Roman" w:hAnsi="Times New Roman" w:eastAsia="宋体" w:cs="Times New Roman"/>
        </w:rPr>
      </w:pPr>
      <w:r>
        <w:rPr>
          <w:rFonts w:hint="default" w:ascii="Times New Roman" w:hAnsi="Times New Roman" w:eastAsia="宋体" w:cs="Times New Roman"/>
        </w:rPr>
        <w:t>ultimately [adv.] 最终/最后/根本上 | 搭配: ultimately lead to</w:t>
      </w:r>
    </w:p>
    <w:p w14:paraId="3641E8D8">
      <w:pPr>
        <w:ind w:left="280"/>
        <w:rPr>
          <w:rFonts w:hint="default" w:ascii="Times New Roman" w:hAnsi="Times New Roman" w:eastAsia="宋体" w:cs="Times New Roman"/>
        </w:rPr>
      </w:pPr>
      <w:r>
        <w:rPr>
          <w:rFonts w:hint="default" w:ascii="Times New Roman" w:hAnsi="Times New Roman" w:eastAsia="宋体" w:cs="Times New Roman"/>
        </w:rPr>
        <w:t>例: This may ultimately lead to improved crop varieties. (这最终可能导致改良作物品种)</w:t>
      </w:r>
    </w:p>
    <w:p w14:paraId="6024C007">
      <w:pPr>
        <w:ind w:left="280"/>
        <w:rPr>
          <w:rFonts w:hint="default" w:ascii="Times New Roman" w:hAnsi="Times New Roman" w:eastAsia="宋体" w:cs="Times New Roman"/>
        </w:rPr>
      </w:pPr>
      <w:r>
        <w:rPr>
          <w:rFonts w:hint="default" w:ascii="Times New Roman" w:hAnsi="Times New Roman" w:eastAsia="宋体" w:cs="Times New Roman"/>
        </w:rPr>
        <w:t>specifically [adv.] 具体地/特别地/明确地 | 搭配: more specifically</w:t>
      </w:r>
    </w:p>
    <w:p w14:paraId="1F3D7EA6">
      <w:pPr>
        <w:ind w:left="280"/>
        <w:rPr>
          <w:rFonts w:hint="default" w:ascii="Times New Roman" w:hAnsi="Times New Roman" w:eastAsia="宋体" w:cs="Times New Roman"/>
        </w:rPr>
      </w:pPr>
      <w:r>
        <w:rPr>
          <w:rFonts w:hint="default" w:ascii="Times New Roman" w:hAnsi="Times New Roman" w:eastAsia="宋体" w:cs="Times New Roman"/>
        </w:rPr>
        <w:t>例: Specifically, we focused on drought-responsive genes. (具体来说，我们关注了干旱响应基因)</w:t>
      </w:r>
    </w:p>
    <w:p w14:paraId="6093B39F">
      <w:pPr>
        <w:ind w:left="280"/>
        <w:rPr>
          <w:rFonts w:hint="default" w:ascii="Times New Roman" w:hAnsi="Times New Roman" w:eastAsia="宋体" w:cs="Times New Roman"/>
        </w:rPr>
      </w:pPr>
      <w:r>
        <w:rPr>
          <w:rFonts w:hint="default" w:ascii="Times New Roman" w:hAnsi="Times New Roman" w:eastAsia="宋体" w:cs="Times New Roman"/>
        </w:rPr>
        <w:t>particularly [adv.] 特别地/尤其/格外 | 搭配: particularly important</w:t>
      </w:r>
    </w:p>
    <w:p w14:paraId="0DE36281">
      <w:pPr>
        <w:ind w:left="280"/>
        <w:rPr>
          <w:rFonts w:hint="default" w:ascii="Times New Roman" w:hAnsi="Times New Roman" w:eastAsia="宋体" w:cs="Times New Roman"/>
        </w:rPr>
      </w:pPr>
      <w:r>
        <w:rPr>
          <w:rFonts w:hint="default" w:ascii="Times New Roman" w:hAnsi="Times New Roman" w:eastAsia="宋体" w:cs="Times New Roman"/>
        </w:rPr>
        <w:t>例: This is particularly important in arid regions. (这在干旱地区尤其重要)</w:t>
      </w:r>
    </w:p>
    <w:p w14:paraId="446D2EF8">
      <w:pPr>
        <w:ind w:left="280"/>
        <w:rPr>
          <w:rFonts w:hint="default" w:ascii="Times New Roman" w:hAnsi="Times New Roman" w:eastAsia="宋体" w:cs="Times New Roman"/>
        </w:rPr>
      </w:pPr>
      <w:r>
        <w:rPr>
          <w:rFonts w:hint="default" w:ascii="Times New Roman" w:hAnsi="Times New Roman" w:eastAsia="宋体" w:cs="Times New Roman"/>
        </w:rPr>
        <w:t>notably [adv.] 值得注意的是/显著地/尤其 | 搭配: most notably</w:t>
      </w:r>
    </w:p>
    <w:p w14:paraId="606A568C">
      <w:pPr>
        <w:ind w:left="280"/>
        <w:rPr>
          <w:rFonts w:hint="default" w:ascii="Times New Roman" w:hAnsi="Times New Roman" w:eastAsia="宋体" w:cs="Times New Roman"/>
        </w:rPr>
      </w:pPr>
      <w:r>
        <w:rPr>
          <w:rFonts w:hint="default" w:ascii="Times New Roman" w:hAnsi="Times New Roman" w:eastAsia="宋体" w:cs="Times New Roman"/>
        </w:rPr>
        <w:t>例: Notably, one variety outperformed all others. (值得注意的是，一个品种的表现超过了所有其他品种)</w:t>
      </w:r>
    </w:p>
    <w:p w14:paraId="3FB572AA">
      <w:pPr>
        <w:ind w:left="280"/>
        <w:rPr>
          <w:rFonts w:hint="default" w:ascii="Times New Roman" w:hAnsi="Times New Roman" w:eastAsia="宋体" w:cs="Times New Roman"/>
        </w:rPr>
      </w:pPr>
      <w:r>
        <w:rPr>
          <w:rFonts w:hint="default" w:ascii="Times New Roman" w:hAnsi="Times New Roman" w:eastAsia="宋体" w:cs="Times New Roman"/>
        </w:rPr>
        <w:t>especially (待补充释义)</w:t>
      </w:r>
    </w:p>
    <w:p w14:paraId="2A40F0C3">
      <w:pPr>
        <w:ind w:left="280"/>
        <w:rPr>
          <w:rFonts w:hint="default" w:ascii="Times New Roman" w:hAnsi="Times New Roman" w:eastAsia="宋体" w:cs="Times New Roman"/>
        </w:rPr>
      </w:pPr>
      <w:r>
        <w:rPr>
          <w:rFonts w:hint="default" w:ascii="Times New Roman" w:hAnsi="Times New Roman" w:eastAsia="宋体" w:cs="Times New Roman"/>
        </w:rPr>
        <w:t>namely [adv.] 即/也就是/换句话说 | 搭配: namely,...</w:t>
      </w:r>
    </w:p>
    <w:p w14:paraId="2DF633AF">
      <w:pPr>
        <w:ind w:left="280"/>
        <w:rPr>
          <w:rFonts w:hint="default" w:ascii="Times New Roman" w:hAnsi="Times New Roman" w:eastAsia="宋体" w:cs="Times New Roman"/>
        </w:rPr>
      </w:pPr>
      <w:r>
        <w:rPr>
          <w:rFonts w:hint="default" w:ascii="Times New Roman" w:hAnsi="Times New Roman" w:eastAsia="宋体" w:cs="Times New Roman"/>
        </w:rPr>
        <w:t>例: Two factors were identified, namely temperature and humidity. (确定了两个因素，即温度和湿度)</w:t>
      </w:r>
    </w:p>
    <w:p w14:paraId="1E4875BC">
      <w:pPr>
        <w:ind w:left="280"/>
        <w:rPr>
          <w:rFonts w:hint="default" w:ascii="Times New Roman" w:hAnsi="Times New Roman" w:eastAsia="宋体" w:cs="Times New Roman"/>
        </w:rPr>
      </w:pPr>
      <w:r>
        <w:rPr>
          <w:rFonts w:hint="default" w:ascii="Times New Roman" w:hAnsi="Times New Roman" w:eastAsia="宋体" w:cs="Times New Roman"/>
        </w:rPr>
        <w:t>that (待补充释义)</w:t>
      </w:r>
    </w:p>
    <w:p w14:paraId="63E82CD1">
      <w:pPr>
        <w:ind w:left="280"/>
        <w:rPr>
          <w:rFonts w:hint="default" w:ascii="Times New Roman" w:hAnsi="Times New Roman" w:eastAsia="宋体" w:cs="Times New Roman"/>
        </w:rPr>
      </w:pPr>
      <w:r>
        <w:rPr>
          <w:rFonts w:hint="default" w:ascii="Times New Roman" w:hAnsi="Times New Roman" w:eastAsia="宋体" w:cs="Times New Roman"/>
        </w:rPr>
        <w:t>is (待补充释义)</w:t>
      </w:r>
    </w:p>
    <w:p w14:paraId="36C714BB">
      <w:pPr>
        <w:ind w:left="280"/>
        <w:rPr>
          <w:rFonts w:hint="default" w:ascii="Times New Roman" w:hAnsi="Times New Roman" w:eastAsia="宋体" w:cs="Times New Roman"/>
        </w:rPr>
      </w:pPr>
      <w:r>
        <w:rPr>
          <w:rFonts w:hint="default" w:ascii="Times New Roman" w:hAnsi="Times New Roman" w:eastAsia="宋体" w:cs="Times New Roman"/>
        </w:rPr>
        <w:t>in (待补充释义)</w:t>
      </w:r>
    </w:p>
    <w:p w14:paraId="7F170395">
      <w:pPr>
        <w:ind w:left="280"/>
        <w:rPr>
          <w:rFonts w:hint="default" w:ascii="Times New Roman" w:hAnsi="Times New Roman" w:eastAsia="宋体" w:cs="Times New Roman"/>
        </w:rPr>
      </w:pPr>
      <w:r>
        <w:rPr>
          <w:rFonts w:hint="default" w:ascii="Times New Roman" w:hAnsi="Times New Roman" w:eastAsia="宋体" w:cs="Times New Roman"/>
        </w:rPr>
        <w:t>other (待补充释义)</w:t>
      </w:r>
    </w:p>
    <w:p w14:paraId="3C9735A5">
      <w:pPr>
        <w:ind w:left="280"/>
        <w:rPr>
          <w:rFonts w:hint="default" w:ascii="Times New Roman" w:hAnsi="Times New Roman" w:eastAsia="宋体" w:cs="Times New Roman"/>
        </w:rPr>
      </w:pPr>
      <w:r>
        <w:rPr>
          <w:rFonts w:hint="default" w:ascii="Times New Roman" w:hAnsi="Times New Roman" w:eastAsia="宋体" w:cs="Times New Roman"/>
        </w:rPr>
        <w:t>words (待补充释义)</w:t>
      </w:r>
    </w:p>
    <w:p w14:paraId="2C107A09">
      <w:pPr>
        <w:ind w:left="280"/>
        <w:rPr>
          <w:rFonts w:hint="default" w:ascii="Times New Roman" w:hAnsi="Times New Roman" w:eastAsia="宋体" w:cs="Times New Roman"/>
        </w:rPr>
      </w:pPr>
      <w:r>
        <w:rPr>
          <w:rFonts w:hint="default" w:ascii="Times New Roman" w:hAnsi="Times New Roman" w:eastAsia="宋体" w:cs="Times New Roman"/>
        </w:rPr>
        <w:t>to (待补充释义)</w:t>
      </w:r>
    </w:p>
    <w:p w14:paraId="72F1EAC3">
      <w:pPr>
        <w:ind w:left="280"/>
        <w:rPr>
          <w:rFonts w:hint="default" w:ascii="Times New Roman" w:hAnsi="Times New Roman" w:eastAsia="宋体" w:cs="Times New Roman"/>
        </w:rPr>
      </w:pPr>
      <w:r>
        <w:rPr>
          <w:rFonts w:hint="default" w:ascii="Times New Roman" w:hAnsi="Times New Roman" w:eastAsia="宋体" w:cs="Times New Roman"/>
        </w:rPr>
        <w:t>clarify [v.] 澄清/阐明/说明 | 搭配: clarify the role of</w:t>
      </w:r>
    </w:p>
    <w:p w14:paraId="33E9E90E">
      <w:pPr>
        <w:ind w:left="280"/>
        <w:rPr>
          <w:rFonts w:hint="default" w:ascii="Times New Roman" w:hAnsi="Times New Roman" w:eastAsia="宋体" w:cs="Times New Roman"/>
        </w:rPr>
      </w:pPr>
      <w:r>
        <w:rPr>
          <w:rFonts w:hint="default" w:ascii="Times New Roman" w:hAnsi="Times New Roman" w:eastAsia="宋体" w:cs="Times New Roman"/>
        </w:rPr>
        <w:t>例: Further studies are needed to clarify the role of this gene. (需要进一步研究来阐明该基因的作用)</w:t>
      </w:r>
    </w:p>
    <w:p w14:paraId="6853B3CF">
      <w:pPr>
        <w:ind w:left="280"/>
        <w:rPr>
          <w:rFonts w:hint="default" w:ascii="Times New Roman" w:hAnsi="Times New Roman" w:eastAsia="宋体" w:cs="Times New Roman"/>
        </w:rPr>
      </w:pPr>
      <w:r>
        <w:rPr>
          <w:rFonts w:hint="default" w:ascii="Times New Roman" w:hAnsi="Times New Roman" w:eastAsia="宋体" w:cs="Times New Roman"/>
        </w:rPr>
        <w:t>to (待补充释义)</w:t>
      </w:r>
    </w:p>
    <w:p w14:paraId="4B1EDEB8">
      <w:pPr>
        <w:ind w:left="280"/>
        <w:rPr>
          <w:rFonts w:hint="default" w:ascii="Times New Roman" w:hAnsi="Times New Roman" w:eastAsia="宋体" w:cs="Times New Roman"/>
        </w:rPr>
      </w:pPr>
      <w:r>
        <w:rPr>
          <w:rFonts w:hint="default" w:ascii="Times New Roman" w:hAnsi="Times New Roman" w:eastAsia="宋体" w:cs="Times New Roman"/>
        </w:rPr>
        <w:t>illustrate (待补充释义)</w:t>
      </w:r>
    </w:p>
    <w:p w14:paraId="79FD6FAE">
      <w:pPr>
        <w:ind w:left="280"/>
        <w:rPr>
          <w:rFonts w:hint="default" w:ascii="Times New Roman" w:hAnsi="Times New Roman" w:eastAsia="宋体" w:cs="Times New Roman"/>
        </w:rPr>
      </w:pPr>
      <w:r>
        <w:rPr>
          <w:rFonts w:hint="default" w:ascii="Times New Roman" w:hAnsi="Times New Roman" w:eastAsia="宋体" w:cs="Times New Roman"/>
        </w:rPr>
        <w:t>for (待补充释义)</w:t>
      </w:r>
    </w:p>
    <w:p w14:paraId="74503799">
      <w:pPr>
        <w:ind w:left="280"/>
        <w:rPr>
          <w:rFonts w:hint="default" w:ascii="Times New Roman" w:hAnsi="Times New Roman" w:eastAsia="宋体" w:cs="Times New Roman"/>
        </w:rPr>
      </w:pPr>
      <w:r>
        <w:rPr>
          <w:rFonts w:hint="default" w:ascii="Times New Roman" w:hAnsi="Times New Roman" w:eastAsia="宋体" w:cs="Times New Roman"/>
        </w:rPr>
        <w:t>instance (待补充释义)</w:t>
      </w:r>
    </w:p>
    <w:p w14:paraId="503DCC24">
      <w:pPr>
        <w:ind w:left="280"/>
        <w:rPr>
          <w:rFonts w:hint="default" w:ascii="Times New Roman" w:hAnsi="Times New Roman" w:eastAsia="宋体" w:cs="Times New Roman"/>
        </w:rPr>
      </w:pPr>
      <w:r>
        <w:rPr>
          <w:rFonts w:hint="default" w:ascii="Times New Roman" w:hAnsi="Times New Roman" w:eastAsia="宋体" w:cs="Times New Roman"/>
        </w:rPr>
        <w:t>significantly [adv.] 显著地/重要地/大幅度地 | 搭配: significantly different</w:t>
      </w:r>
    </w:p>
    <w:p w14:paraId="7FB04C7D">
      <w:pPr>
        <w:ind w:left="280"/>
        <w:rPr>
          <w:rFonts w:hint="default" w:ascii="Times New Roman" w:hAnsi="Times New Roman" w:eastAsia="宋体" w:cs="Times New Roman"/>
        </w:rPr>
      </w:pPr>
      <w:r>
        <w:rPr>
          <w:rFonts w:hint="default" w:ascii="Times New Roman" w:hAnsi="Times New Roman" w:eastAsia="宋体" w:cs="Times New Roman"/>
        </w:rPr>
        <w:t>例: Yields were significantly higher in treated plots. (处理小区的产量显著更高)</w:t>
      </w:r>
    </w:p>
    <w:p w14:paraId="413CB32F">
      <w:pPr>
        <w:ind w:left="280"/>
        <w:rPr>
          <w:rFonts w:hint="default" w:ascii="Times New Roman" w:hAnsi="Times New Roman" w:eastAsia="宋体" w:cs="Times New Roman"/>
        </w:rPr>
      </w:pPr>
      <w:r>
        <w:rPr>
          <w:rFonts w:hint="default" w:ascii="Times New Roman" w:hAnsi="Times New Roman" w:eastAsia="宋体" w:cs="Times New Roman"/>
        </w:rPr>
        <w:t>substantially [adv.] 大幅地/实质性地/显著地 | 搭配: substantially increase</w:t>
      </w:r>
    </w:p>
    <w:p w14:paraId="36FDEFA2">
      <w:pPr>
        <w:ind w:left="280"/>
        <w:rPr>
          <w:rFonts w:hint="default" w:ascii="Times New Roman" w:hAnsi="Times New Roman" w:eastAsia="宋体" w:cs="Times New Roman"/>
        </w:rPr>
      </w:pPr>
      <w:r>
        <w:rPr>
          <w:rFonts w:hint="default" w:ascii="Times New Roman" w:hAnsi="Times New Roman" w:eastAsia="宋体" w:cs="Times New Roman"/>
        </w:rPr>
        <w:t>例: The new variety substantially increased grain weight. (新品种大幅增加了粒重)</w:t>
      </w:r>
    </w:p>
    <w:p w14:paraId="30726019">
      <w:pPr>
        <w:ind w:left="280"/>
        <w:rPr>
          <w:rFonts w:hint="default" w:ascii="Times New Roman" w:hAnsi="Times New Roman" w:eastAsia="宋体" w:cs="Times New Roman"/>
        </w:rPr>
      </w:pPr>
      <w:r>
        <w:rPr>
          <w:rFonts w:hint="default" w:ascii="Times New Roman" w:hAnsi="Times New Roman" w:eastAsia="宋体" w:cs="Times New Roman"/>
        </w:rPr>
        <w:t>considerably (待补充释义)</w:t>
      </w:r>
    </w:p>
    <w:p w14:paraId="42819B7D">
      <w:pPr>
        <w:ind w:left="280"/>
        <w:rPr>
          <w:rFonts w:hint="default" w:ascii="Times New Roman" w:hAnsi="Times New Roman" w:eastAsia="宋体" w:cs="Times New Roman"/>
        </w:rPr>
      </w:pPr>
      <w:r>
        <w:rPr>
          <w:rFonts w:hint="default" w:ascii="Times New Roman" w:hAnsi="Times New Roman" w:eastAsia="宋体" w:cs="Times New Roman"/>
        </w:rPr>
        <w:t>dramatically [adv.] 急剧地/戏剧性地/显著地 | 搭配: dramatically reduce</w:t>
      </w:r>
    </w:p>
    <w:p w14:paraId="2CB27E2F">
      <w:pPr>
        <w:ind w:left="280"/>
        <w:rPr>
          <w:rFonts w:hint="default" w:ascii="Times New Roman" w:hAnsi="Times New Roman" w:eastAsia="宋体" w:cs="Times New Roman"/>
        </w:rPr>
      </w:pPr>
      <w:r>
        <w:rPr>
          <w:rFonts w:hint="default" w:ascii="Times New Roman" w:hAnsi="Times New Roman" w:eastAsia="宋体" w:cs="Times New Roman"/>
        </w:rPr>
        <w:t>例: Temperature dramatically affects enzyme activity. (温度急剧影响酶活性)</w:t>
      </w:r>
    </w:p>
    <w:p w14:paraId="44C47466">
      <w:pPr>
        <w:ind w:left="280"/>
        <w:rPr>
          <w:rFonts w:hint="default" w:ascii="Times New Roman" w:hAnsi="Times New Roman" w:eastAsia="宋体" w:cs="Times New Roman"/>
        </w:rPr>
      </w:pPr>
      <w:r>
        <w:rPr>
          <w:rFonts w:hint="default" w:ascii="Times New Roman" w:hAnsi="Times New Roman" w:eastAsia="宋体" w:cs="Times New Roman"/>
        </w:rPr>
        <w:t>markedly (待补充释义)</w:t>
      </w:r>
    </w:p>
    <w:p w14:paraId="0C6B7178">
      <w:pPr>
        <w:ind w:left="280"/>
        <w:rPr>
          <w:rFonts w:hint="default" w:ascii="Times New Roman" w:hAnsi="Times New Roman" w:eastAsia="宋体" w:cs="Times New Roman"/>
        </w:rPr>
      </w:pPr>
      <w:r>
        <w:rPr>
          <w:rFonts w:hint="default" w:ascii="Times New Roman" w:hAnsi="Times New Roman" w:eastAsia="宋体" w:cs="Times New Roman"/>
        </w:rPr>
        <w:t>marginally [adv.] 略微地/边缘地/轻微地 | 搭配: marginally significant</w:t>
      </w:r>
    </w:p>
    <w:p w14:paraId="5F80F270">
      <w:pPr>
        <w:ind w:left="280"/>
        <w:rPr>
          <w:rFonts w:hint="default" w:ascii="Times New Roman" w:hAnsi="Times New Roman" w:eastAsia="宋体" w:cs="Times New Roman"/>
        </w:rPr>
      </w:pPr>
      <w:r>
        <w:rPr>
          <w:rFonts w:hint="default" w:ascii="Times New Roman" w:hAnsi="Times New Roman" w:eastAsia="宋体" w:cs="Times New Roman"/>
        </w:rPr>
        <w:t>例: The effect was only marginally significant. (效果仅略微显著)</w:t>
      </w:r>
    </w:p>
    <w:p w14:paraId="3029AAB1">
      <w:pPr>
        <w:ind w:left="280"/>
        <w:rPr>
          <w:rFonts w:hint="default" w:ascii="Times New Roman" w:hAnsi="Times New Roman" w:eastAsia="宋体" w:cs="Times New Roman"/>
        </w:rPr>
      </w:pPr>
      <w:r>
        <w:rPr>
          <w:rFonts w:hint="default" w:ascii="Times New Roman" w:hAnsi="Times New Roman" w:eastAsia="宋体" w:cs="Times New Roman"/>
        </w:rPr>
        <w:t>minimally (待补充释义)</w:t>
      </w:r>
    </w:p>
    <w:p w14:paraId="52CB16F6">
      <w:pPr>
        <w:ind w:left="280"/>
        <w:rPr>
          <w:rFonts w:hint="default" w:ascii="Times New Roman" w:hAnsi="Times New Roman" w:eastAsia="宋体" w:cs="Times New Roman"/>
        </w:rPr>
      </w:pPr>
      <w:r>
        <w:rPr>
          <w:rFonts w:hint="default" w:ascii="Times New Roman" w:hAnsi="Times New Roman" w:eastAsia="宋体" w:cs="Times New Roman"/>
        </w:rPr>
        <w:t>moderately (待补充释义)</w:t>
      </w:r>
    </w:p>
    <w:p w14:paraId="5FDE36F2">
      <w:pPr>
        <w:ind w:left="280"/>
        <w:rPr>
          <w:rFonts w:hint="default" w:ascii="Times New Roman" w:hAnsi="Times New Roman" w:eastAsia="宋体" w:cs="Times New Roman"/>
        </w:rPr>
      </w:pPr>
      <w:r>
        <w:rPr>
          <w:rFonts w:hint="default" w:ascii="Times New Roman" w:hAnsi="Times New Roman" w:eastAsia="宋体" w:cs="Times New Roman"/>
        </w:rPr>
        <w:t>exponentially (待补充释义)</w:t>
      </w:r>
    </w:p>
    <w:p w14:paraId="060AA0F3">
      <w:pPr>
        <w:ind w:left="280"/>
        <w:rPr>
          <w:rFonts w:hint="default" w:ascii="Times New Roman" w:hAnsi="Times New Roman" w:eastAsia="宋体" w:cs="Times New Roman"/>
        </w:rPr>
      </w:pPr>
      <w:r>
        <w:rPr>
          <w:rFonts w:hint="default" w:ascii="Times New Roman" w:hAnsi="Times New Roman" w:eastAsia="宋体" w:cs="Times New Roman"/>
        </w:rPr>
        <w:t>proportionally (待补充释义)</w:t>
      </w:r>
    </w:p>
    <w:p w14:paraId="749D3A86">
      <w:pPr>
        <w:ind w:left="280"/>
        <w:rPr>
          <w:rFonts w:hint="default" w:ascii="Times New Roman" w:hAnsi="Times New Roman" w:eastAsia="宋体" w:cs="Times New Roman"/>
        </w:rPr>
      </w:pPr>
      <w:r>
        <w:rPr>
          <w:rFonts w:hint="default" w:ascii="Times New Roman" w:hAnsi="Times New Roman" w:eastAsia="宋体" w:cs="Times New Roman"/>
        </w:rPr>
        <w:t>argue (待补充释义)</w:t>
      </w:r>
    </w:p>
    <w:p w14:paraId="0A9DD647">
      <w:pPr>
        <w:ind w:left="280"/>
        <w:rPr>
          <w:rFonts w:hint="default" w:ascii="Times New Roman" w:hAnsi="Times New Roman" w:eastAsia="宋体" w:cs="Times New Roman"/>
        </w:rPr>
      </w:pPr>
      <w:r>
        <w:rPr>
          <w:rFonts w:hint="default" w:ascii="Times New Roman" w:hAnsi="Times New Roman" w:eastAsia="宋体" w:cs="Times New Roman"/>
        </w:rPr>
        <w:t>contend (待补充释义)</w:t>
      </w:r>
    </w:p>
    <w:p w14:paraId="711346F6">
      <w:pPr>
        <w:ind w:left="280"/>
        <w:rPr>
          <w:rFonts w:hint="default" w:ascii="Times New Roman" w:hAnsi="Times New Roman" w:eastAsia="宋体" w:cs="Times New Roman"/>
        </w:rPr>
      </w:pPr>
      <w:r>
        <w:rPr>
          <w:rFonts w:hint="default" w:ascii="Times New Roman" w:hAnsi="Times New Roman" w:eastAsia="宋体" w:cs="Times New Roman"/>
        </w:rPr>
        <w:t>assert (待补充释义)</w:t>
      </w:r>
    </w:p>
    <w:p w14:paraId="343EB9E3">
      <w:pPr>
        <w:ind w:left="280"/>
        <w:rPr>
          <w:rFonts w:hint="default" w:ascii="Times New Roman" w:hAnsi="Times New Roman" w:eastAsia="宋体" w:cs="Times New Roman"/>
        </w:rPr>
      </w:pPr>
      <w:r>
        <w:rPr>
          <w:rFonts w:hint="default" w:ascii="Times New Roman" w:hAnsi="Times New Roman" w:eastAsia="宋体" w:cs="Times New Roman"/>
        </w:rPr>
        <w:t>maintain (待补充释义)</w:t>
      </w:r>
    </w:p>
    <w:p w14:paraId="4E361590">
      <w:pPr>
        <w:ind w:left="280"/>
        <w:rPr>
          <w:rFonts w:hint="default" w:ascii="Times New Roman" w:hAnsi="Times New Roman" w:eastAsia="宋体" w:cs="Times New Roman"/>
        </w:rPr>
      </w:pPr>
      <w:r>
        <w:rPr>
          <w:rFonts w:hint="default" w:ascii="Times New Roman" w:hAnsi="Times New Roman" w:eastAsia="宋体" w:cs="Times New Roman"/>
        </w:rPr>
        <w:t>claim (待补充释义)</w:t>
      </w:r>
    </w:p>
    <w:p w14:paraId="75489E2D">
      <w:pPr>
        <w:ind w:left="280"/>
        <w:rPr>
          <w:rFonts w:hint="default" w:ascii="Times New Roman" w:hAnsi="Times New Roman" w:eastAsia="宋体" w:cs="Times New Roman"/>
        </w:rPr>
      </w:pPr>
      <w:r>
        <w:rPr>
          <w:rFonts w:hint="default" w:ascii="Times New Roman" w:hAnsi="Times New Roman" w:eastAsia="宋体" w:cs="Times New Roman"/>
        </w:rPr>
        <w:t>suggest (待补充释义)</w:t>
      </w:r>
    </w:p>
    <w:p w14:paraId="107C485B">
      <w:pPr>
        <w:ind w:left="280"/>
        <w:rPr>
          <w:rFonts w:hint="default" w:ascii="Times New Roman" w:hAnsi="Times New Roman" w:eastAsia="宋体" w:cs="Times New Roman"/>
        </w:rPr>
      </w:pPr>
      <w:r>
        <w:rPr>
          <w:rFonts w:hint="default" w:ascii="Times New Roman" w:hAnsi="Times New Roman" w:eastAsia="宋体" w:cs="Times New Roman"/>
        </w:rPr>
        <w:t>propose (待补充释义)</w:t>
      </w:r>
    </w:p>
    <w:p w14:paraId="08A5A06C">
      <w:pPr>
        <w:ind w:left="280"/>
        <w:rPr>
          <w:rFonts w:hint="default" w:ascii="Times New Roman" w:hAnsi="Times New Roman" w:eastAsia="宋体" w:cs="Times New Roman"/>
        </w:rPr>
      </w:pPr>
      <w:r>
        <w:rPr>
          <w:rFonts w:hint="default" w:ascii="Times New Roman" w:hAnsi="Times New Roman" w:eastAsia="宋体" w:cs="Times New Roman"/>
        </w:rPr>
        <w:t>advocate [v./n.] 提倡/主张/拥护者 | 搭配: advocate for</w:t>
      </w:r>
    </w:p>
    <w:p w14:paraId="53E680A1">
      <w:pPr>
        <w:ind w:left="280"/>
        <w:rPr>
          <w:rFonts w:hint="default" w:ascii="Times New Roman" w:hAnsi="Times New Roman" w:eastAsia="宋体" w:cs="Times New Roman"/>
        </w:rPr>
      </w:pPr>
      <w:r>
        <w:rPr>
          <w:rFonts w:hint="default" w:ascii="Times New Roman" w:hAnsi="Times New Roman" w:eastAsia="宋体" w:cs="Times New Roman"/>
        </w:rPr>
        <w:t>例: Many scientists advocate for sustainable agriculture. (许多科学家提倡可持续农业)</w:t>
      </w:r>
    </w:p>
    <w:p w14:paraId="4AFD5750">
      <w:pPr>
        <w:ind w:left="280"/>
        <w:rPr>
          <w:rFonts w:hint="default" w:ascii="Times New Roman" w:hAnsi="Times New Roman" w:eastAsia="宋体" w:cs="Times New Roman"/>
        </w:rPr>
      </w:pPr>
      <w:r>
        <w:rPr>
          <w:rFonts w:hint="default" w:ascii="Times New Roman" w:hAnsi="Times New Roman" w:eastAsia="宋体" w:cs="Times New Roman"/>
        </w:rPr>
        <w:t>emphasize (待补充释义)</w:t>
      </w:r>
    </w:p>
    <w:p w14:paraId="78BBE96B">
      <w:pPr>
        <w:ind w:left="280"/>
        <w:rPr>
          <w:rFonts w:hint="default" w:ascii="Times New Roman" w:hAnsi="Times New Roman" w:eastAsia="宋体" w:cs="Times New Roman"/>
        </w:rPr>
      </w:pPr>
      <w:r>
        <w:rPr>
          <w:rFonts w:hint="default" w:ascii="Times New Roman" w:hAnsi="Times New Roman" w:eastAsia="宋体" w:cs="Times New Roman"/>
        </w:rPr>
        <w:t>highlight (待补充释义)</w:t>
      </w:r>
    </w:p>
    <w:p w14:paraId="23D2DD18">
      <w:pPr>
        <w:ind w:left="280"/>
        <w:rPr>
          <w:rFonts w:hint="default" w:ascii="Times New Roman" w:hAnsi="Times New Roman" w:eastAsia="宋体" w:cs="Times New Roman"/>
        </w:rPr>
      </w:pPr>
      <w:r>
        <w:rPr>
          <w:rFonts w:hint="default" w:ascii="Times New Roman" w:hAnsi="Times New Roman" w:eastAsia="宋体" w:cs="Times New Roman"/>
        </w:rPr>
        <w:t>demonstrate [v.] 证明/展示/演示 | 搭配: demonstrate that</w:t>
      </w:r>
    </w:p>
    <w:p w14:paraId="7AD245A4">
      <w:pPr>
        <w:ind w:left="280"/>
        <w:rPr>
          <w:rFonts w:hint="default" w:ascii="Times New Roman" w:hAnsi="Times New Roman" w:eastAsia="宋体" w:cs="Times New Roman"/>
        </w:rPr>
      </w:pPr>
      <w:r>
        <w:rPr>
          <w:rFonts w:hint="default" w:ascii="Times New Roman" w:hAnsi="Times New Roman" w:eastAsia="宋体" w:cs="Times New Roman"/>
        </w:rPr>
        <w:t>例: The results demonstrate that the method is effective. (结果证明该方法是有效的)</w:t>
      </w:r>
    </w:p>
    <w:p w14:paraId="18DDFF21">
      <w:pPr>
        <w:ind w:left="280"/>
        <w:rPr>
          <w:rFonts w:hint="default" w:ascii="Times New Roman" w:hAnsi="Times New Roman" w:eastAsia="宋体" w:cs="Times New Roman"/>
        </w:rPr>
      </w:pPr>
      <w:r>
        <w:rPr>
          <w:rFonts w:hint="default" w:ascii="Times New Roman" w:hAnsi="Times New Roman" w:eastAsia="宋体" w:cs="Times New Roman"/>
        </w:rPr>
        <w:t>illustrate (待补充释义)</w:t>
      </w:r>
    </w:p>
    <w:p w14:paraId="62905302">
      <w:pPr>
        <w:ind w:left="280"/>
        <w:rPr>
          <w:rFonts w:hint="default" w:ascii="Times New Roman" w:hAnsi="Times New Roman" w:eastAsia="宋体" w:cs="Times New Roman"/>
        </w:rPr>
      </w:pPr>
      <w:r>
        <w:rPr>
          <w:rFonts w:hint="default" w:ascii="Times New Roman" w:hAnsi="Times New Roman" w:eastAsia="宋体" w:cs="Times New Roman"/>
        </w:rPr>
        <w:t>exemplify (待补充释义)</w:t>
      </w:r>
    </w:p>
    <w:p w14:paraId="7100D8D7">
      <w:pPr>
        <w:ind w:left="280"/>
        <w:rPr>
          <w:rFonts w:hint="default" w:ascii="Times New Roman" w:hAnsi="Times New Roman" w:eastAsia="宋体" w:cs="Times New Roman"/>
        </w:rPr>
      </w:pPr>
      <w:r>
        <w:rPr>
          <w:rFonts w:hint="default" w:ascii="Times New Roman" w:hAnsi="Times New Roman" w:eastAsia="宋体" w:cs="Times New Roman"/>
        </w:rPr>
        <w:t>elucidate (待补充释义)</w:t>
      </w:r>
    </w:p>
    <w:p w14:paraId="087CE70F">
      <w:pPr>
        <w:ind w:left="280"/>
        <w:rPr>
          <w:rFonts w:hint="default" w:ascii="Times New Roman" w:hAnsi="Times New Roman" w:eastAsia="宋体" w:cs="Times New Roman"/>
        </w:rPr>
      </w:pPr>
      <w:r>
        <w:rPr>
          <w:rFonts w:hint="default" w:ascii="Times New Roman" w:hAnsi="Times New Roman" w:eastAsia="宋体" w:cs="Times New Roman"/>
        </w:rPr>
        <w:t>clarify [v.] 澄清/阐明/说明 | 搭配: clarify the role of</w:t>
      </w:r>
    </w:p>
    <w:p w14:paraId="5679B0B9">
      <w:pPr>
        <w:ind w:left="280"/>
        <w:rPr>
          <w:rFonts w:hint="default" w:ascii="Times New Roman" w:hAnsi="Times New Roman" w:eastAsia="宋体" w:cs="Times New Roman"/>
        </w:rPr>
      </w:pPr>
      <w:r>
        <w:rPr>
          <w:rFonts w:hint="default" w:ascii="Times New Roman" w:hAnsi="Times New Roman" w:eastAsia="宋体" w:cs="Times New Roman"/>
        </w:rPr>
        <w:t>例: Further studies are needed to clarify the role of this gene. (需要进一步研究来阐明该基因的作用)</w:t>
      </w:r>
    </w:p>
    <w:p w14:paraId="7C24F453">
      <w:pPr>
        <w:ind w:left="280"/>
        <w:rPr>
          <w:rFonts w:hint="default" w:ascii="Times New Roman" w:hAnsi="Times New Roman" w:eastAsia="宋体" w:cs="Times New Roman"/>
        </w:rPr>
      </w:pPr>
      <w:r>
        <w:rPr>
          <w:rFonts w:hint="default" w:ascii="Times New Roman" w:hAnsi="Times New Roman" w:eastAsia="宋体" w:cs="Times New Roman"/>
        </w:rPr>
        <w:t>explicate (待补充释义)</w:t>
      </w:r>
    </w:p>
    <w:p w14:paraId="590B030F">
      <w:pPr>
        <w:ind w:left="280"/>
        <w:rPr>
          <w:rFonts w:hint="default" w:ascii="Times New Roman" w:hAnsi="Times New Roman" w:eastAsia="宋体" w:cs="Times New Roman"/>
        </w:rPr>
      </w:pPr>
      <w:r>
        <w:rPr>
          <w:rFonts w:hint="default" w:ascii="Times New Roman" w:hAnsi="Times New Roman" w:eastAsia="宋体" w:cs="Times New Roman"/>
        </w:rPr>
        <w:t>delineate (待补充释义)</w:t>
      </w:r>
    </w:p>
    <w:p w14:paraId="145061E2">
      <w:pPr>
        <w:ind w:left="280"/>
        <w:rPr>
          <w:rFonts w:hint="default" w:ascii="Times New Roman" w:hAnsi="Times New Roman" w:eastAsia="宋体" w:cs="Times New Roman"/>
        </w:rPr>
      </w:pPr>
      <w:r>
        <w:rPr>
          <w:rFonts w:hint="default" w:ascii="Times New Roman" w:hAnsi="Times New Roman" w:eastAsia="宋体" w:cs="Times New Roman"/>
        </w:rPr>
        <w:t>depict (待补充释义)</w:t>
      </w:r>
    </w:p>
    <w:p w14:paraId="39973EBB">
      <w:pPr>
        <w:ind w:left="280"/>
        <w:rPr>
          <w:rFonts w:hint="default" w:ascii="Times New Roman" w:hAnsi="Times New Roman" w:eastAsia="宋体" w:cs="Times New Roman"/>
        </w:rPr>
      </w:pPr>
      <w:r>
        <w:rPr>
          <w:rFonts w:hint="default" w:ascii="Times New Roman" w:hAnsi="Times New Roman" w:eastAsia="宋体" w:cs="Times New Roman"/>
        </w:rPr>
        <w:t>portray (待补充释义)</w:t>
      </w:r>
    </w:p>
    <w:p w14:paraId="1CCE5B67">
      <w:pPr>
        <w:ind w:left="280"/>
        <w:rPr>
          <w:rFonts w:hint="default" w:ascii="Times New Roman" w:hAnsi="Times New Roman" w:eastAsia="宋体" w:cs="Times New Roman"/>
        </w:rPr>
      </w:pPr>
      <w:r>
        <w:rPr>
          <w:rFonts w:hint="default" w:ascii="Times New Roman" w:hAnsi="Times New Roman" w:eastAsia="宋体" w:cs="Times New Roman"/>
        </w:rPr>
        <w:t>characterize (待补充释义)</w:t>
      </w:r>
    </w:p>
    <w:p w14:paraId="4761BB06">
      <w:pPr>
        <w:ind w:left="280"/>
        <w:rPr>
          <w:rFonts w:hint="default" w:ascii="Times New Roman" w:hAnsi="Times New Roman" w:eastAsia="宋体" w:cs="Times New Roman"/>
        </w:rPr>
      </w:pPr>
      <w:r>
        <w:rPr>
          <w:rFonts w:hint="default" w:ascii="Times New Roman" w:hAnsi="Times New Roman" w:eastAsia="宋体" w:cs="Times New Roman"/>
        </w:rPr>
        <w:t>fundamental (待补充释义)</w:t>
      </w:r>
    </w:p>
    <w:p w14:paraId="206C8E3C">
      <w:pPr>
        <w:ind w:left="280"/>
        <w:rPr>
          <w:rFonts w:hint="default" w:ascii="Times New Roman" w:hAnsi="Times New Roman" w:eastAsia="宋体" w:cs="Times New Roman"/>
        </w:rPr>
      </w:pPr>
      <w:r>
        <w:rPr>
          <w:rFonts w:hint="default" w:ascii="Times New Roman" w:hAnsi="Times New Roman" w:eastAsia="宋体" w:cs="Times New Roman"/>
        </w:rPr>
        <w:t>essential (待补充释义)</w:t>
      </w:r>
    </w:p>
    <w:p w14:paraId="7C2ECA0A">
      <w:pPr>
        <w:ind w:left="280"/>
        <w:rPr>
          <w:rFonts w:hint="default" w:ascii="Times New Roman" w:hAnsi="Times New Roman" w:eastAsia="宋体" w:cs="Times New Roman"/>
        </w:rPr>
      </w:pPr>
      <w:r>
        <w:rPr>
          <w:rFonts w:hint="default" w:ascii="Times New Roman" w:hAnsi="Times New Roman" w:eastAsia="宋体" w:cs="Times New Roman"/>
        </w:rPr>
        <w:t>crucial [adj.] 关键的/至关重要的/决定性的 | 搭配: play a crucial role</w:t>
      </w:r>
    </w:p>
    <w:p w14:paraId="04E7AC03">
      <w:pPr>
        <w:ind w:left="280"/>
        <w:rPr>
          <w:rFonts w:hint="default" w:ascii="Times New Roman" w:hAnsi="Times New Roman" w:eastAsia="宋体" w:cs="Times New Roman"/>
        </w:rPr>
      </w:pPr>
      <w:r>
        <w:rPr>
          <w:rFonts w:hint="default" w:ascii="Times New Roman" w:hAnsi="Times New Roman" w:eastAsia="宋体" w:cs="Times New Roman"/>
        </w:rPr>
        <w:t>例: Temperature plays a crucial role in enzyme activity. (温度对酶活性起关键作用)</w:t>
      </w:r>
    </w:p>
    <w:p w14:paraId="5E96DE01">
      <w:pPr>
        <w:ind w:left="280"/>
        <w:rPr>
          <w:rFonts w:hint="default" w:ascii="Times New Roman" w:hAnsi="Times New Roman" w:eastAsia="宋体" w:cs="Times New Roman"/>
        </w:rPr>
      </w:pPr>
      <w:r>
        <w:rPr>
          <w:rFonts w:hint="default" w:ascii="Times New Roman" w:hAnsi="Times New Roman" w:eastAsia="宋体" w:cs="Times New Roman"/>
        </w:rPr>
        <w:t>vital (待补充释义)</w:t>
      </w:r>
    </w:p>
    <w:p w14:paraId="03CBC978">
      <w:pPr>
        <w:ind w:left="280"/>
        <w:rPr>
          <w:rFonts w:hint="default" w:ascii="Times New Roman" w:hAnsi="Times New Roman" w:eastAsia="宋体" w:cs="Times New Roman"/>
        </w:rPr>
      </w:pPr>
      <w:r>
        <w:rPr>
          <w:rFonts w:hint="default" w:ascii="Times New Roman" w:hAnsi="Times New Roman" w:eastAsia="宋体" w:cs="Times New Roman"/>
        </w:rPr>
        <w:t>critical (待补充释义)</w:t>
      </w:r>
    </w:p>
    <w:p w14:paraId="707898CF">
      <w:pPr>
        <w:ind w:left="280"/>
        <w:rPr>
          <w:rFonts w:hint="default" w:ascii="Times New Roman" w:hAnsi="Times New Roman" w:eastAsia="宋体" w:cs="Times New Roman"/>
        </w:rPr>
      </w:pPr>
      <w:r>
        <w:rPr>
          <w:rFonts w:hint="default" w:ascii="Times New Roman" w:hAnsi="Times New Roman" w:eastAsia="宋体" w:cs="Times New Roman"/>
        </w:rPr>
        <w:t>pivotal (待补充释义)</w:t>
      </w:r>
    </w:p>
    <w:p w14:paraId="1AE876F2">
      <w:pPr>
        <w:ind w:left="280"/>
        <w:rPr>
          <w:rFonts w:hint="default" w:ascii="Times New Roman" w:hAnsi="Times New Roman" w:eastAsia="宋体" w:cs="Times New Roman"/>
        </w:rPr>
      </w:pPr>
      <w:r>
        <w:rPr>
          <w:rFonts w:hint="default" w:ascii="Times New Roman" w:hAnsi="Times New Roman" w:eastAsia="宋体" w:cs="Times New Roman"/>
        </w:rPr>
        <w:t>paramount (待补充释义)</w:t>
      </w:r>
    </w:p>
    <w:p w14:paraId="61AD60EF">
      <w:pPr>
        <w:ind w:left="280"/>
        <w:rPr>
          <w:rFonts w:hint="default" w:ascii="Times New Roman" w:hAnsi="Times New Roman" w:eastAsia="宋体" w:cs="Times New Roman"/>
        </w:rPr>
      </w:pPr>
      <w:r>
        <w:rPr>
          <w:rFonts w:hint="default" w:ascii="Times New Roman" w:hAnsi="Times New Roman" w:eastAsia="宋体" w:cs="Times New Roman"/>
        </w:rPr>
        <w:t>indispensable (待补充释义)</w:t>
      </w:r>
    </w:p>
    <w:p w14:paraId="2174D2D6">
      <w:pPr>
        <w:ind w:left="280"/>
        <w:rPr>
          <w:rFonts w:hint="default" w:ascii="Times New Roman" w:hAnsi="Times New Roman" w:eastAsia="宋体" w:cs="Times New Roman"/>
        </w:rPr>
      </w:pPr>
      <w:r>
        <w:rPr>
          <w:rFonts w:hint="default" w:ascii="Times New Roman" w:hAnsi="Times New Roman" w:eastAsia="宋体" w:cs="Times New Roman"/>
        </w:rPr>
        <w:t>integral (待补充释义)</w:t>
      </w:r>
    </w:p>
    <w:p w14:paraId="759ED212">
      <w:pPr>
        <w:ind w:left="280"/>
        <w:rPr>
          <w:rFonts w:hint="default" w:ascii="Times New Roman" w:hAnsi="Times New Roman" w:eastAsia="宋体" w:cs="Times New Roman"/>
        </w:rPr>
      </w:pPr>
      <w:r>
        <w:rPr>
          <w:rFonts w:hint="default" w:ascii="Times New Roman" w:hAnsi="Times New Roman" w:eastAsia="宋体" w:cs="Times New Roman"/>
        </w:rPr>
        <w:t>inherent (待补充释义)</w:t>
      </w:r>
    </w:p>
    <w:p w14:paraId="4E4020DB">
      <w:pPr>
        <w:ind w:left="280"/>
        <w:rPr>
          <w:rFonts w:hint="default" w:ascii="Times New Roman" w:hAnsi="Times New Roman" w:eastAsia="宋体" w:cs="Times New Roman"/>
        </w:rPr>
      </w:pPr>
      <w:r>
        <w:rPr>
          <w:rFonts w:hint="default" w:ascii="Times New Roman" w:hAnsi="Times New Roman" w:eastAsia="宋体" w:cs="Times New Roman"/>
        </w:rPr>
        <w:t>potential (待补充释义)</w:t>
      </w:r>
    </w:p>
    <w:p w14:paraId="19FDC820">
      <w:pPr>
        <w:ind w:left="280"/>
        <w:rPr>
          <w:rFonts w:hint="default" w:ascii="Times New Roman" w:hAnsi="Times New Roman" w:eastAsia="宋体" w:cs="Times New Roman"/>
        </w:rPr>
      </w:pPr>
      <w:r>
        <w:rPr>
          <w:rFonts w:hint="default" w:ascii="Times New Roman" w:hAnsi="Times New Roman" w:eastAsia="宋体" w:cs="Times New Roman"/>
        </w:rPr>
        <w:t>prospective (待补充释义)</w:t>
      </w:r>
    </w:p>
    <w:p w14:paraId="05F03435">
      <w:pPr>
        <w:ind w:left="280"/>
        <w:rPr>
          <w:rFonts w:hint="default" w:ascii="Times New Roman" w:hAnsi="Times New Roman" w:eastAsia="宋体" w:cs="Times New Roman"/>
        </w:rPr>
      </w:pPr>
      <w:r>
        <w:rPr>
          <w:rFonts w:hint="default" w:ascii="Times New Roman" w:hAnsi="Times New Roman" w:eastAsia="宋体" w:cs="Times New Roman"/>
        </w:rPr>
        <w:t>forthcoming (待补充释义)</w:t>
      </w:r>
    </w:p>
    <w:p w14:paraId="4CB9B135">
      <w:pPr>
        <w:ind w:left="280"/>
        <w:rPr>
          <w:rFonts w:hint="default" w:ascii="Times New Roman" w:hAnsi="Times New Roman" w:eastAsia="宋体" w:cs="Times New Roman"/>
        </w:rPr>
      </w:pPr>
      <w:r>
        <w:rPr>
          <w:rFonts w:hint="default" w:ascii="Times New Roman" w:hAnsi="Times New Roman" w:eastAsia="宋体" w:cs="Times New Roman"/>
        </w:rPr>
        <w:t>impending (待补充释义)</w:t>
      </w:r>
    </w:p>
    <w:p w14:paraId="6BDBFDC9">
      <w:pPr>
        <w:ind w:left="280"/>
        <w:rPr>
          <w:rFonts w:hint="default" w:ascii="Times New Roman" w:hAnsi="Times New Roman" w:eastAsia="宋体" w:cs="Times New Roman"/>
        </w:rPr>
      </w:pPr>
      <w:r>
        <w:rPr>
          <w:rFonts w:hint="default" w:ascii="Times New Roman" w:hAnsi="Times New Roman" w:eastAsia="宋体" w:cs="Times New Roman"/>
        </w:rPr>
        <w:t>imminent (待补充释义)</w:t>
      </w:r>
    </w:p>
    <w:p w14:paraId="4E64C12B">
      <w:pPr>
        <w:ind w:left="280"/>
        <w:rPr>
          <w:rFonts w:hint="default" w:ascii="Times New Roman" w:hAnsi="Times New Roman" w:eastAsia="宋体" w:cs="Times New Roman"/>
        </w:rPr>
      </w:pPr>
      <w:r>
        <w:rPr>
          <w:rFonts w:hint="default" w:ascii="Times New Roman" w:hAnsi="Times New Roman" w:eastAsia="宋体" w:cs="Times New Roman"/>
        </w:rPr>
        <w:t>eventual [adj.] 最终的/最后的/结果的 | 搭配: eventual outcome</w:t>
      </w:r>
    </w:p>
    <w:p w14:paraId="4B0FC9B4">
      <w:pPr>
        <w:ind w:left="280"/>
        <w:rPr>
          <w:rFonts w:hint="default" w:ascii="Times New Roman" w:hAnsi="Times New Roman" w:eastAsia="宋体" w:cs="Times New Roman"/>
        </w:rPr>
      </w:pPr>
      <w:r>
        <w:rPr>
          <w:rFonts w:hint="default" w:ascii="Times New Roman" w:hAnsi="Times New Roman" w:eastAsia="宋体" w:cs="Times New Roman"/>
        </w:rPr>
        <w:t>例: The eventual outcome depends on environmental conditions. (最终结果取决于环境条件)</w:t>
      </w:r>
    </w:p>
    <w:p w14:paraId="3D3E70E0">
      <w:pPr>
        <w:ind w:left="280"/>
        <w:rPr>
          <w:rFonts w:hint="default" w:ascii="Times New Roman" w:hAnsi="Times New Roman" w:eastAsia="宋体" w:cs="Times New Roman"/>
        </w:rPr>
      </w:pPr>
      <w:r>
        <w:rPr>
          <w:rFonts w:hint="default" w:ascii="Times New Roman" w:hAnsi="Times New Roman" w:eastAsia="宋体" w:cs="Times New Roman"/>
        </w:rPr>
        <w:t>ultimate (待补充释义)</w:t>
      </w:r>
    </w:p>
    <w:p w14:paraId="3BCF1082">
      <w:pPr>
        <w:ind w:left="280"/>
        <w:rPr>
          <w:rFonts w:hint="default" w:ascii="Times New Roman" w:hAnsi="Times New Roman" w:eastAsia="宋体" w:cs="Times New Roman"/>
        </w:rPr>
      </w:pPr>
      <w:r>
        <w:rPr>
          <w:rFonts w:hint="default" w:ascii="Times New Roman" w:hAnsi="Times New Roman" w:eastAsia="宋体" w:cs="Times New Roman"/>
        </w:rPr>
        <w:t>long-term (待补充释义)</w:t>
      </w:r>
    </w:p>
    <w:p w14:paraId="211720FC">
      <w:pPr>
        <w:ind w:left="280"/>
        <w:rPr>
          <w:rFonts w:hint="default" w:ascii="Times New Roman" w:hAnsi="Times New Roman" w:eastAsia="宋体" w:cs="Times New Roman"/>
        </w:rPr>
      </w:pPr>
      <w:r>
        <w:rPr>
          <w:rFonts w:hint="default" w:ascii="Times New Roman" w:hAnsi="Times New Roman" w:eastAsia="宋体" w:cs="Times New Roman"/>
        </w:rPr>
        <w:t>short-term (待补充释义)</w:t>
      </w:r>
    </w:p>
    <w:p w14:paraId="651018CD">
      <w:pPr>
        <w:ind w:left="280"/>
        <w:rPr>
          <w:rFonts w:hint="default" w:ascii="Times New Roman" w:hAnsi="Times New Roman" w:eastAsia="宋体" w:cs="Times New Roman"/>
        </w:rPr>
      </w:pPr>
      <w:r>
        <w:rPr>
          <w:rFonts w:hint="default" w:ascii="Times New Roman" w:hAnsi="Times New Roman" w:eastAsia="宋体" w:cs="Times New Roman"/>
        </w:rPr>
        <w:t>intermediate (待补充释义)</w:t>
      </w:r>
    </w:p>
    <w:p w14:paraId="78A43683">
      <w:pPr>
        <w:pStyle w:val="4"/>
        <w:rPr>
          <w:rFonts w:hint="default" w:ascii="Times New Roman" w:hAnsi="Times New Roman" w:eastAsia="宋体" w:cs="Times New Roman"/>
        </w:rPr>
      </w:pPr>
      <w:r>
        <w:rPr>
          <w:rFonts w:hint="default" w:ascii="Times New Roman" w:hAnsi="Times New Roman" w:eastAsia="宋体" w:cs="Times New Roman"/>
        </w:rPr>
        <w:t>Day 26-28: 口语高频词汇(1-90)</w:t>
      </w:r>
    </w:p>
    <w:p w14:paraId="442E4D23">
      <w:pPr>
        <w:ind w:left="280"/>
        <w:rPr>
          <w:rFonts w:hint="default" w:ascii="Times New Roman" w:hAnsi="Times New Roman" w:eastAsia="宋体" w:cs="Times New Roman"/>
        </w:rPr>
      </w:pPr>
      <w:r>
        <w:rPr>
          <w:rFonts w:hint="default" w:ascii="Times New Roman" w:hAnsi="Times New Roman" w:eastAsia="宋体" w:cs="Times New Roman"/>
        </w:rPr>
        <w:t>absolutely (待补充释义)</w:t>
      </w:r>
    </w:p>
    <w:p w14:paraId="2DF7DD32">
      <w:pPr>
        <w:ind w:left="280"/>
        <w:rPr>
          <w:rFonts w:hint="default" w:ascii="Times New Roman" w:hAnsi="Times New Roman" w:eastAsia="宋体" w:cs="Times New Roman"/>
        </w:rPr>
      </w:pPr>
      <w:r>
        <w:rPr>
          <w:rFonts w:hint="default" w:ascii="Times New Roman" w:hAnsi="Times New Roman" w:eastAsia="宋体" w:cs="Times New Roman"/>
        </w:rPr>
        <w:t>definitely (待补充释义)</w:t>
      </w:r>
    </w:p>
    <w:p w14:paraId="383C2E28">
      <w:pPr>
        <w:ind w:left="280"/>
        <w:rPr>
          <w:rFonts w:hint="default" w:ascii="Times New Roman" w:hAnsi="Times New Roman" w:eastAsia="宋体" w:cs="Times New Roman"/>
        </w:rPr>
      </w:pPr>
      <w:r>
        <w:rPr>
          <w:rFonts w:hint="default" w:ascii="Times New Roman" w:hAnsi="Times New Roman" w:eastAsia="宋体" w:cs="Times New Roman"/>
        </w:rPr>
        <w:t>certainly (待补充释义)</w:t>
      </w:r>
    </w:p>
    <w:p w14:paraId="046440AE">
      <w:pPr>
        <w:ind w:left="280"/>
        <w:rPr>
          <w:rFonts w:hint="default" w:ascii="Times New Roman" w:hAnsi="Times New Roman" w:eastAsia="宋体" w:cs="Times New Roman"/>
        </w:rPr>
      </w:pPr>
      <w:r>
        <w:rPr>
          <w:rFonts w:hint="default" w:ascii="Times New Roman" w:hAnsi="Times New Roman" w:eastAsia="宋体" w:cs="Times New Roman"/>
        </w:rPr>
        <w:t>surely (待补充释义)</w:t>
      </w:r>
    </w:p>
    <w:p w14:paraId="3F09B4EA">
      <w:pPr>
        <w:ind w:left="280"/>
        <w:rPr>
          <w:rFonts w:hint="default" w:ascii="Times New Roman" w:hAnsi="Times New Roman" w:eastAsia="宋体" w:cs="Times New Roman"/>
        </w:rPr>
      </w:pPr>
      <w:r>
        <w:rPr>
          <w:rFonts w:hint="default" w:ascii="Times New Roman" w:hAnsi="Times New Roman" w:eastAsia="宋体" w:cs="Times New Roman"/>
        </w:rPr>
        <w:t>undoubtedly (待补充释义)</w:t>
      </w:r>
    </w:p>
    <w:p w14:paraId="7900A958">
      <w:pPr>
        <w:ind w:left="280"/>
        <w:rPr>
          <w:rFonts w:hint="default" w:ascii="Times New Roman" w:hAnsi="Times New Roman" w:eastAsia="宋体" w:cs="Times New Roman"/>
        </w:rPr>
      </w:pPr>
      <w:r>
        <w:rPr>
          <w:rFonts w:hint="default" w:ascii="Times New Roman" w:hAnsi="Times New Roman" w:eastAsia="宋体" w:cs="Times New Roman"/>
        </w:rPr>
        <w:t>presumably (待补充释义)</w:t>
      </w:r>
    </w:p>
    <w:p w14:paraId="124E6E56">
      <w:pPr>
        <w:ind w:left="280"/>
        <w:rPr>
          <w:rFonts w:hint="default" w:ascii="Times New Roman" w:hAnsi="Times New Roman" w:eastAsia="宋体" w:cs="Times New Roman"/>
        </w:rPr>
      </w:pPr>
      <w:r>
        <w:rPr>
          <w:rFonts w:hint="default" w:ascii="Times New Roman" w:hAnsi="Times New Roman" w:eastAsia="宋体" w:cs="Times New Roman"/>
        </w:rPr>
        <w:t>supposedly (待补充释义)</w:t>
      </w:r>
    </w:p>
    <w:p w14:paraId="2C5012F6">
      <w:pPr>
        <w:ind w:left="280"/>
        <w:rPr>
          <w:rFonts w:hint="default" w:ascii="Times New Roman" w:hAnsi="Times New Roman" w:eastAsia="宋体" w:cs="Times New Roman"/>
        </w:rPr>
      </w:pPr>
      <w:r>
        <w:rPr>
          <w:rFonts w:hint="default" w:ascii="Times New Roman" w:hAnsi="Times New Roman" w:eastAsia="宋体" w:cs="Times New Roman"/>
        </w:rPr>
        <w:t>apparently (待补充释义)</w:t>
      </w:r>
    </w:p>
    <w:p w14:paraId="593B47BF">
      <w:pPr>
        <w:ind w:left="280"/>
        <w:rPr>
          <w:rFonts w:hint="default" w:ascii="Times New Roman" w:hAnsi="Times New Roman" w:eastAsia="宋体" w:cs="Times New Roman"/>
        </w:rPr>
      </w:pPr>
      <w:r>
        <w:rPr>
          <w:rFonts w:hint="default" w:ascii="Times New Roman" w:hAnsi="Times New Roman" w:eastAsia="宋体" w:cs="Times New Roman"/>
        </w:rPr>
        <w:t>seemingly (待补充释义)</w:t>
      </w:r>
    </w:p>
    <w:p w14:paraId="3DB0E5EF">
      <w:pPr>
        <w:ind w:left="280"/>
        <w:rPr>
          <w:rFonts w:hint="default" w:ascii="Times New Roman" w:hAnsi="Times New Roman" w:eastAsia="宋体" w:cs="Times New Roman"/>
        </w:rPr>
      </w:pPr>
      <w:r>
        <w:rPr>
          <w:rFonts w:hint="default" w:ascii="Times New Roman" w:hAnsi="Times New Roman" w:eastAsia="宋体" w:cs="Times New Roman"/>
        </w:rPr>
        <w:t>arguably (待补充释义)</w:t>
      </w:r>
    </w:p>
    <w:p w14:paraId="07435C94">
      <w:pPr>
        <w:ind w:left="280"/>
        <w:rPr>
          <w:rFonts w:hint="default" w:ascii="Times New Roman" w:hAnsi="Times New Roman" w:eastAsia="宋体" w:cs="Times New Roman"/>
        </w:rPr>
      </w:pPr>
      <w:r>
        <w:rPr>
          <w:rFonts w:hint="default" w:ascii="Times New Roman" w:hAnsi="Times New Roman" w:eastAsia="宋体" w:cs="Times New Roman"/>
        </w:rPr>
        <w:t>basically (待补充释义)</w:t>
      </w:r>
    </w:p>
    <w:p w14:paraId="32AE9F3E">
      <w:pPr>
        <w:ind w:left="280"/>
        <w:rPr>
          <w:rFonts w:hint="default" w:ascii="Times New Roman" w:hAnsi="Times New Roman" w:eastAsia="宋体" w:cs="Times New Roman"/>
        </w:rPr>
      </w:pPr>
      <w:r>
        <w:rPr>
          <w:rFonts w:hint="default" w:ascii="Times New Roman" w:hAnsi="Times New Roman" w:eastAsia="宋体" w:cs="Times New Roman"/>
        </w:rPr>
        <w:t>essentially (待补充释义)</w:t>
      </w:r>
    </w:p>
    <w:p w14:paraId="7E765F87">
      <w:pPr>
        <w:ind w:left="280"/>
        <w:rPr>
          <w:rFonts w:hint="default" w:ascii="Times New Roman" w:hAnsi="Times New Roman" w:eastAsia="宋体" w:cs="Times New Roman"/>
        </w:rPr>
      </w:pPr>
      <w:r>
        <w:rPr>
          <w:rFonts w:hint="default" w:ascii="Times New Roman" w:hAnsi="Times New Roman" w:eastAsia="宋体" w:cs="Times New Roman"/>
        </w:rPr>
        <w:t>fundamentally (待补充释义)</w:t>
      </w:r>
    </w:p>
    <w:p w14:paraId="15A91369">
      <w:pPr>
        <w:ind w:left="280"/>
        <w:rPr>
          <w:rFonts w:hint="default" w:ascii="Times New Roman" w:hAnsi="Times New Roman" w:eastAsia="宋体" w:cs="Times New Roman"/>
        </w:rPr>
      </w:pPr>
      <w:r>
        <w:rPr>
          <w:rFonts w:hint="default" w:ascii="Times New Roman" w:hAnsi="Times New Roman" w:eastAsia="宋体" w:cs="Times New Roman"/>
        </w:rPr>
        <w:t>primarily (待补充释义)</w:t>
      </w:r>
    </w:p>
    <w:p w14:paraId="0AA7F052">
      <w:pPr>
        <w:ind w:left="280"/>
        <w:rPr>
          <w:rFonts w:hint="default" w:ascii="Times New Roman" w:hAnsi="Times New Roman" w:eastAsia="宋体" w:cs="Times New Roman"/>
        </w:rPr>
      </w:pPr>
      <w:r>
        <w:rPr>
          <w:rFonts w:hint="default" w:ascii="Times New Roman" w:hAnsi="Times New Roman" w:eastAsia="宋体" w:cs="Times New Roman"/>
        </w:rPr>
        <w:t>predominantly (待补充释义)</w:t>
      </w:r>
    </w:p>
    <w:p w14:paraId="782D3A3E">
      <w:pPr>
        <w:ind w:left="280"/>
        <w:rPr>
          <w:rFonts w:hint="default" w:ascii="Times New Roman" w:hAnsi="Times New Roman" w:eastAsia="宋体" w:cs="Times New Roman"/>
        </w:rPr>
      </w:pPr>
      <w:r>
        <w:rPr>
          <w:rFonts w:hint="default" w:ascii="Times New Roman" w:hAnsi="Times New Roman" w:eastAsia="宋体" w:cs="Times New Roman"/>
        </w:rPr>
        <w:t>principally (待补充释义)</w:t>
      </w:r>
    </w:p>
    <w:p w14:paraId="6D90C56C">
      <w:pPr>
        <w:ind w:left="280"/>
        <w:rPr>
          <w:rFonts w:hint="default" w:ascii="Times New Roman" w:hAnsi="Times New Roman" w:eastAsia="宋体" w:cs="Times New Roman"/>
        </w:rPr>
      </w:pPr>
      <w:r>
        <w:rPr>
          <w:rFonts w:hint="default" w:ascii="Times New Roman" w:hAnsi="Times New Roman" w:eastAsia="宋体" w:cs="Times New Roman"/>
        </w:rPr>
        <w:t>generally (待补充释义)</w:t>
      </w:r>
    </w:p>
    <w:p w14:paraId="70F2F1F7">
      <w:pPr>
        <w:ind w:left="280"/>
        <w:rPr>
          <w:rFonts w:hint="default" w:ascii="Times New Roman" w:hAnsi="Times New Roman" w:eastAsia="宋体" w:cs="Times New Roman"/>
        </w:rPr>
      </w:pPr>
      <w:r>
        <w:rPr>
          <w:rFonts w:hint="default" w:ascii="Times New Roman" w:hAnsi="Times New Roman" w:eastAsia="宋体" w:cs="Times New Roman"/>
        </w:rPr>
        <w:t>typically (待补充释义)</w:t>
      </w:r>
    </w:p>
    <w:p w14:paraId="3D7177E2">
      <w:pPr>
        <w:ind w:left="280"/>
        <w:rPr>
          <w:rFonts w:hint="default" w:ascii="Times New Roman" w:hAnsi="Times New Roman" w:eastAsia="宋体" w:cs="Times New Roman"/>
        </w:rPr>
      </w:pPr>
      <w:r>
        <w:rPr>
          <w:rFonts w:hint="default" w:ascii="Times New Roman" w:hAnsi="Times New Roman" w:eastAsia="宋体" w:cs="Times New Roman"/>
        </w:rPr>
        <w:t>normally (待补充释义)</w:t>
      </w:r>
    </w:p>
    <w:p w14:paraId="25931B55">
      <w:pPr>
        <w:ind w:left="280"/>
        <w:rPr>
          <w:rFonts w:hint="default" w:ascii="Times New Roman" w:hAnsi="Times New Roman" w:eastAsia="宋体" w:cs="Times New Roman"/>
        </w:rPr>
      </w:pPr>
      <w:r>
        <w:rPr>
          <w:rFonts w:hint="default" w:ascii="Times New Roman" w:hAnsi="Times New Roman" w:eastAsia="宋体" w:cs="Times New Roman"/>
        </w:rPr>
        <w:t>usually (待补充释义)</w:t>
      </w:r>
    </w:p>
    <w:p w14:paraId="67D1C5E6">
      <w:pPr>
        <w:ind w:left="280"/>
        <w:rPr>
          <w:rFonts w:hint="default" w:ascii="Times New Roman" w:hAnsi="Times New Roman" w:eastAsia="宋体" w:cs="Times New Roman"/>
        </w:rPr>
      </w:pPr>
      <w:r>
        <w:rPr>
          <w:rFonts w:hint="default" w:ascii="Times New Roman" w:hAnsi="Times New Roman" w:eastAsia="宋体" w:cs="Times New Roman"/>
        </w:rPr>
        <w:t>fascinating (待补充释义)</w:t>
      </w:r>
    </w:p>
    <w:p w14:paraId="52381BFE">
      <w:pPr>
        <w:ind w:left="280"/>
        <w:rPr>
          <w:rFonts w:hint="default" w:ascii="Times New Roman" w:hAnsi="Times New Roman" w:eastAsia="宋体" w:cs="Times New Roman"/>
        </w:rPr>
      </w:pPr>
      <w:r>
        <w:rPr>
          <w:rFonts w:hint="default" w:ascii="Times New Roman" w:hAnsi="Times New Roman" w:eastAsia="宋体" w:cs="Times New Roman"/>
        </w:rPr>
        <w:t>intriguing (待补充释义)</w:t>
      </w:r>
    </w:p>
    <w:p w14:paraId="30CCE2D7">
      <w:pPr>
        <w:ind w:left="280"/>
        <w:rPr>
          <w:rFonts w:hint="default" w:ascii="Times New Roman" w:hAnsi="Times New Roman" w:eastAsia="宋体" w:cs="Times New Roman"/>
        </w:rPr>
      </w:pPr>
      <w:r>
        <w:rPr>
          <w:rFonts w:hint="default" w:ascii="Times New Roman" w:hAnsi="Times New Roman" w:eastAsia="宋体" w:cs="Times New Roman"/>
        </w:rPr>
        <w:t>captivating (待补充释义)</w:t>
      </w:r>
    </w:p>
    <w:p w14:paraId="533B2DF1">
      <w:pPr>
        <w:ind w:left="280"/>
        <w:rPr>
          <w:rFonts w:hint="default" w:ascii="Times New Roman" w:hAnsi="Times New Roman" w:eastAsia="宋体" w:cs="Times New Roman"/>
        </w:rPr>
      </w:pPr>
      <w:r>
        <w:rPr>
          <w:rFonts w:hint="default" w:ascii="Times New Roman" w:hAnsi="Times New Roman" w:eastAsia="宋体" w:cs="Times New Roman"/>
        </w:rPr>
        <w:t>compelling (待补充释义)</w:t>
      </w:r>
    </w:p>
    <w:p w14:paraId="3EB43FA2">
      <w:pPr>
        <w:ind w:left="280"/>
        <w:rPr>
          <w:rFonts w:hint="default" w:ascii="Times New Roman" w:hAnsi="Times New Roman" w:eastAsia="宋体" w:cs="Times New Roman"/>
        </w:rPr>
      </w:pPr>
      <w:r>
        <w:rPr>
          <w:rFonts w:hint="default" w:ascii="Times New Roman" w:hAnsi="Times New Roman" w:eastAsia="宋体" w:cs="Times New Roman"/>
        </w:rPr>
        <w:t>engaging (待补充释义)</w:t>
      </w:r>
    </w:p>
    <w:p w14:paraId="39D6FCF2">
      <w:pPr>
        <w:ind w:left="280"/>
        <w:rPr>
          <w:rFonts w:hint="default" w:ascii="Times New Roman" w:hAnsi="Times New Roman" w:eastAsia="宋体" w:cs="Times New Roman"/>
        </w:rPr>
      </w:pPr>
      <w:r>
        <w:rPr>
          <w:rFonts w:hint="default" w:ascii="Times New Roman" w:hAnsi="Times New Roman" w:eastAsia="宋体" w:cs="Times New Roman"/>
        </w:rPr>
        <w:t>appealing (待补充释义)</w:t>
      </w:r>
    </w:p>
    <w:p w14:paraId="0877ECC8">
      <w:pPr>
        <w:ind w:left="280"/>
        <w:rPr>
          <w:rFonts w:hint="default" w:ascii="Times New Roman" w:hAnsi="Times New Roman" w:eastAsia="宋体" w:cs="Times New Roman"/>
        </w:rPr>
      </w:pPr>
      <w:r>
        <w:rPr>
          <w:rFonts w:hint="default" w:ascii="Times New Roman" w:hAnsi="Times New Roman" w:eastAsia="宋体" w:cs="Times New Roman"/>
        </w:rPr>
        <w:t>enticing (待补充释义)</w:t>
      </w:r>
    </w:p>
    <w:p w14:paraId="6861BB60">
      <w:pPr>
        <w:ind w:left="280"/>
        <w:rPr>
          <w:rFonts w:hint="default" w:ascii="Times New Roman" w:hAnsi="Times New Roman" w:eastAsia="宋体" w:cs="Times New Roman"/>
        </w:rPr>
      </w:pPr>
      <w:r>
        <w:rPr>
          <w:rFonts w:hint="default" w:ascii="Times New Roman" w:hAnsi="Times New Roman" w:eastAsia="宋体" w:cs="Times New Roman"/>
        </w:rPr>
        <w:t>alluring (待补充释义)</w:t>
      </w:r>
    </w:p>
    <w:p w14:paraId="1AA13344">
      <w:pPr>
        <w:ind w:left="280"/>
        <w:rPr>
          <w:rFonts w:hint="default" w:ascii="Times New Roman" w:hAnsi="Times New Roman" w:eastAsia="宋体" w:cs="Times New Roman"/>
        </w:rPr>
      </w:pPr>
      <w:r>
        <w:rPr>
          <w:rFonts w:hint="default" w:ascii="Times New Roman" w:hAnsi="Times New Roman" w:eastAsia="宋体" w:cs="Times New Roman"/>
        </w:rPr>
        <w:t>charming (待补充释义)</w:t>
      </w:r>
    </w:p>
    <w:p w14:paraId="423FD898">
      <w:pPr>
        <w:ind w:left="280"/>
        <w:rPr>
          <w:rFonts w:hint="default" w:ascii="Times New Roman" w:hAnsi="Times New Roman" w:eastAsia="宋体" w:cs="Times New Roman"/>
        </w:rPr>
      </w:pPr>
      <w:r>
        <w:rPr>
          <w:rFonts w:hint="default" w:ascii="Times New Roman" w:hAnsi="Times New Roman" w:eastAsia="宋体" w:cs="Times New Roman"/>
        </w:rPr>
        <w:t>enchanting (待补充释义)</w:t>
      </w:r>
    </w:p>
    <w:p w14:paraId="6DAA8414">
      <w:pPr>
        <w:ind w:left="280"/>
        <w:rPr>
          <w:rFonts w:hint="default" w:ascii="Times New Roman" w:hAnsi="Times New Roman" w:eastAsia="宋体" w:cs="Times New Roman"/>
        </w:rPr>
      </w:pPr>
      <w:r>
        <w:rPr>
          <w:rFonts w:hint="default" w:ascii="Times New Roman" w:hAnsi="Times New Roman" w:eastAsia="宋体" w:cs="Times New Roman"/>
        </w:rPr>
        <w:t>overwhelming (待补充释义)</w:t>
      </w:r>
    </w:p>
    <w:p w14:paraId="7DD0F3D9">
      <w:pPr>
        <w:ind w:left="280"/>
        <w:rPr>
          <w:rFonts w:hint="default" w:ascii="Times New Roman" w:hAnsi="Times New Roman" w:eastAsia="宋体" w:cs="Times New Roman"/>
        </w:rPr>
      </w:pPr>
      <w:r>
        <w:rPr>
          <w:rFonts w:hint="default" w:ascii="Times New Roman" w:hAnsi="Times New Roman" w:eastAsia="宋体" w:cs="Times New Roman"/>
        </w:rPr>
        <w:t>daunting (待补充释义)</w:t>
      </w:r>
    </w:p>
    <w:p w14:paraId="1B1CE08E">
      <w:pPr>
        <w:ind w:left="280"/>
        <w:rPr>
          <w:rFonts w:hint="default" w:ascii="Times New Roman" w:hAnsi="Times New Roman" w:eastAsia="宋体" w:cs="Times New Roman"/>
        </w:rPr>
      </w:pPr>
      <w:r>
        <w:rPr>
          <w:rFonts w:hint="default" w:ascii="Times New Roman" w:hAnsi="Times New Roman" w:eastAsia="宋体" w:cs="Times New Roman"/>
        </w:rPr>
        <w:t>intimidating (待补充释义)</w:t>
      </w:r>
    </w:p>
    <w:p w14:paraId="16C45E73">
      <w:pPr>
        <w:ind w:left="280"/>
        <w:rPr>
          <w:rFonts w:hint="default" w:ascii="Times New Roman" w:hAnsi="Times New Roman" w:eastAsia="宋体" w:cs="Times New Roman"/>
        </w:rPr>
      </w:pPr>
      <w:r>
        <w:rPr>
          <w:rFonts w:hint="default" w:ascii="Times New Roman" w:hAnsi="Times New Roman" w:eastAsia="宋体" w:cs="Times New Roman"/>
        </w:rPr>
        <w:t>formidable (待补充释义)</w:t>
      </w:r>
    </w:p>
    <w:p w14:paraId="72AE2E28">
      <w:pPr>
        <w:ind w:left="280"/>
        <w:rPr>
          <w:rFonts w:hint="default" w:ascii="Times New Roman" w:hAnsi="Times New Roman" w:eastAsia="宋体" w:cs="Times New Roman"/>
        </w:rPr>
      </w:pPr>
      <w:r>
        <w:rPr>
          <w:rFonts w:hint="default" w:ascii="Times New Roman" w:hAnsi="Times New Roman" w:eastAsia="宋体" w:cs="Times New Roman"/>
        </w:rPr>
        <w:t>challenging (待补充释义)</w:t>
      </w:r>
    </w:p>
    <w:p w14:paraId="494F0E4A">
      <w:pPr>
        <w:ind w:left="280"/>
        <w:rPr>
          <w:rFonts w:hint="default" w:ascii="Times New Roman" w:hAnsi="Times New Roman" w:eastAsia="宋体" w:cs="Times New Roman"/>
        </w:rPr>
      </w:pPr>
      <w:r>
        <w:rPr>
          <w:rFonts w:hint="default" w:ascii="Times New Roman" w:hAnsi="Times New Roman" w:eastAsia="宋体" w:cs="Times New Roman"/>
        </w:rPr>
        <w:t>demanding (待补充释义)</w:t>
      </w:r>
    </w:p>
    <w:p w14:paraId="0C997782">
      <w:pPr>
        <w:ind w:left="280"/>
        <w:rPr>
          <w:rFonts w:hint="default" w:ascii="Times New Roman" w:hAnsi="Times New Roman" w:eastAsia="宋体" w:cs="Times New Roman"/>
        </w:rPr>
      </w:pPr>
      <w:r>
        <w:rPr>
          <w:rFonts w:hint="default" w:ascii="Times New Roman" w:hAnsi="Times New Roman" w:eastAsia="宋体" w:cs="Times New Roman"/>
        </w:rPr>
        <w:t>strenuous (待补充释义)</w:t>
      </w:r>
    </w:p>
    <w:p w14:paraId="2B3E6E2F">
      <w:pPr>
        <w:ind w:left="280"/>
        <w:rPr>
          <w:rFonts w:hint="default" w:ascii="Times New Roman" w:hAnsi="Times New Roman" w:eastAsia="宋体" w:cs="Times New Roman"/>
        </w:rPr>
      </w:pPr>
      <w:r>
        <w:rPr>
          <w:rFonts w:hint="default" w:ascii="Times New Roman" w:hAnsi="Times New Roman" w:eastAsia="宋体" w:cs="Times New Roman"/>
        </w:rPr>
        <w:t>arduous (待补充释义)</w:t>
      </w:r>
    </w:p>
    <w:p w14:paraId="0178B58C">
      <w:pPr>
        <w:ind w:left="280"/>
        <w:rPr>
          <w:rFonts w:hint="default" w:ascii="Times New Roman" w:hAnsi="Times New Roman" w:eastAsia="宋体" w:cs="Times New Roman"/>
        </w:rPr>
      </w:pPr>
      <w:r>
        <w:rPr>
          <w:rFonts w:hint="default" w:ascii="Times New Roman" w:hAnsi="Times New Roman" w:eastAsia="宋体" w:cs="Times New Roman"/>
        </w:rPr>
        <w:t>rigorous (待补充释义)</w:t>
      </w:r>
    </w:p>
    <w:p w14:paraId="29D3284E">
      <w:pPr>
        <w:ind w:left="280"/>
        <w:rPr>
          <w:rFonts w:hint="default" w:ascii="Times New Roman" w:hAnsi="Times New Roman" w:eastAsia="宋体" w:cs="Times New Roman"/>
        </w:rPr>
      </w:pPr>
      <w:r>
        <w:rPr>
          <w:rFonts w:hint="default" w:ascii="Times New Roman" w:hAnsi="Times New Roman" w:eastAsia="宋体" w:cs="Times New Roman"/>
        </w:rPr>
        <w:t>grueling (待补充释义)</w:t>
      </w:r>
    </w:p>
    <w:p w14:paraId="20039FBB">
      <w:pPr>
        <w:ind w:left="280"/>
        <w:rPr>
          <w:rFonts w:hint="default" w:ascii="Times New Roman" w:hAnsi="Times New Roman" w:eastAsia="宋体" w:cs="Times New Roman"/>
        </w:rPr>
      </w:pPr>
      <w:r>
        <w:rPr>
          <w:rFonts w:hint="default" w:ascii="Times New Roman" w:hAnsi="Times New Roman" w:eastAsia="宋体" w:cs="Times New Roman"/>
        </w:rPr>
        <w:t>convenient (待补充释义)</w:t>
      </w:r>
    </w:p>
    <w:p w14:paraId="006A8749">
      <w:pPr>
        <w:ind w:left="280"/>
        <w:rPr>
          <w:rFonts w:hint="default" w:ascii="Times New Roman" w:hAnsi="Times New Roman" w:eastAsia="宋体" w:cs="Times New Roman"/>
        </w:rPr>
      </w:pPr>
      <w:r>
        <w:rPr>
          <w:rFonts w:hint="default" w:ascii="Times New Roman" w:hAnsi="Times New Roman" w:eastAsia="宋体" w:cs="Times New Roman"/>
        </w:rPr>
        <w:t>accessible (待补充释义)</w:t>
      </w:r>
    </w:p>
    <w:p w14:paraId="1276F2C5">
      <w:pPr>
        <w:ind w:left="280"/>
        <w:rPr>
          <w:rFonts w:hint="default" w:ascii="Times New Roman" w:hAnsi="Times New Roman" w:eastAsia="宋体" w:cs="Times New Roman"/>
        </w:rPr>
      </w:pPr>
      <w:r>
        <w:rPr>
          <w:rFonts w:hint="default" w:ascii="Times New Roman" w:hAnsi="Times New Roman" w:eastAsia="宋体" w:cs="Times New Roman"/>
        </w:rPr>
        <w:t>available [adj.] 可用的/可获得的/有效的 | 搭配: readily available</w:t>
      </w:r>
    </w:p>
    <w:p w14:paraId="4041DD76">
      <w:pPr>
        <w:ind w:left="280"/>
        <w:rPr>
          <w:rFonts w:hint="default" w:ascii="Times New Roman" w:hAnsi="Times New Roman" w:eastAsia="宋体" w:cs="Times New Roman"/>
        </w:rPr>
      </w:pPr>
      <w:r>
        <w:rPr>
          <w:rFonts w:hint="default" w:ascii="Times New Roman" w:hAnsi="Times New Roman" w:eastAsia="宋体" w:cs="Times New Roman"/>
        </w:rPr>
        <w:t>例: Data is readily available online. (数据可在线获取)</w:t>
      </w:r>
    </w:p>
    <w:p w14:paraId="6CBDBB95">
      <w:pPr>
        <w:ind w:left="280"/>
        <w:rPr>
          <w:rFonts w:hint="default" w:ascii="Times New Roman" w:hAnsi="Times New Roman" w:eastAsia="宋体" w:cs="Times New Roman"/>
        </w:rPr>
      </w:pPr>
      <w:r>
        <w:rPr>
          <w:rFonts w:hint="default" w:ascii="Times New Roman" w:hAnsi="Times New Roman" w:eastAsia="宋体" w:cs="Times New Roman"/>
        </w:rPr>
        <w:t>handy (待补充释义)</w:t>
      </w:r>
    </w:p>
    <w:p w14:paraId="4595D13B">
      <w:pPr>
        <w:ind w:left="280"/>
        <w:rPr>
          <w:rFonts w:hint="default" w:ascii="Times New Roman" w:hAnsi="Times New Roman" w:eastAsia="宋体" w:cs="Times New Roman"/>
        </w:rPr>
      </w:pPr>
      <w:r>
        <w:rPr>
          <w:rFonts w:hint="default" w:ascii="Times New Roman" w:hAnsi="Times New Roman" w:eastAsia="宋体" w:cs="Times New Roman"/>
        </w:rPr>
        <w:t>practical [adj.] 实践的/实际的/实用的</w:t>
      </w:r>
    </w:p>
    <w:p w14:paraId="5A4FA99E">
      <w:pPr>
        <w:ind w:left="280"/>
        <w:rPr>
          <w:rFonts w:hint="default" w:ascii="Times New Roman" w:hAnsi="Times New Roman" w:eastAsia="宋体" w:cs="Times New Roman"/>
        </w:rPr>
      </w:pPr>
      <w:r>
        <w:rPr>
          <w:rFonts w:hint="default" w:ascii="Times New Roman" w:hAnsi="Times New Roman" w:eastAsia="宋体" w:cs="Times New Roman"/>
        </w:rPr>
        <w:t>例: Practical skills complement theoretical knowledge. (实践技能补充理论知识)</w:t>
      </w:r>
    </w:p>
    <w:p w14:paraId="287F70BE">
      <w:pPr>
        <w:ind w:left="280"/>
        <w:rPr>
          <w:rFonts w:hint="default" w:ascii="Times New Roman" w:hAnsi="Times New Roman" w:eastAsia="宋体" w:cs="Times New Roman"/>
        </w:rPr>
      </w:pPr>
      <w:r>
        <w:rPr>
          <w:rFonts w:hint="default" w:ascii="Times New Roman" w:hAnsi="Times New Roman" w:eastAsia="宋体" w:cs="Times New Roman"/>
        </w:rPr>
        <w:t>functional (待补充释义)</w:t>
      </w:r>
    </w:p>
    <w:p w14:paraId="6A0AB5BC">
      <w:pPr>
        <w:ind w:left="280"/>
        <w:rPr>
          <w:rFonts w:hint="default" w:ascii="Times New Roman" w:hAnsi="Times New Roman" w:eastAsia="宋体" w:cs="Times New Roman"/>
        </w:rPr>
      </w:pPr>
      <w:r>
        <w:rPr>
          <w:rFonts w:hint="default" w:ascii="Times New Roman" w:hAnsi="Times New Roman" w:eastAsia="宋体" w:cs="Times New Roman"/>
        </w:rPr>
        <w:t>efficient (待补充释义)</w:t>
      </w:r>
    </w:p>
    <w:p w14:paraId="46D11476">
      <w:pPr>
        <w:ind w:left="280"/>
        <w:rPr>
          <w:rFonts w:hint="default" w:ascii="Times New Roman" w:hAnsi="Times New Roman" w:eastAsia="宋体" w:cs="Times New Roman"/>
        </w:rPr>
      </w:pPr>
      <w:r>
        <w:rPr>
          <w:rFonts w:hint="default" w:ascii="Times New Roman" w:hAnsi="Times New Roman" w:eastAsia="宋体" w:cs="Times New Roman"/>
        </w:rPr>
        <w:t>effective (待补充释义)</w:t>
      </w:r>
    </w:p>
    <w:p w14:paraId="74C00717">
      <w:pPr>
        <w:ind w:left="280"/>
        <w:rPr>
          <w:rFonts w:hint="default" w:ascii="Times New Roman" w:hAnsi="Times New Roman" w:eastAsia="宋体" w:cs="Times New Roman"/>
        </w:rPr>
      </w:pPr>
      <w:r>
        <w:rPr>
          <w:rFonts w:hint="default" w:ascii="Times New Roman" w:hAnsi="Times New Roman" w:eastAsia="宋体" w:cs="Times New Roman"/>
        </w:rPr>
        <w:t>productive (待补充释义)</w:t>
      </w:r>
    </w:p>
    <w:p w14:paraId="231933B6">
      <w:pPr>
        <w:ind w:left="280"/>
        <w:rPr>
          <w:rFonts w:hint="default" w:ascii="Times New Roman" w:hAnsi="Times New Roman" w:eastAsia="宋体" w:cs="Times New Roman"/>
        </w:rPr>
      </w:pPr>
      <w:r>
        <w:rPr>
          <w:rFonts w:hint="default" w:ascii="Times New Roman" w:hAnsi="Times New Roman" w:eastAsia="宋体" w:cs="Times New Roman"/>
        </w:rPr>
        <w:t>streamlined (待补充释义)</w:t>
      </w:r>
    </w:p>
    <w:p w14:paraId="3A90AE84">
      <w:pPr>
        <w:ind w:left="280"/>
        <w:rPr>
          <w:rFonts w:hint="default" w:ascii="Times New Roman" w:hAnsi="Times New Roman" w:eastAsia="宋体" w:cs="Times New Roman"/>
        </w:rPr>
      </w:pPr>
      <w:r>
        <w:rPr>
          <w:rFonts w:hint="default" w:ascii="Times New Roman" w:hAnsi="Times New Roman" w:eastAsia="宋体" w:cs="Times New Roman"/>
        </w:rPr>
        <w:t>nostalgic (待补充释义)</w:t>
      </w:r>
    </w:p>
    <w:p w14:paraId="4C086AB6">
      <w:pPr>
        <w:ind w:left="280"/>
        <w:rPr>
          <w:rFonts w:hint="default" w:ascii="Times New Roman" w:hAnsi="Times New Roman" w:eastAsia="宋体" w:cs="Times New Roman"/>
        </w:rPr>
      </w:pPr>
      <w:r>
        <w:rPr>
          <w:rFonts w:hint="default" w:ascii="Times New Roman" w:hAnsi="Times New Roman" w:eastAsia="宋体" w:cs="Times New Roman"/>
        </w:rPr>
        <w:t>reminiscent (待补充释义)</w:t>
      </w:r>
    </w:p>
    <w:p w14:paraId="1917C166">
      <w:pPr>
        <w:ind w:left="280"/>
        <w:rPr>
          <w:rFonts w:hint="default" w:ascii="Times New Roman" w:hAnsi="Times New Roman" w:eastAsia="宋体" w:cs="Times New Roman"/>
        </w:rPr>
      </w:pPr>
      <w:r>
        <w:rPr>
          <w:rFonts w:hint="default" w:ascii="Times New Roman" w:hAnsi="Times New Roman" w:eastAsia="宋体" w:cs="Times New Roman"/>
        </w:rPr>
        <w:t>evocative (待补充释义)</w:t>
      </w:r>
    </w:p>
    <w:p w14:paraId="059491DB">
      <w:pPr>
        <w:ind w:left="280"/>
        <w:rPr>
          <w:rFonts w:hint="default" w:ascii="Times New Roman" w:hAnsi="Times New Roman" w:eastAsia="宋体" w:cs="Times New Roman"/>
        </w:rPr>
      </w:pPr>
      <w:r>
        <w:rPr>
          <w:rFonts w:hint="default" w:ascii="Times New Roman" w:hAnsi="Times New Roman" w:eastAsia="宋体" w:cs="Times New Roman"/>
        </w:rPr>
        <w:t>sentimental (待补充释义)</w:t>
      </w:r>
    </w:p>
    <w:p w14:paraId="4FEAEC0A">
      <w:pPr>
        <w:ind w:left="280"/>
        <w:rPr>
          <w:rFonts w:hint="default" w:ascii="Times New Roman" w:hAnsi="Times New Roman" w:eastAsia="宋体" w:cs="Times New Roman"/>
        </w:rPr>
      </w:pPr>
      <w:r>
        <w:rPr>
          <w:rFonts w:hint="default" w:ascii="Times New Roman" w:hAnsi="Times New Roman" w:eastAsia="宋体" w:cs="Times New Roman"/>
        </w:rPr>
        <w:t>poignant (待补充释义)</w:t>
      </w:r>
    </w:p>
    <w:p w14:paraId="32DCC7F4">
      <w:pPr>
        <w:ind w:left="280"/>
        <w:rPr>
          <w:rFonts w:hint="default" w:ascii="Times New Roman" w:hAnsi="Times New Roman" w:eastAsia="宋体" w:cs="Times New Roman"/>
        </w:rPr>
      </w:pPr>
      <w:r>
        <w:rPr>
          <w:rFonts w:hint="default" w:ascii="Times New Roman" w:hAnsi="Times New Roman" w:eastAsia="宋体" w:cs="Times New Roman"/>
        </w:rPr>
        <w:t>touching (待补充释义)</w:t>
      </w:r>
    </w:p>
    <w:p w14:paraId="6CF871ED">
      <w:pPr>
        <w:ind w:left="280"/>
        <w:rPr>
          <w:rFonts w:hint="default" w:ascii="Times New Roman" w:hAnsi="Times New Roman" w:eastAsia="宋体" w:cs="Times New Roman"/>
        </w:rPr>
      </w:pPr>
      <w:r>
        <w:rPr>
          <w:rFonts w:hint="default" w:ascii="Times New Roman" w:hAnsi="Times New Roman" w:eastAsia="宋体" w:cs="Times New Roman"/>
        </w:rPr>
        <w:t>moving (待补充释义)</w:t>
      </w:r>
    </w:p>
    <w:p w14:paraId="7F57581D">
      <w:pPr>
        <w:ind w:left="280"/>
        <w:rPr>
          <w:rFonts w:hint="default" w:ascii="Times New Roman" w:hAnsi="Times New Roman" w:eastAsia="宋体" w:cs="Times New Roman"/>
        </w:rPr>
      </w:pPr>
      <w:r>
        <w:rPr>
          <w:rFonts w:hint="default" w:ascii="Times New Roman" w:hAnsi="Times New Roman" w:eastAsia="宋体" w:cs="Times New Roman"/>
        </w:rPr>
        <w:t>heartfelt (待补充释义)</w:t>
      </w:r>
    </w:p>
    <w:p w14:paraId="7CD6C76E">
      <w:pPr>
        <w:ind w:left="280"/>
        <w:rPr>
          <w:rFonts w:hint="default" w:ascii="Times New Roman" w:hAnsi="Times New Roman" w:eastAsia="宋体" w:cs="Times New Roman"/>
        </w:rPr>
      </w:pPr>
      <w:r>
        <w:rPr>
          <w:rFonts w:hint="default" w:ascii="Times New Roman" w:hAnsi="Times New Roman" w:eastAsia="宋体" w:cs="Times New Roman"/>
        </w:rPr>
        <w:t>sincere (待补充释义)</w:t>
      </w:r>
    </w:p>
    <w:p w14:paraId="6175696D">
      <w:pPr>
        <w:ind w:left="280"/>
        <w:rPr>
          <w:rFonts w:hint="default" w:ascii="Times New Roman" w:hAnsi="Times New Roman" w:eastAsia="宋体" w:cs="Times New Roman"/>
        </w:rPr>
      </w:pPr>
      <w:r>
        <w:rPr>
          <w:rFonts w:hint="default" w:ascii="Times New Roman" w:hAnsi="Times New Roman" w:eastAsia="宋体" w:cs="Times New Roman"/>
        </w:rPr>
        <w:t>genuine (待补充释义)</w:t>
      </w:r>
    </w:p>
    <w:p w14:paraId="3EB1CE0E">
      <w:pPr>
        <w:ind w:left="280"/>
        <w:rPr>
          <w:rFonts w:hint="default" w:ascii="Times New Roman" w:hAnsi="Times New Roman" w:eastAsia="宋体" w:cs="Times New Roman"/>
        </w:rPr>
      </w:pPr>
      <w:r>
        <w:rPr>
          <w:rFonts w:hint="default" w:ascii="Times New Roman" w:hAnsi="Times New Roman" w:eastAsia="宋体" w:cs="Times New Roman"/>
        </w:rPr>
        <w:t>trendy (待补充释义)</w:t>
      </w:r>
    </w:p>
    <w:p w14:paraId="6289E93A">
      <w:pPr>
        <w:ind w:left="280"/>
        <w:rPr>
          <w:rFonts w:hint="default" w:ascii="Times New Roman" w:hAnsi="Times New Roman" w:eastAsia="宋体" w:cs="Times New Roman"/>
        </w:rPr>
      </w:pPr>
      <w:r>
        <w:rPr>
          <w:rFonts w:hint="default" w:ascii="Times New Roman" w:hAnsi="Times New Roman" w:eastAsia="宋体" w:cs="Times New Roman"/>
        </w:rPr>
        <w:t>fashionable (待补充释义)</w:t>
      </w:r>
    </w:p>
    <w:p w14:paraId="3E15539F">
      <w:pPr>
        <w:ind w:left="280"/>
        <w:rPr>
          <w:rFonts w:hint="default" w:ascii="Times New Roman" w:hAnsi="Times New Roman" w:eastAsia="宋体" w:cs="Times New Roman"/>
        </w:rPr>
      </w:pPr>
      <w:r>
        <w:rPr>
          <w:rFonts w:hint="default" w:ascii="Times New Roman" w:hAnsi="Times New Roman" w:eastAsia="宋体" w:cs="Times New Roman"/>
        </w:rPr>
        <w:t>stylish (待补充释义)</w:t>
      </w:r>
    </w:p>
    <w:p w14:paraId="4968C9F1">
      <w:pPr>
        <w:ind w:left="280"/>
        <w:rPr>
          <w:rFonts w:hint="default" w:ascii="Times New Roman" w:hAnsi="Times New Roman" w:eastAsia="宋体" w:cs="Times New Roman"/>
        </w:rPr>
      </w:pPr>
      <w:r>
        <w:rPr>
          <w:rFonts w:hint="default" w:ascii="Times New Roman" w:hAnsi="Times New Roman" w:eastAsia="宋体" w:cs="Times New Roman"/>
        </w:rPr>
        <w:t>chic (待补充释义)</w:t>
      </w:r>
    </w:p>
    <w:p w14:paraId="016DEC4A">
      <w:pPr>
        <w:ind w:left="280"/>
        <w:rPr>
          <w:rFonts w:hint="default" w:ascii="Times New Roman" w:hAnsi="Times New Roman" w:eastAsia="宋体" w:cs="Times New Roman"/>
        </w:rPr>
      </w:pPr>
      <w:r>
        <w:rPr>
          <w:rFonts w:hint="default" w:ascii="Times New Roman" w:hAnsi="Times New Roman" w:eastAsia="宋体" w:cs="Times New Roman"/>
        </w:rPr>
        <w:t>elegant (待补充释义)</w:t>
      </w:r>
    </w:p>
    <w:p w14:paraId="46D5BB7B">
      <w:pPr>
        <w:ind w:left="280"/>
        <w:rPr>
          <w:rFonts w:hint="default" w:ascii="Times New Roman" w:hAnsi="Times New Roman" w:eastAsia="宋体" w:cs="Times New Roman"/>
        </w:rPr>
      </w:pPr>
      <w:r>
        <w:rPr>
          <w:rFonts w:hint="default" w:ascii="Times New Roman" w:hAnsi="Times New Roman" w:eastAsia="宋体" w:cs="Times New Roman"/>
        </w:rPr>
        <w:t>sophisticated (待补充释义)</w:t>
      </w:r>
    </w:p>
    <w:p w14:paraId="6C3B7828">
      <w:pPr>
        <w:ind w:left="280"/>
        <w:rPr>
          <w:rFonts w:hint="default" w:ascii="Times New Roman" w:hAnsi="Times New Roman" w:eastAsia="宋体" w:cs="Times New Roman"/>
        </w:rPr>
      </w:pPr>
      <w:r>
        <w:rPr>
          <w:rFonts w:hint="default" w:ascii="Times New Roman" w:hAnsi="Times New Roman" w:eastAsia="宋体" w:cs="Times New Roman"/>
        </w:rPr>
        <w:t>refined (待补充释义)</w:t>
      </w:r>
    </w:p>
    <w:p w14:paraId="42352623">
      <w:pPr>
        <w:ind w:left="280"/>
        <w:rPr>
          <w:rFonts w:hint="default" w:ascii="Times New Roman" w:hAnsi="Times New Roman" w:eastAsia="宋体" w:cs="Times New Roman"/>
        </w:rPr>
      </w:pPr>
      <w:r>
        <w:rPr>
          <w:rFonts w:hint="default" w:ascii="Times New Roman" w:hAnsi="Times New Roman" w:eastAsia="宋体" w:cs="Times New Roman"/>
        </w:rPr>
        <w:t>polished (待补充释义)</w:t>
      </w:r>
    </w:p>
    <w:p w14:paraId="7B24CDBF">
      <w:pPr>
        <w:ind w:left="280"/>
        <w:rPr>
          <w:rFonts w:hint="default" w:ascii="Times New Roman" w:hAnsi="Times New Roman" w:eastAsia="宋体" w:cs="Times New Roman"/>
        </w:rPr>
      </w:pPr>
      <w:r>
        <w:rPr>
          <w:rFonts w:hint="default" w:ascii="Times New Roman" w:hAnsi="Times New Roman" w:eastAsia="宋体" w:cs="Times New Roman"/>
        </w:rPr>
        <w:t>sleek (待补充释义)</w:t>
      </w:r>
    </w:p>
    <w:p w14:paraId="622D054A">
      <w:pPr>
        <w:ind w:left="280"/>
        <w:rPr>
          <w:rFonts w:hint="default" w:ascii="Times New Roman" w:hAnsi="Times New Roman" w:eastAsia="宋体" w:cs="Times New Roman"/>
        </w:rPr>
      </w:pPr>
      <w:r>
        <w:rPr>
          <w:rFonts w:hint="default" w:ascii="Times New Roman" w:hAnsi="Times New Roman" w:eastAsia="宋体" w:cs="Times New Roman"/>
        </w:rPr>
        <w:t>contemporary [adj.] 当代的/现代的/同时代的 | 搭配: contemporary research</w:t>
      </w:r>
    </w:p>
    <w:p w14:paraId="37E25BD0">
      <w:pPr>
        <w:ind w:left="280"/>
        <w:rPr>
          <w:rFonts w:hint="default" w:ascii="Times New Roman" w:hAnsi="Times New Roman" w:eastAsia="宋体" w:cs="Times New Roman"/>
        </w:rPr>
      </w:pPr>
      <w:r>
        <w:rPr>
          <w:rFonts w:hint="default" w:ascii="Times New Roman" w:hAnsi="Times New Roman" w:eastAsia="宋体" w:cs="Times New Roman"/>
        </w:rPr>
        <w:t>例: Contemporary research challenges this assumption. (当代研究挑战了这一假设)</w:t>
      </w:r>
    </w:p>
    <w:p w14:paraId="78CCA0DE">
      <w:pPr>
        <w:ind w:left="280"/>
        <w:rPr>
          <w:rFonts w:hint="default" w:ascii="Times New Roman" w:hAnsi="Times New Roman" w:eastAsia="宋体" w:cs="Times New Roman"/>
        </w:rPr>
      </w:pPr>
      <w:r>
        <w:rPr>
          <w:rFonts w:hint="default" w:ascii="Times New Roman" w:hAnsi="Times New Roman" w:eastAsia="宋体" w:cs="Times New Roman"/>
        </w:rPr>
        <w:t>vibrant (待补充释义)</w:t>
      </w:r>
    </w:p>
    <w:p w14:paraId="2BCC44B2">
      <w:pPr>
        <w:ind w:left="280"/>
        <w:rPr>
          <w:rFonts w:hint="default" w:ascii="Times New Roman" w:hAnsi="Times New Roman" w:eastAsia="宋体" w:cs="Times New Roman"/>
        </w:rPr>
      </w:pPr>
      <w:r>
        <w:rPr>
          <w:rFonts w:hint="default" w:ascii="Times New Roman" w:hAnsi="Times New Roman" w:eastAsia="宋体" w:cs="Times New Roman"/>
        </w:rPr>
        <w:t>dynamic [adj./n.] 动态的/变化的/动力 | 搭配: dynamic process</w:t>
      </w:r>
    </w:p>
    <w:p w14:paraId="43C969DA">
      <w:pPr>
        <w:ind w:left="280"/>
        <w:rPr>
          <w:rFonts w:hint="default" w:ascii="Times New Roman" w:hAnsi="Times New Roman" w:eastAsia="宋体" w:cs="Times New Roman"/>
        </w:rPr>
      </w:pPr>
      <w:r>
        <w:rPr>
          <w:rFonts w:hint="default" w:ascii="Times New Roman" w:hAnsi="Times New Roman" w:eastAsia="宋体" w:cs="Times New Roman"/>
        </w:rPr>
        <w:t>例: Gene expression is a dynamic process. (基因表达是一个动态过程)</w:t>
      </w:r>
    </w:p>
    <w:p w14:paraId="6984B616">
      <w:pPr>
        <w:ind w:left="280"/>
        <w:rPr>
          <w:rFonts w:hint="default" w:ascii="Times New Roman" w:hAnsi="Times New Roman" w:eastAsia="宋体" w:cs="Times New Roman"/>
        </w:rPr>
      </w:pPr>
      <w:r>
        <w:rPr>
          <w:rFonts w:hint="default" w:ascii="Times New Roman" w:hAnsi="Times New Roman" w:eastAsia="宋体" w:cs="Times New Roman"/>
        </w:rPr>
        <w:t>lively (待补充释义)</w:t>
      </w:r>
    </w:p>
    <w:p w14:paraId="21143E9B">
      <w:pPr>
        <w:ind w:left="280"/>
        <w:rPr>
          <w:rFonts w:hint="default" w:ascii="Times New Roman" w:hAnsi="Times New Roman" w:eastAsia="宋体" w:cs="Times New Roman"/>
        </w:rPr>
      </w:pPr>
      <w:r>
        <w:rPr>
          <w:rFonts w:hint="default" w:ascii="Times New Roman" w:hAnsi="Times New Roman" w:eastAsia="宋体" w:cs="Times New Roman"/>
        </w:rPr>
        <w:t>bustling (待补充释义)</w:t>
      </w:r>
    </w:p>
    <w:p w14:paraId="675C829D">
      <w:pPr>
        <w:ind w:left="280"/>
        <w:rPr>
          <w:rFonts w:hint="default" w:ascii="Times New Roman" w:hAnsi="Times New Roman" w:eastAsia="宋体" w:cs="Times New Roman"/>
        </w:rPr>
      </w:pPr>
      <w:r>
        <w:rPr>
          <w:rFonts w:hint="default" w:ascii="Times New Roman" w:hAnsi="Times New Roman" w:eastAsia="宋体" w:cs="Times New Roman"/>
        </w:rPr>
        <w:t>thriving (待补充释义)</w:t>
      </w:r>
    </w:p>
    <w:p w14:paraId="1920A1AA">
      <w:pPr>
        <w:ind w:left="280"/>
        <w:rPr>
          <w:rFonts w:hint="default" w:ascii="Times New Roman" w:hAnsi="Times New Roman" w:eastAsia="宋体" w:cs="Times New Roman"/>
        </w:rPr>
      </w:pPr>
      <w:r>
        <w:rPr>
          <w:rFonts w:hint="default" w:ascii="Times New Roman" w:hAnsi="Times New Roman" w:eastAsia="宋体" w:cs="Times New Roman"/>
        </w:rPr>
        <w:t>flourishing (待补充释义)</w:t>
      </w:r>
    </w:p>
    <w:p w14:paraId="3BF9B76E">
      <w:pPr>
        <w:ind w:left="280"/>
        <w:rPr>
          <w:rFonts w:hint="default" w:ascii="Times New Roman" w:hAnsi="Times New Roman" w:eastAsia="宋体" w:cs="Times New Roman"/>
        </w:rPr>
      </w:pPr>
      <w:r>
        <w:rPr>
          <w:rFonts w:hint="default" w:ascii="Times New Roman" w:hAnsi="Times New Roman" w:eastAsia="宋体" w:cs="Times New Roman"/>
        </w:rPr>
        <w:t>prosperous (待补充释义)</w:t>
      </w:r>
    </w:p>
    <w:p w14:paraId="20B7C0C4">
      <w:pPr>
        <w:ind w:left="280"/>
        <w:rPr>
          <w:rFonts w:hint="default" w:ascii="Times New Roman" w:hAnsi="Times New Roman" w:eastAsia="宋体" w:cs="Times New Roman"/>
        </w:rPr>
      </w:pPr>
      <w:r>
        <w:rPr>
          <w:rFonts w:hint="default" w:ascii="Times New Roman" w:hAnsi="Times New Roman" w:eastAsia="宋体" w:cs="Times New Roman"/>
        </w:rPr>
        <w:t>booming (待补充释义)</w:t>
      </w:r>
    </w:p>
    <w:p w14:paraId="0AB9B422">
      <w:pPr>
        <w:ind w:left="280"/>
        <w:rPr>
          <w:rFonts w:hint="default" w:ascii="Times New Roman" w:hAnsi="Times New Roman" w:eastAsia="宋体" w:cs="Times New Roman"/>
        </w:rPr>
      </w:pPr>
      <w:r>
        <w:rPr>
          <w:rFonts w:hint="default" w:ascii="Times New Roman" w:hAnsi="Times New Roman" w:eastAsia="宋体" w:cs="Times New Roman"/>
        </w:rPr>
        <w:t>burgeoning (待补充释义)</w:t>
      </w:r>
    </w:p>
    <w:p w14:paraId="47E9F9EA">
      <w:pPr>
        <w:ind w:left="280"/>
        <w:rPr>
          <w:rFonts w:hint="default" w:ascii="Times New Roman" w:hAnsi="Times New Roman" w:eastAsia="宋体" w:cs="Times New Roman"/>
        </w:rPr>
      </w:pPr>
      <w:r>
        <w:rPr>
          <w:rFonts w:hint="default" w:ascii="Times New Roman" w:hAnsi="Times New Roman" w:eastAsia="宋体" w:cs="Times New Roman"/>
        </w:rPr>
        <w:t>emerging (待补充释义)</w:t>
      </w:r>
    </w:p>
    <w:p w14:paraId="7BCCE393">
      <w:pPr>
        <w:ind w:left="280"/>
        <w:rPr>
          <w:rFonts w:hint="default" w:ascii="Times New Roman" w:hAnsi="Times New Roman" w:eastAsia="宋体" w:cs="Times New Roman"/>
        </w:rPr>
      </w:pPr>
      <w:r>
        <w:rPr>
          <w:rFonts w:hint="default" w:ascii="Times New Roman" w:hAnsi="Times New Roman" w:eastAsia="宋体" w:cs="Times New Roman"/>
        </w:rPr>
        <w:t>breathtaking (待补充释义)</w:t>
      </w:r>
    </w:p>
    <w:p w14:paraId="15B1E0A7">
      <w:pPr>
        <w:ind w:left="280"/>
        <w:rPr>
          <w:rFonts w:hint="default" w:ascii="Times New Roman" w:hAnsi="Times New Roman" w:eastAsia="宋体" w:cs="Times New Roman"/>
        </w:rPr>
      </w:pPr>
      <w:r>
        <w:rPr>
          <w:rFonts w:hint="default" w:ascii="Times New Roman" w:hAnsi="Times New Roman" w:eastAsia="宋体" w:cs="Times New Roman"/>
        </w:rPr>
        <w:t>stunning (待补充释义)</w:t>
      </w:r>
    </w:p>
    <w:p w14:paraId="3E5B371C">
      <w:pPr>
        <w:ind w:left="280"/>
        <w:rPr>
          <w:rFonts w:hint="default" w:ascii="Times New Roman" w:hAnsi="Times New Roman" w:eastAsia="宋体" w:cs="Times New Roman"/>
        </w:rPr>
      </w:pPr>
      <w:r>
        <w:rPr>
          <w:rFonts w:hint="default" w:ascii="Times New Roman" w:hAnsi="Times New Roman" w:eastAsia="宋体" w:cs="Times New Roman"/>
        </w:rPr>
        <w:t>spectacular (待补充释义)</w:t>
      </w:r>
    </w:p>
    <w:p w14:paraId="5C9B735E">
      <w:pPr>
        <w:ind w:left="280"/>
        <w:rPr>
          <w:rFonts w:hint="default" w:ascii="Times New Roman" w:hAnsi="Times New Roman" w:eastAsia="宋体" w:cs="Times New Roman"/>
        </w:rPr>
      </w:pPr>
      <w:r>
        <w:rPr>
          <w:rFonts w:hint="default" w:ascii="Times New Roman" w:hAnsi="Times New Roman" w:eastAsia="宋体" w:cs="Times New Roman"/>
        </w:rPr>
        <w:t>magnificent (待补充释义)</w:t>
      </w:r>
    </w:p>
    <w:p w14:paraId="16896D3B">
      <w:pPr>
        <w:ind w:left="280"/>
        <w:rPr>
          <w:rFonts w:hint="default" w:ascii="Times New Roman" w:hAnsi="Times New Roman" w:eastAsia="宋体" w:cs="Times New Roman"/>
        </w:rPr>
      </w:pPr>
      <w:r>
        <w:rPr>
          <w:rFonts w:hint="default" w:ascii="Times New Roman" w:hAnsi="Times New Roman" w:eastAsia="宋体" w:cs="Times New Roman"/>
        </w:rPr>
        <w:t>glorious (待补充释义)</w:t>
      </w:r>
    </w:p>
    <w:p w14:paraId="4FB19140">
      <w:pPr>
        <w:ind w:left="280"/>
        <w:rPr>
          <w:rFonts w:hint="default" w:ascii="Times New Roman" w:hAnsi="Times New Roman" w:eastAsia="宋体" w:cs="Times New Roman"/>
        </w:rPr>
      </w:pPr>
      <w:r>
        <w:rPr>
          <w:rFonts w:hint="default" w:ascii="Times New Roman" w:hAnsi="Times New Roman" w:eastAsia="宋体" w:cs="Times New Roman"/>
        </w:rPr>
        <w:t>splendid (待补充释义)</w:t>
      </w:r>
    </w:p>
    <w:p w14:paraId="373A7205">
      <w:pPr>
        <w:ind w:left="280"/>
        <w:rPr>
          <w:rFonts w:hint="default" w:ascii="Times New Roman" w:hAnsi="Times New Roman" w:eastAsia="宋体" w:cs="Times New Roman"/>
        </w:rPr>
      </w:pPr>
      <w:r>
        <w:rPr>
          <w:rFonts w:hint="default" w:ascii="Times New Roman" w:hAnsi="Times New Roman" w:eastAsia="宋体" w:cs="Times New Roman"/>
        </w:rPr>
        <w:t>sublime (待补充释义)</w:t>
      </w:r>
    </w:p>
    <w:p w14:paraId="3ED046D1">
      <w:pPr>
        <w:ind w:left="280"/>
        <w:rPr>
          <w:rFonts w:hint="default" w:ascii="Times New Roman" w:hAnsi="Times New Roman" w:eastAsia="宋体" w:cs="Times New Roman"/>
        </w:rPr>
      </w:pPr>
      <w:r>
        <w:rPr>
          <w:rFonts w:hint="default" w:ascii="Times New Roman" w:hAnsi="Times New Roman" w:eastAsia="宋体" w:cs="Times New Roman"/>
        </w:rPr>
        <w:t>exquisite (待补充释义)</w:t>
      </w:r>
    </w:p>
    <w:p w14:paraId="2F35DDCD">
      <w:pPr>
        <w:ind w:left="280"/>
        <w:rPr>
          <w:rFonts w:hint="default" w:ascii="Times New Roman" w:hAnsi="Times New Roman" w:eastAsia="宋体" w:cs="Times New Roman"/>
        </w:rPr>
      </w:pPr>
      <w:r>
        <w:rPr>
          <w:rFonts w:hint="default" w:ascii="Times New Roman" w:hAnsi="Times New Roman" w:eastAsia="宋体" w:cs="Times New Roman"/>
        </w:rPr>
        <w:t>picturesque (待补充释义)</w:t>
      </w:r>
    </w:p>
    <w:p w14:paraId="3118E8B2">
      <w:pPr>
        <w:ind w:left="280"/>
        <w:rPr>
          <w:rFonts w:hint="default" w:ascii="Times New Roman" w:hAnsi="Times New Roman" w:eastAsia="宋体" w:cs="Times New Roman"/>
        </w:rPr>
      </w:pPr>
      <w:r>
        <w:rPr>
          <w:rFonts w:hint="default" w:ascii="Times New Roman" w:hAnsi="Times New Roman" w:eastAsia="宋体" w:cs="Times New Roman"/>
        </w:rPr>
        <w:t>scenic (待补充释义)</w:t>
      </w:r>
    </w:p>
    <w:p w14:paraId="683C72BB">
      <w:pPr>
        <w:pStyle w:val="4"/>
        <w:rPr>
          <w:rFonts w:hint="default" w:ascii="Times New Roman" w:hAnsi="Times New Roman" w:eastAsia="宋体" w:cs="Times New Roman"/>
        </w:rPr>
      </w:pPr>
      <w:r>
        <w:rPr>
          <w:rFonts w:hint="default" w:ascii="Times New Roman" w:hAnsi="Times New Roman" w:eastAsia="宋体" w:cs="Times New Roman"/>
        </w:rPr>
        <w:t>Day 29-30: 真题高频词汇(1-60)</w:t>
      </w:r>
    </w:p>
    <w:p w14:paraId="556091BF">
      <w:pPr>
        <w:ind w:left="280"/>
        <w:rPr>
          <w:rFonts w:hint="default" w:ascii="Times New Roman" w:hAnsi="Times New Roman" w:eastAsia="宋体" w:cs="Times New Roman"/>
        </w:rPr>
      </w:pPr>
      <w:r>
        <w:rPr>
          <w:rFonts w:hint="default" w:ascii="Times New Roman" w:hAnsi="Times New Roman" w:eastAsia="宋体" w:cs="Times New Roman"/>
        </w:rPr>
        <w:t>predominantly (待补充释义)</w:t>
      </w:r>
    </w:p>
    <w:p w14:paraId="4286DC4C">
      <w:pPr>
        <w:ind w:left="280"/>
        <w:rPr>
          <w:rFonts w:hint="default" w:ascii="Times New Roman" w:hAnsi="Times New Roman" w:eastAsia="宋体" w:cs="Times New Roman"/>
        </w:rPr>
      </w:pPr>
      <w:r>
        <w:rPr>
          <w:rFonts w:hint="default" w:ascii="Times New Roman" w:hAnsi="Times New Roman" w:eastAsia="宋体" w:cs="Times New Roman"/>
        </w:rPr>
        <w:t>invariably (待补充释义)</w:t>
      </w:r>
    </w:p>
    <w:p w14:paraId="4BF74B24">
      <w:pPr>
        <w:ind w:left="280"/>
        <w:rPr>
          <w:rFonts w:hint="default" w:ascii="Times New Roman" w:hAnsi="Times New Roman" w:eastAsia="宋体" w:cs="Times New Roman"/>
        </w:rPr>
      </w:pPr>
      <w:r>
        <w:rPr>
          <w:rFonts w:hint="default" w:ascii="Times New Roman" w:hAnsi="Times New Roman" w:eastAsia="宋体" w:cs="Times New Roman"/>
        </w:rPr>
        <w:t>fundamentally (待补充释义)</w:t>
      </w:r>
    </w:p>
    <w:p w14:paraId="0CFDB9BB">
      <w:pPr>
        <w:ind w:left="280"/>
        <w:rPr>
          <w:rFonts w:hint="default" w:ascii="Times New Roman" w:hAnsi="Times New Roman" w:eastAsia="宋体" w:cs="Times New Roman"/>
        </w:rPr>
      </w:pPr>
      <w:r>
        <w:rPr>
          <w:rFonts w:hint="default" w:ascii="Times New Roman" w:hAnsi="Times New Roman" w:eastAsia="宋体" w:cs="Times New Roman"/>
        </w:rPr>
        <w:t>intrinsically (待补充释义)</w:t>
      </w:r>
    </w:p>
    <w:p w14:paraId="1D0A3ABC">
      <w:pPr>
        <w:ind w:left="280"/>
        <w:rPr>
          <w:rFonts w:hint="default" w:ascii="Times New Roman" w:hAnsi="Times New Roman" w:eastAsia="宋体" w:cs="Times New Roman"/>
        </w:rPr>
      </w:pPr>
      <w:r>
        <w:rPr>
          <w:rFonts w:hint="default" w:ascii="Times New Roman" w:hAnsi="Times New Roman" w:eastAsia="宋体" w:cs="Times New Roman"/>
        </w:rPr>
        <w:t>inherently (待补充释义)</w:t>
      </w:r>
    </w:p>
    <w:p w14:paraId="460C3512">
      <w:pPr>
        <w:ind w:left="280"/>
        <w:rPr>
          <w:rFonts w:hint="default" w:ascii="Times New Roman" w:hAnsi="Times New Roman" w:eastAsia="宋体" w:cs="Times New Roman"/>
        </w:rPr>
      </w:pPr>
      <w:r>
        <w:rPr>
          <w:rFonts w:hint="default" w:ascii="Times New Roman" w:hAnsi="Times New Roman" w:eastAsia="宋体" w:cs="Times New Roman"/>
        </w:rPr>
        <w:t>ostensibly (待补充释义)</w:t>
      </w:r>
    </w:p>
    <w:p w14:paraId="08598655">
      <w:pPr>
        <w:ind w:left="280"/>
        <w:rPr>
          <w:rFonts w:hint="default" w:ascii="Times New Roman" w:hAnsi="Times New Roman" w:eastAsia="宋体" w:cs="Times New Roman"/>
        </w:rPr>
      </w:pPr>
      <w:r>
        <w:rPr>
          <w:rFonts w:hint="default" w:ascii="Times New Roman" w:hAnsi="Times New Roman" w:eastAsia="宋体" w:cs="Times New Roman"/>
        </w:rPr>
        <w:t>purportedly (待补充释义)</w:t>
      </w:r>
    </w:p>
    <w:p w14:paraId="23A1DC90">
      <w:pPr>
        <w:ind w:left="280"/>
        <w:rPr>
          <w:rFonts w:hint="default" w:ascii="Times New Roman" w:hAnsi="Times New Roman" w:eastAsia="宋体" w:cs="Times New Roman"/>
        </w:rPr>
      </w:pPr>
      <w:r>
        <w:rPr>
          <w:rFonts w:hint="default" w:ascii="Times New Roman" w:hAnsi="Times New Roman" w:eastAsia="宋体" w:cs="Times New Roman"/>
        </w:rPr>
        <w:t>allegedly (待补充释义)</w:t>
      </w:r>
    </w:p>
    <w:p w14:paraId="6F759F12">
      <w:pPr>
        <w:ind w:left="280"/>
        <w:rPr>
          <w:rFonts w:hint="default" w:ascii="Times New Roman" w:hAnsi="Times New Roman" w:eastAsia="宋体" w:cs="Times New Roman"/>
        </w:rPr>
      </w:pPr>
      <w:r>
        <w:rPr>
          <w:rFonts w:hint="default" w:ascii="Times New Roman" w:hAnsi="Times New Roman" w:eastAsia="宋体" w:cs="Times New Roman"/>
        </w:rPr>
        <w:t>notionally (待补充释义)</w:t>
      </w:r>
    </w:p>
    <w:p w14:paraId="4AAF2B96">
      <w:pPr>
        <w:ind w:left="280"/>
        <w:rPr>
          <w:rFonts w:hint="default" w:ascii="Times New Roman" w:hAnsi="Times New Roman" w:eastAsia="宋体" w:cs="Times New Roman"/>
        </w:rPr>
      </w:pPr>
      <w:r>
        <w:rPr>
          <w:rFonts w:hint="default" w:ascii="Times New Roman" w:hAnsi="Times New Roman" w:eastAsia="宋体" w:cs="Times New Roman"/>
        </w:rPr>
        <w:t>hypothetically (待补充释义)</w:t>
      </w:r>
    </w:p>
    <w:p w14:paraId="24B1B40B">
      <w:pPr>
        <w:ind w:left="280"/>
        <w:rPr>
          <w:rFonts w:hint="default" w:ascii="Times New Roman" w:hAnsi="Times New Roman" w:eastAsia="宋体" w:cs="Times New Roman"/>
        </w:rPr>
      </w:pPr>
      <w:r>
        <w:rPr>
          <w:rFonts w:hint="default" w:ascii="Times New Roman" w:hAnsi="Times New Roman" w:eastAsia="宋体" w:cs="Times New Roman"/>
        </w:rPr>
        <w:t>consolidate (待补充释义)</w:t>
      </w:r>
    </w:p>
    <w:p w14:paraId="702ADDB6">
      <w:pPr>
        <w:ind w:left="280"/>
        <w:rPr>
          <w:rFonts w:hint="default" w:ascii="Times New Roman" w:hAnsi="Times New Roman" w:eastAsia="宋体" w:cs="Times New Roman"/>
        </w:rPr>
      </w:pPr>
      <w:r>
        <w:rPr>
          <w:rFonts w:hint="default" w:ascii="Times New Roman" w:hAnsi="Times New Roman" w:eastAsia="宋体" w:cs="Times New Roman"/>
        </w:rPr>
        <w:t>reinforce (待补充释义)</w:t>
      </w:r>
    </w:p>
    <w:p w14:paraId="2E9AC537">
      <w:pPr>
        <w:ind w:left="280"/>
        <w:rPr>
          <w:rFonts w:hint="default" w:ascii="Times New Roman" w:hAnsi="Times New Roman" w:eastAsia="宋体" w:cs="Times New Roman"/>
        </w:rPr>
      </w:pPr>
      <w:r>
        <w:rPr>
          <w:rFonts w:hint="default" w:ascii="Times New Roman" w:hAnsi="Times New Roman" w:eastAsia="宋体" w:cs="Times New Roman"/>
        </w:rPr>
        <w:t>strengthen (待补充释义)</w:t>
      </w:r>
    </w:p>
    <w:p w14:paraId="25E1D471">
      <w:pPr>
        <w:ind w:left="280"/>
        <w:rPr>
          <w:rFonts w:hint="default" w:ascii="Times New Roman" w:hAnsi="Times New Roman" w:eastAsia="宋体" w:cs="Times New Roman"/>
        </w:rPr>
      </w:pPr>
      <w:r>
        <w:rPr>
          <w:rFonts w:hint="default" w:ascii="Times New Roman" w:hAnsi="Times New Roman" w:eastAsia="宋体" w:cs="Times New Roman"/>
        </w:rPr>
        <w:t>bolster (待补充释义)</w:t>
      </w:r>
    </w:p>
    <w:p w14:paraId="02219C9A">
      <w:pPr>
        <w:ind w:left="280"/>
        <w:rPr>
          <w:rFonts w:hint="default" w:ascii="Times New Roman" w:hAnsi="Times New Roman" w:eastAsia="宋体" w:cs="Times New Roman"/>
        </w:rPr>
      </w:pPr>
      <w:r>
        <w:rPr>
          <w:rFonts w:hint="default" w:ascii="Times New Roman" w:hAnsi="Times New Roman" w:eastAsia="宋体" w:cs="Times New Roman"/>
        </w:rPr>
        <w:t>enhance [v.] 增强/提高/加强 | 搭配: enhance performance</w:t>
      </w:r>
    </w:p>
    <w:p w14:paraId="0F6109A7">
      <w:pPr>
        <w:ind w:left="280"/>
        <w:rPr>
          <w:rFonts w:hint="default" w:ascii="Times New Roman" w:hAnsi="Times New Roman" w:eastAsia="宋体" w:cs="Times New Roman"/>
        </w:rPr>
      </w:pPr>
      <w:r>
        <w:rPr>
          <w:rFonts w:hint="default" w:ascii="Times New Roman" w:hAnsi="Times New Roman" w:eastAsia="宋体" w:cs="Times New Roman"/>
        </w:rPr>
        <w:t>例: Proper irrigation enhances crop performance. (适当灌溉提高作物性能)</w:t>
      </w:r>
    </w:p>
    <w:p w14:paraId="1373C1E8">
      <w:pPr>
        <w:ind w:left="280"/>
        <w:rPr>
          <w:rFonts w:hint="default" w:ascii="Times New Roman" w:hAnsi="Times New Roman" w:eastAsia="宋体" w:cs="Times New Roman"/>
        </w:rPr>
      </w:pPr>
      <w:r>
        <w:rPr>
          <w:rFonts w:hint="default" w:ascii="Times New Roman" w:hAnsi="Times New Roman" w:eastAsia="宋体" w:cs="Times New Roman"/>
        </w:rPr>
        <w:t>augment (待补充释义)</w:t>
      </w:r>
    </w:p>
    <w:p w14:paraId="1CEC5A0B">
      <w:pPr>
        <w:ind w:left="280"/>
        <w:rPr>
          <w:rFonts w:hint="default" w:ascii="Times New Roman" w:hAnsi="Times New Roman" w:eastAsia="宋体" w:cs="Times New Roman"/>
        </w:rPr>
      </w:pPr>
      <w:r>
        <w:rPr>
          <w:rFonts w:hint="default" w:ascii="Times New Roman" w:hAnsi="Times New Roman" w:eastAsia="宋体" w:cs="Times New Roman"/>
        </w:rPr>
        <w:t>amplify (待补充释义)</w:t>
      </w:r>
    </w:p>
    <w:p w14:paraId="2ABC2222">
      <w:pPr>
        <w:ind w:left="280"/>
        <w:rPr>
          <w:rFonts w:hint="default" w:ascii="Times New Roman" w:hAnsi="Times New Roman" w:eastAsia="宋体" w:cs="Times New Roman"/>
        </w:rPr>
      </w:pPr>
      <w:r>
        <w:rPr>
          <w:rFonts w:hint="default" w:ascii="Times New Roman" w:hAnsi="Times New Roman" w:eastAsia="宋体" w:cs="Times New Roman"/>
        </w:rPr>
        <w:t>intensify (待补充释义)</w:t>
      </w:r>
    </w:p>
    <w:p w14:paraId="00E373C0">
      <w:pPr>
        <w:ind w:left="280"/>
        <w:rPr>
          <w:rFonts w:hint="default" w:ascii="Times New Roman" w:hAnsi="Times New Roman" w:eastAsia="宋体" w:cs="Times New Roman"/>
        </w:rPr>
      </w:pPr>
      <w:r>
        <w:rPr>
          <w:rFonts w:hint="default" w:ascii="Times New Roman" w:hAnsi="Times New Roman" w:eastAsia="宋体" w:cs="Times New Roman"/>
        </w:rPr>
        <w:t>heighten (待补充释义)</w:t>
      </w:r>
    </w:p>
    <w:p w14:paraId="43B1C4E2">
      <w:pPr>
        <w:ind w:left="280"/>
        <w:rPr>
          <w:rFonts w:hint="default" w:ascii="Times New Roman" w:hAnsi="Times New Roman" w:eastAsia="宋体" w:cs="Times New Roman"/>
        </w:rPr>
      </w:pPr>
      <w:r>
        <w:rPr>
          <w:rFonts w:hint="default" w:ascii="Times New Roman" w:hAnsi="Times New Roman" w:eastAsia="宋体" w:cs="Times New Roman"/>
        </w:rPr>
        <w:t>exacerbate (待补充释义)</w:t>
      </w:r>
    </w:p>
    <w:p w14:paraId="385A6E2B">
      <w:pPr>
        <w:ind w:left="280"/>
        <w:rPr>
          <w:rFonts w:hint="default" w:ascii="Times New Roman" w:hAnsi="Times New Roman" w:eastAsia="宋体" w:cs="Times New Roman"/>
        </w:rPr>
      </w:pPr>
      <w:r>
        <w:rPr>
          <w:rFonts w:hint="default" w:ascii="Times New Roman" w:hAnsi="Times New Roman" w:eastAsia="宋体" w:cs="Times New Roman"/>
        </w:rPr>
        <w:t>mitigate (待补充释义)</w:t>
      </w:r>
    </w:p>
    <w:p w14:paraId="51A17410">
      <w:pPr>
        <w:ind w:left="280"/>
        <w:rPr>
          <w:rFonts w:hint="default" w:ascii="Times New Roman" w:hAnsi="Times New Roman" w:eastAsia="宋体" w:cs="Times New Roman"/>
        </w:rPr>
      </w:pPr>
      <w:r>
        <w:rPr>
          <w:rFonts w:hint="default" w:ascii="Times New Roman" w:hAnsi="Times New Roman" w:eastAsia="宋体" w:cs="Times New Roman"/>
        </w:rPr>
        <w:t>alleviate (待补充释义)</w:t>
      </w:r>
    </w:p>
    <w:p w14:paraId="121DAAD3">
      <w:pPr>
        <w:ind w:left="280"/>
        <w:rPr>
          <w:rFonts w:hint="default" w:ascii="Times New Roman" w:hAnsi="Times New Roman" w:eastAsia="宋体" w:cs="Times New Roman"/>
        </w:rPr>
      </w:pPr>
      <w:r>
        <w:rPr>
          <w:rFonts w:hint="default" w:ascii="Times New Roman" w:hAnsi="Times New Roman" w:eastAsia="宋体" w:cs="Times New Roman"/>
        </w:rPr>
        <w:t>ameliorate (待补充释义)</w:t>
      </w:r>
    </w:p>
    <w:p w14:paraId="50CC4E28">
      <w:pPr>
        <w:ind w:left="280"/>
        <w:rPr>
          <w:rFonts w:hint="default" w:ascii="Times New Roman" w:hAnsi="Times New Roman" w:eastAsia="宋体" w:cs="Times New Roman"/>
        </w:rPr>
      </w:pPr>
      <w:r>
        <w:rPr>
          <w:rFonts w:hint="default" w:ascii="Times New Roman" w:hAnsi="Times New Roman" w:eastAsia="宋体" w:cs="Times New Roman"/>
        </w:rPr>
        <w:t>relieve (待补充释义)</w:t>
      </w:r>
    </w:p>
    <w:p w14:paraId="17B24A4C">
      <w:pPr>
        <w:ind w:left="280"/>
        <w:rPr>
          <w:rFonts w:hint="default" w:ascii="Times New Roman" w:hAnsi="Times New Roman" w:eastAsia="宋体" w:cs="Times New Roman"/>
        </w:rPr>
      </w:pPr>
      <w:r>
        <w:rPr>
          <w:rFonts w:hint="default" w:ascii="Times New Roman" w:hAnsi="Times New Roman" w:eastAsia="宋体" w:cs="Times New Roman"/>
        </w:rPr>
        <w:t>ease (待补充释义)</w:t>
      </w:r>
    </w:p>
    <w:p w14:paraId="57BD7801">
      <w:pPr>
        <w:ind w:left="280"/>
        <w:rPr>
          <w:rFonts w:hint="default" w:ascii="Times New Roman" w:hAnsi="Times New Roman" w:eastAsia="宋体" w:cs="Times New Roman"/>
        </w:rPr>
      </w:pPr>
      <w:r>
        <w:rPr>
          <w:rFonts w:hint="default" w:ascii="Times New Roman" w:hAnsi="Times New Roman" w:eastAsia="宋体" w:cs="Times New Roman"/>
        </w:rPr>
        <w:t>lessen (待补充释义)</w:t>
      </w:r>
    </w:p>
    <w:p w14:paraId="0E1FA14A">
      <w:pPr>
        <w:ind w:left="280"/>
        <w:rPr>
          <w:rFonts w:hint="default" w:ascii="Times New Roman" w:hAnsi="Times New Roman" w:eastAsia="宋体" w:cs="Times New Roman"/>
        </w:rPr>
      </w:pPr>
      <w:r>
        <w:rPr>
          <w:rFonts w:hint="default" w:ascii="Times New Roman" w:hAnsi="Times New Roman" w:eastAsia="宋体" w:cs="Times New Roman"/>
        </w:rPr>
        <w:t>diminish [v.] 减少/降低/削弱 | 搭配: diminish over time</w:t>
      </w:r>
    </w:p>
    <w:p w14:paraId="64A48B4B">
      <w:pPr>
        <w:ind w:left="280"/>
        <w:rPr>
          <w:rFonts w:hint="default" w:ascii="Times New Roman" w:hAnsi="Times New Roman" w:eastAsia="宋体" w:cs="Times New Roman"/>
        </w:rPr>
      </w:pPr>
      <w:r>
        <w:rPr>
          <w:rFonts w:hint="default" w:ascii="Times New Roman" w:hAnsi="Times New Roman" w:eastAsia="宋体" w:cs="Times New Roman"/>
        </w:rPr>
        <w:t>例: The effect of the treatment diminished over time. (处理效果随时间减弱)</w:t>
      </w:r>
    </w:p>
    <w:p w14:paraId="230955C0">
      <w:pPr>
        <w:ind w:left="280"/>
        <w:rPr>
          <w:rFonts w:hint="default" w:ascii="Times New Roman" w:hAnsi="Times New Roman" w:eastAsia="宋体" w:cs="Times New Roman"/>
        </w:rPr>
      </w:pPr>
      <w:r>
        <w:rPr>
          <w:rFonts w:hint="default" w:ascii="Times New Roman" w:hAnsi="Times New Roman" w:eastAsia="宋体" w:cs="Times New Roman"/>
        </w:rPr>
        <w:t>reduce (待补充释义)</w:t>
      </w:r>
    </w:p>
    <w:p w14:paraId="21446FAF">
      <w:pPr>
        <w:ind w:left="280"/>
        <w:rPr>
          <w:rFonts w:hint="default" w:ascii="Times New Roman" w:hAnsi="Times New Roman" w:eastAsia="宋体" w:cs="Times New Roman"/>
        </w:rPr>
      </w:pPr>
      <w:r>
        <w:rPr>
          <w:rFonts w:hint="default" w:ascii="Times New Roman" w:hAnsi="Times New Roman" w:eastAsia="宋体" w:cs="Times New Roman"/>
        </w:rPr>
        <w:t>curb (待补充释义)</w:t>
      </w:r>
    </w:p>
    <w:p w14:paraId="53F9844D">
      <w:pPr>
        <w:ind w:left="280"/>
        <w:rPr>
          <w:rFonts w:hint="default" w:ascii="Times New Roman" w:hAnsi="Times New Roman" w:eastAsia="宋体" w:cs="Times New Roman"/>
        </w:rPr>
      </w:pPr>
      <w:r>
        <w:rPr>
          <w:rFonts w:hint="default" w:ascii="Times New Roman" w:hAnsi="Times New Roman" w:eastAsia="宋体" w:cs="Times New Roman"/>
        </w:rPr>
        <w:t>suppress (待补充释义)</w:t>
      </w:r>
    </w:p>
    <w:p w14:paraId="1323EEAD">
      <w:pPr>
        <w:ind w:left="280"/>
        <w:rPr>
          <w:rFonts w:hint="default" w:ascii="Times New Roman" w:hAnsi="Times New Roman" w:eastAsia="宋体" w:cs="Times New Roman"/>
        </w:rPr>
      </w:pPr>
      <w:r>
        <w:rPr>
          <w:rFonts w:hint="default" w:ascii="Times New Roman" w:hAnsi="Times New Roman" w:eastAsia="宋体" w:cs="Times New Roman"/>
        </w:rPr>
        <w:t>facilitate (待补充释义)</w:t>
      </w:r>
    </w:p>
    <w:p w14:paraId="67C11D37">
      <w:pPr>
        <w:ind w:left="280"/>
        <w:rPr>
          <w:rFonts w:hint="default" w:ascii="Times New Roman" w:hAnsi="Times New Roman" w:eastAsia="宋体" w:cs="Times New Roman"/>
        </w:rPr>
      </w:pPr>
      <w:r>
        <w:rPr>
          <w:rFonts w:hint="default" w:ascii="Times New Roman" w:hAnsi="Times New Roman" w:eastAsia="宋体" w:cs="Times New Roman"/>
        </w:rPr>
        <w:t>expedite (待补充释义)</w:t>
      </w:r>
    </w:p>
    <w:p w14:paraId="37F132F7">
      <w:pPr>
        <w:ind w:left="280"/>
        <w:rPr>
          <w:rFonts w:hint="default" w:ascii="Times New Roman" w:hAnsi="Times New Roman" w:eastAsia="宋体" w:cs="Times New Roman"/>
        </w:rPr>
      </w:pPr>
      <w:r>
        <w:rPr>
          <w:rFonts w:hint="default" w:ascii="Times New Roman" w:hAnsi="Times New Roman" w:eastAsia="宋体" w:cs="Times New Roman"/>
        </w:rPr>
        <w:t>accelerate (待补充释义)</w:t>
      </w:r>
    </w:p>
    <w:p w14:paraId="1A02EE17">
      <w:pPr>
        <w:ind w:left="280"/>
        <w:rPr>
          <w:rFonts w:hint="default" w:ascii="Times New Roman" w:hAnsi="Times New Roman" w:eastAsia="宋体" w:cs="Times New Roman"/>
        </w:rPr>
      </w:pPr>
      <w:r>
        <w:rPr>
          <w:rFonts w:hint="default" w:ascii="Times New Roman" w:hAnsi="Times New Roman" w:eastAsia="宋体" w:cs="Times New Roman"/>
        </w:rPr>
        <w:t>hasten (待补充释义)</w:t>
      </w:r>
    </w:p>
    <w:p w14:paraId="1F6A8116">
      <w:pPr>
        <w:ind w:left="280"/>
        <w:rPr>
          <w:rFonts w:hint="default" w:ascii="Times New Roman" w:hAnsi="Times New Roman" w:eastAsia="宋体" w:cs="Times New Roman"/>
        </w:rPr>
      </w:pPr>
      <w:r>
        <w:rPr>
          <w:rFonts w:hint="default" w:ascii="Times New Roman" w:hAnsi="Times New Roman" w:eastAsia="宋体" w:cs="Times New Roman"/>
        </w:rPr>
        <w:t>precipitate (待补充释义)</w:t>
      </w:r>
    </w:p>
    <w:p w14:paraId="7DE12715">
      <w:pPr>
        <w:ind w:left="280"/>
        <w:rPr>
          <w:rFonts w:hint="default" w:ascii="Times New Roman" w:hAnsi="Times New Roman" w:eastAsia="宋体" w:cs="Times New Roman"/>
        </w:rPr>
      </w:pPr>
      <w:r>
        <w:rPr>
          <w:rFonts w:hint="default" w:ascii="Times New Roman" w:hAnsi="Times New Roman" w:eastAsia="宋体" w:cs="Times New Roman"/>
        </w:rPr>
        <w:t>catalyze (待补充释义)</w:t>
      </w:r>
    </w:p>
    <w:p w14:paraId="573EC30D">
      <w:pPr>
        <w:ind w:left="280"/>
        <w:rPr>
          <w:rFonts w:hint="default" w:ascii="Times New Roman" w:hAnsi="Times New Roman" w:eastAsia="宋体" w:cs="Times New Roman"/>
        </w:rPr>
      </w:pPr>
      <w:r>
        <w:rPr>
          <w:rFonts w:hint="default" w:ascii="Times New Roman" w:hAnsi="Times New Roman" w:eastAsia="宋体" w:cs="Times New Roman"/>
        </w:rPr>
        <w:t>stimulate (待补充释义)</w:t>
      </w:r>
    </w:p>
    <w:p w14:paraId="43455139">
      <w:pPr>
        <w:ind w:left="280"/>
        <w:rPr>
          <w:rFonts w:hint="default" w:ascii="Times New Roman" w:hAnsi="Times New Roman" w:eastAsia="宋体" w:cs="Times New Roman"/>
        </w:rPr>
      </w:pPr>
      <w:r>
        <w:rPr>
          <w:rFonts w:hint="default" w:ascii="Times New Roman" w:hAnsi="Times New Roman" w:eastAsia="宋体" w:cs="Times New Roman"/>
        </w:rPr>
        <w:t>promote (待补充释义)</w:t>
      </w:r>
    </w:p>
    <w:p w14:paraId="3293C070">
      <w:pPr>
        <w:ind w:left="280"/>
        <w:rPr>
          <w:rFonts w:hint="default" w:ascii="Times New Roman" w:hAnsi="Times New Roman" w:eastAsia="宋体" w:cs="Times New Roman"/>
        </w:rPr>
      </w:pPr>
      <w:r>
        <w:rPr>
          <w:rFonts w:hint="default" w:ascii="Times New Roman" w:hAnsi="Times New Roman" w:eastAsia="宋体" w:cs="Times New Roman"/>
        </w:rPr>
        <w:t>foster (待补充释义)</w:t>
      </w:r>
    </w:p>
    <w:p w14:paraId="77583744">
      <w:pPr>
        <w:ind w:left="280"/>
        <w:rPr>
          <w:rFonts w:hint="default" w:ascii="Times New Roman" w:hAnsi="Times New Roman" w:eastAsia="宋体" w:cs="Times New Roman"/>
        </w:rPr>
      </w:pPr>
      <w:r>
        <w:rPr>
          <w:rFonts w:hint="default" w:ascii="Times New Roman" w:hAnsi="Times New Roman" w:eastAsia="宋体" w:cs="Times New Roman"/>
        </w:rPr>
        <w:t>cultivate (待补充释义)</w:t>
      </w:r>
    </w:p>
    <w:p w14:paraId="18F2DC35">
      <w:pPr>
        <w:ind w:left="280"/>
        <w:rPr>
          <w:rFonts w:hint="default" w:ascii="Times New Roman" w:hAnsi="Times New Roman" w:eastAsia="宋体" w:cs="Times New Roman"/>
        </w:rPr>
      </w:pPr>
      <w:r>
        <w:rPr>
          <w:rFonts w:hint="default" w:ascii="Times New Roman" w:hAnsi="Times New Roman" w:eastAsia="宋体" w:cs="Times New Roman"/>
        </w:rPr>
        <w:t>scrutinize (待补充释义)</w:t>
      </w:r>
    </w:p>
    <w:p w14:paraId="10A695E4">
      <w:pPr>
        <w:ind w:left="280"/>
        <w:rPr>
          <w:rFonts w:hint="default" w:ascii="Times New Roman" w:hAnsi="Times New Roman" w:eastAsia="宋体" w:cs="Times New Roman"/>
        </w:rPr>
      </w:pPr>
      <w:r>
        <w:rPr>
          <w:rFonts w:hint="default" w:ascii="Times New Roman" w:hAnsi="Times New Roman" w:eastAsia="宋体" w:cs="Times New Roman"/>
        </w:rPr>
        <w:t>examine (待补充释义)</w:t>
      </w:r>
    </w:p>
    <w:p w14:paraId="6A1CE613">
      <w:pPr>
        <w:ind w:left="280"/>
        <w:rPr>
          <w:rFonts w:hint="default" w:ascii="Times New Roman" w:hAnsi="Times New Roman" w:eastAsia="宋体" w:cs="Times New Roman"/>
        </w:rPr>
      </w:pPr>
      <w:r>
        <w:rPr>
          <w:rFonts w:hint="default" w:ascii="Times New Roman" w:hAnsi="Times New Roman" w:eastAsia="宋体" w:cs="Times New Roman"/>
        </w:rPr>
        <w:t>inspect (待补充释义)</w:t>
      </w:r>
    </w:p>
    <w:p w14:paraId="12620D2D">
      <w:pPr>
        <w:ind w:left="280"/>
        <w:rPr>
          <w:rFonts w:hint="default" w:ascii="Times New Roman" w:hAnsi="Times New Roman" w:eastAsia="宋体" w:cs="Times New Roman"/>
        </w:rPr>
      </w:pPr>
      <w:r>
        <w:rPr>
          <w:rFonts w:hint="default" w:ascii="Times New Roman" w:hAnsi="Times New Roman" w:eastAsia="宋体" w:cs="Times New Roman"/>
        </w:rPr>
        <w:t>investigate (待补充释义)</w:t>
      </w:r>
    </w:p>
    <w:p w14:paraId="26477EFD">
      <w:pPr>
        <w:ind w:left="280"/>
        <w:rPr>
          <w:rFonts w:hint="default" w:ascii="Times New Roman" w:hAnsi="Times New Roman" w:eastAsia="宋体" w:cs="Times New Roman"/>
        </w:rPr>
      </w:pPr>
      <w:r>
        <w:rPr>
          <w:rFonts w:hint="default" w:ascii="Times New Roman" w:hAnsi="Times New Roman" w:eastAsia="宋体" w:cs="Times New Roman"/>
        </w:rPr>
        <w:t>probe (待补充释义)</w:t>
      </w:r>
    </w:p>
    <w:p w14:paraId="2803FB7B">
      <w:pPr>
        <w:ind w:left="280"/>
        <w:rPr>
          <w:rFonts w:hint="default" w:ascii="Times New Roman" w:hAnsi="Times New Roman" w:eastAsia="宋体" w:cs="Times New Roman"/>
        </w:rPr>
      </w:pPr>
      <w:r>
        <w:rPr>
          <w:rFonts w:hint="default" w:ascii="Times New Roman" w:hAnsi="Times New Roman" w:eastAsia="宋体" w:cs="Times New Roman"/>
        </w:rPr>
        <w:t>explore (待补充释义)</w:t>
      </w:r>
    </w:p>
    <w:p w14:paraId="3C219F66">
      <w:pPr>
        <w:ind w:left="280"/>
        <w:rPr>
          <w:rFonts w:hint="default" w:ascii="Times New Roman" w:hAnsi="Times New Roman" w:eastAsia="宋体" w:cs="Times New Roman"/>
        </w:rPr>
      </w:pPr>
      <w:r>
        <w:rPr>
          <w:rFonts w:hint="default" w:ascii="Times New Roman" w:hAnsi="Times New Roman" w:eastAsia="宋体" w:cs="Times New Roman"/>
        </w:rPr>
        <w:t>analyze [v.] 分析/解析/研究</w:t>
      </w:r>
    </w:p>
    <w:p w14:paraId="6CA6E337">
      <w:pPr>
        <w:ind w:left="280"/>
        <w:rPr>
          <w:rFonts w:hint="default" w:ascii="Times New Roman" w:hAnsi="Times New Roman" w:eastAsia="宋体" w:cs="Times New Roman"/>
        </w:rPr>
      </w:pPr>
      <w:r>
        <w:rPr>
          <w:rFonts w:hint="default" w:ascii="Times New Roman" w:hAnsi="Times New Roman" w:eastAsia="宋体" w:cs="Times New Roman"/>
        </w:rPr>
        <w:t>dissect (待补充释义)</w:t>
      </w:r>
    </w:p>
    <w:p w14:paraId="51BECD97">
      <w:pPr>
        <w:ind w:left="280"/>
        <w:rPr>
          <w:rFonts w:hint="default" w:ascii="Times New Roman" w:hAnsi="Times New Roman" w:eastAsia="宋体" w:cs="Times New Roman"/>
        </w:rPr>
      </w:pPr>
      <w:r>
        <w:rPr>
          <w:rFonts w:hint="default" w:ascii="Times New Roman" w:hAnsi="Times New Roman" w:eastAsia="宋体" w:cs="Times New Roman"/>
        </w:rPr>
        <w:t>evaluate [v.] 评估/评价/估值 | 搭配: evaluate the effect of</w:t>
      </w:r>
    </w:p>
    <w:p w14:paraId="1894DDFB">
      <w:pPr>
        <w:ind w:left="280"/>
        <w:rPr>
          <w:rFonts w:hint="default" w:ascii="Times New Roman" w:hAnsi="Times New Roman" w:eastAsia="宋体" w:cs="Times New Roman"/>
        </w:rPr>
      </w:pPr>
      <w:r>
        <w:rPr>
          <w:rFonts w:hint="default" w:ascii="Times New Roman" w:hAnsi="Times New Roman" w:eastAsia="宋体" w:cs="Times New Roman"/>
        </w:rPr>
        <w:t>例: We evaluated the effect of different treatments. (我们评估了不同处理的效果)</w:t>
      </w:r>
    </w:p>
    <w:p w14:paraId="5CB38478">
      <w:pPr>
        <w:ind w:left="280"/>
        <w:rPr>
          <w:rFonts w:hint="default" w:ascii="Times New Roman" w:hAnsi="Times New Roman" w:eastAsia="宋体" w:cs="Times New Roman"/>
        </w:rPr>
      </w:pPr>
      <w:r>
        <w:rPr>
          <w:rFonts w:hint="default" w:ascii="Times New Roman" w:hAnsi="Times New Roman" w:eastAsia="宋体" w:cs="Times New Roman"/>
        </w:rPr>
        <w:t>assess [v.] 评估/评定/估算 | 搭配: assess the impact</w:t>
      </w:r>
    </w:p>
    <w:p w14:paraId="19CEDB71">
      <w:pPr>
        <w:ind w:left="280"/>
        <w:rPr>
          <w:rFonts w:hint="default" w:ascii="Times New Roman" w:hAnsi="Times New Roman" w:eastAsia="宋体" w:cs="Times New Roman"/>
        </w:rPr>
      </w:pPr>
      <w:r>
        <w:rPr>
          <w:rFonts w:hint="default" w:ascii="Times New Roman" w:hAnsi="Times New Roman" w:eastAsia="宋体" w:cs="Times New Roman"/>
        </w:rPr>
        <w:t>例: We need to assess the impact of climate change. (我们需要评估气候变化的影响)</w:t>
      </w:r>
    </w:p>
    <w:p w14:paraId="427E8ADA">
      <w:pPr>
        <w:ind w:left="280"/>
        <w:rPr>
          <w:rFonts w:hint="default" w:ascii="Times New Roman" w:hAnsi="Times New Roman" w:eastAsia="宋体" w:cs="Times New Roman"/>
        </w:rPr>
      </w:pPr>
      <w:r>
        <w:rPr>
          <w:rFonts w:hint="default" w:ascii="Times New Roman" w:hAnsi="Times New Roman" w:eastAsia="宋体" w:cs="Times New Roman"/>
        </w:rPr>
        <w:t>synthesize (待补充释义)</w:t>
      </w:r>
    </w:p>
    <w:p w14:paraId="56964BBC">
      <w:pPr>
        <w:ind w:left="280"/>
        <w:rPr>
          <w:rFonts w:hint="default" w:ascii="Times New Roman" w:hAnsi="Times New Roman" w:eastAsia="宋体" w:cs="Times New Roman"/>
        </w:rPr>
      </w:pPr>
      <w:r>
        <w:rPr>
          <w:rFonts w:hint="default" w:ascii="Times New Roman" w:hAnsi="Times New Roman" w:eastAsia="宋体" w:cs="Times New Roman"/>
        </w:rPr>
        <w:t>integrate (待补充释义)</w:t>
      </w:r>
    </w:p>
    <w:p w14:paraId="553501A5">
      <w:pPr>
        <w:ind w:left="280"/>
        <w:rPr>
          <w:rFonts w:hint="default" w:ascii="Times New Roman" w:hAnsi="Times New Roman" w:eastAsia="宋体" w:cs="Times New Roman"/>
        </w:rPr>
      </w:pPr>
      <w:r>
        <w:rPr>
          <w:rFonts w:hint="default" w:ascii="Times New Roman" w:hAnsi="Times New Roman" w:eastAsia="宋体" w:cs="Times New Roman"/>
        </w:rPr>
        <w:t>consolidate (待补充释义)</w:t>
      </w:r>
    </w:p>
    <w:p w14:paraId="4C6F1A6B">
      <w:pPr>
        <w:ind w:left="280"/>
        <w:rPr>
          <w:rFonts w:hint="default" w:ascii="Times New Roman" w:hAnsi="Times New Roman" w:eastAsia="宋体" w:cs="Times New Roman"/>
        </w:rPr>
      </w:pPr>
      <w:r>
        <w:rPr>
          <w:rFonts w:hint="default" w:ascii="Times New Roman" w:hAnsi="Times New Roman" w:eastAsia="宋体" w:cs="Times New Roman"/>
        </w:rPr>
        <w:t>unify (待补充释义)</w:t>
      </w:r>
    </w:p>
    <w:p w14:paraId="7BDC53D5">
      <w:pPr>
        <w:ind w:left="280"/>
        <w:rPr>
          <w:rFonts w:hint="default" w:ascii="Times New Roman" w:hAnsi="Times New Roman" w:eastAsia="宋体" w:cs="Times New Roman"/>
        </w:rPr>
      </w:pPr>
      <w:r>
        <w:rPr>
          <w:rFonts w:hint="default" w:ascii="Times New Roman" w:hAnsi="Times New Roman" w:eastAsia="宋体" w:cs="Times New Roman"/>
        </w:rPr>
        <w:t>merge (待补充释义)</w:t>
      </w:r>
    </w:p>
    <w:p w14:paraId="65A7BF74">
      <w:pPr>
        <w:ind w:left="280"/>
        <w:rPr>
          <w:rFonts w:hint="default" w:ascii="Times New Roman" w:hAnsi="Times New Roman" w:eastAsia="宋体" w:cs="Times New Roman"/>
        </w:rPr>
      </w:pPr>
      <w:r>
        <w:rPr>
          <w:rFonts w:hint="default" w:ascii="Times New Roman" w:hAnsi="Times New Roman" w:eastAsia="宋体" w:cs="Times New Roman"/>
        </w:rPr>
        <w:t>amalgamate (待补充释义)</w:t>
      </w:r>
    </w:p>
    <w:p w14:paraId="5BB47C94">
      <w:pPr>
        <w:ind w:left="280"/>
        <w:rPr>
          <w:rFonts w:hint="default" w:ascii="Times New Roman" w:hAnsi="Times New Roman" w:eastAsia="宋体" w:cs="Times New Roman"/>
        </w:rPr>
      </w:pPr>
      <w:r>
        <w:rPr>
          <w:rFonts w:hint="default" w:ascii="Times New Roman" w:hAnsi="Times New Roman" w:eastAsia="宋体" w:cs="Times New Roman"/>
        </w:rPr>
        <w:t>coalesce (待补充释义)</w:t>
      </w:r>
    </w:p>
    <w:p w14:paraId="35BF65FB">
      <w:pPr>
        <w:ind w:left="280"/>
        <w:rPr>
          <w:rFonts w:hint="default" w:ascii="Times New Roman" w:hAnsi="Times New Roman" w:eastAsia="宋体" w:cs="Times New Roman"/>
        </w:rPr>
      </w:pPr>
      <w:r>
        <w:rPr>
          <w:rFonts w:hint="default" w:ascii="Times New Roman" w:hAnsi="Times New Roman" w:eastAsia="宋体" w:cs="Times New Roman"/>
        </w:rPr>
        <w:t>converge (待补充释义)</w:t>
      </w:r>
    </w:p>
    <w:p w14:paraId="08E32F0A">
      <w:pPr>
        <w:ind w:left="280"/>
        <w:rPr>
          <w:rFonts w:hint="default" w:ascii="Times New Roman" w:hAnsi="Times New Roman" w:eastAsia="宋体" w:cs="Times New Roman"/>
        </w:rPr>
      </w:pPr>
      <w:r>
        <w:rPr>
          <w:rFonts w:hint="default" w:ascii="Times New Roman" w:hAnsi="Times New Roman" w:eastAsia="宋体" w:cs="Times New Roman"/>
        </w:rPr>
        <w:t>reconcile (待补充释义)</w:t>
      </w:r>
    </w:p>
    <w:p w14:paraId="699D2D33">
      <w:pPr>
        <w:ind w:left="280"/>
        <w:rPr>
          <w:rFonts w:hint="default" w:ascii="Times New Roman" w:hAnsi="Times New Roman" w:eastAsia="宋体" w:cs="Times New Roman"/>
        </w:rPr>
      </w:pPr>
      <w:r>
        <w:rPr>
          <w:rFonts w:hint="default" w:ascii="Times New Roman" w:hAnsi="Times New Roman" w:eastAsia="宋体" w:cs="Times New Roman"/>
        </w:rPr>
        <w:t>harmonize (待补充释义)</w:t>
      </w:r>
    </w:p>
    <w:p w14:paraId="0E86B2F2">
      <w:pPr>
        <w:pStyle w:val="3"/>
        <w:rPr>
          <w:rFonts w:hint="default" w:ascii="Times New Roman" w:hAnsi="Times New Roman" w:eastAsia="宋体" w:cs="Times New Roman"/>
        </w:rPr>
      </w:pPr>
      <w:r>
        <w:rPr>
          <w:rFonts w:hint="default" w:ascii="Times New Roman" w:hAnsi="Times New Roman" w:eastAsia="宋体" w:cs="Times New Roman"/>
        </w:rPr>
        <w:t>四、生物专业词汇表（450词）</w:t>
      </w:r>
    </w:p>
    <w:p w14:paraId="50B26F04">
      <w:pPr>
        <w:pStyle w:val="4"/>
        <w:rPr>
          <w:rFonts w:hint="default" w:ascii="Times New Roman" w:hAnsi="Times New Roman" w:eastAsia="宋体" w:cs="Times New Roman"/>
        </w:rPr>
      </w:pPr>
      <w:r>
        <w:rPr>
          <w:rFonts w:hint="default" w:ascii="Times New Roman" w:hAnsi="Times New Roman" w:eastAsia="宋体" w:cs="Times New Roman"/>
        </w:rPr>
        <w:t>Cell &amp; Molecular Biology</w:t>
      </w:r>
    </w:p>
    <w:p w14:paraId="3493AAB8">
      <w:pPr>
        <w:ind w:left="280"/>
        <w:rPr>
          <w:rFonts w:hint="default" w:ascii="Times New Roman" w:hAnsi="Times New Roman" w:eastAsia="宋体" w:cs="Times New Roman"/>
        </w:rPr>
      </w:pPr>
      <w:r>
        <w:rPr>
          <w:rFonts w:hint="default" w:ascii="Times New Roman" w:hAnsi="Times New Roman" w:eastAsia="宋体" w:cs="Times New Roman"/>
        </w:rPr>
        <w:t>nucleus [n.] 细胞核/核/核心</w:t>
      </w:r>
    </w:p>
    <w:p w14:paraId="2C98AA81">
      <w:pPr>
        <w:ind w:left="280"/>
        <w:rPr>
          <w:rFonts w:hint="default" w:ascii="Times New Roman" w:hAnsi="Times New Roman" w:eastAsia="宋体" w:cs="Times New Roman"/>
        </w:rPr>
      </w:pPr>
      <w:r>
        <w:rPr>
          <w:rFonts w:hint="default" w:ascii="Times New Roman" w:hAnsi="Times New Roman" w:eastAsia="宋体" w:cs="Times New Roman"/>
        </w:rPr>
        <w:t>例: The nucleus contains the cell genetic material. (细胞核含有细胞的遗传物质)</w:t>
      </w:r>
    </w:p>
    <w:p w14:paraId="7A10FB69">
      <w:pPr>
        <w:ind w:left="280"/>
        <w:rPr>
          <w:rFonts w:hint="default" w:ascii="Times New Roman" w:hAnsi="Times New Roman" w:eastAsia="宋体" w:cs="Times New Roman"/>
        </w:rPr>
      </w:pPr>
      <w:r>
        <w:rPr>
          <w:rFonts w:hint="default" w:ascii="Times New Roman" w:hAnsi="Times New Roman" w:eastAsia="宋体" w:cs="Times New Roman"/>
        </w:rPr>
        <w:t>mitochondria [n.] 线粒体/粒线体/细胞能量工厂</w:t>
      </w:r>
    </w:p>
    <w:p w14:paraId="49003724">
      <w:pPr>
        <w:ind w:left="280"/>
        <w:rPr>
          <w:rFonts w:hint="default" w:ascii="Times New Roman" w:hAnsi="Times New Roman" w:eastAsia="宋体" w:cs="Times New Roman"/>
        </w:rPr>
      </w:pPr>
      <w:r>
        <w:rPr>
          <w:rFonts w:hint="default" w:ascii="Times New Roman" w:hAnsi="Times New Roman" w:eastAsia="宋体" w:cs="Times New Roman"/>
        </w:rPr>
        <w:t>例: Mitochondria are the powerhouse of the cell. (线粒体是细胞的能量工厂)</w:t>
      </w:r>
    </w:p>
    <w:p w14:paraId="50AC37E3">
      <w:pPr>
        <w:ind w:left="280"/>
        <w:rPr>
          <w:rFonts w:hint="default" w:ascii="Times New Roman" w:hAnsi="Times New Roman" w:eastAsia="宋体" w:cs="Times New Roman"/>
        </w:rPr>
      </w:pPr>
      <w:r>
        <w:rPr>
          <w:rFonts w:hint="default" w:ascii="Times New Roman" w:hAnsi="Times New Roman" w:eastAsia="宋体" w:cs="Times New Roman"/>
        </w:rPr>
        <w:t>ribosome [n.] 核糖体/核蛋白体/核糖微粒</w:t>
      </w:r>
    </w:p>
    <w:p w14:paraId="399A0750">
      <w:pPr>
        <w:ind w:left="280"/>
        <w:rPr>
          <w:rFonts w:hint="default" w:ascii="Times New Roman" w:hAnsi="Times New Roman" w:eastAsia="宋体" w:cs="Times New Roman"/>
        </w:rPr>
      </w:pPr>
      <w:r>
        <w:rPr>
          <w:rFonts w:hint="default" w:ascii="Times New Roman" w:hAnsi="Times New Roman" w:eastAsia="宋体" w:cs="Times New Roman"/>
        </w:rPr>
        <w:t>例: Ribosomes are the site of protein synthesis. (核糖体是蛋白质合成的场所)</w:t>
      </w:r>
    </w:p>
    <w:p w14:paraId="10893149">
      <w:pPr>
        <w:ind w:left="280"/>
        <w:rPr>
          <w:rFonts w:hint="default" w:ascii="Times New Roman" w:hAnsi="Times New Roman" w:eastAsia="宋体" w:cs="Times New Roman"/>
        </w:rPr>
      </w:pPr>
      <w:r>
        <w:rPr>
          <w:rFonts w:hint="default" w:ascii="Times New Roman" w:hAnsi="Times New Roman" w:eastAsia="宋体" w:cs="Times New Roman"/>
        </w:rPr>
        <w:t>endoplasmic (待补充释义)</w:t>
      </w:r>
    </w:p>
    <w:p w14:paraId="774BC446">
      <w:pPr>
        <w:ind w:left="280"/>
        <w:rPr>
          <w:rFonts w:hint="default" w:ascii="Times New Roman" w:hAnsi="Times New Roman" w:eastAsia="宋体" w:cs="Times New Roman"/>
        </w:rPr>
      </w:pPr>
      <w:r>
        <w:rPr>
          <w:rFonts w:hint="default" w:ascii="Times New Roman" w:hAnsi="Times New Roman" w:eastAsia="宋体" w:cs="Times New Roman"/>
        </w:rPr>
        <w:t>reticulum (待补充释义)</w:t>
      </w:r>
    </w:p>
    <w:p w14:paraId="541F1C80">
      <w:pPr>
        <w:ind w:left="280"/>
        <w:rPr>
          <w:rFonts w:hint="default" w:ascii="Times New Roman" w:hAnsi="Times New Roman" w:eastAsia="宋体" w:cs="Times New Roman"/>
        </w:rPr>
      </w:pPr>
      <w:r>
        <w:rPr>
          <w:rFonts w:hint="default" w:ascii="Times New Roman" w:hAnsi="Times New Roman" w:eastAsia="宋体" w:cs="Times New Roman"/>
        </w:rPr>
        <w:t>Golgi (待补充释义)</w:t>
      </w:r>
    </w:p>
    <w:p w14:paraId="66DFE0AF">
      <w:pPr>
        <w:ind w:left="280"/>
        <w:rPr>
          <w:rFonts w:hint="default" w:ascii="Times New Roman" w:hAnsi="Times New Roman" w:eastAsia="宋体" w:cs="Times New Roman"/>
        </w:rPr>
      </w:pPr>
      <w:r>
        <w:rPr>
          <w:rFonts w:hint="default" w:ascii="Times New Roman" w:hAnsi="Times New Roman" w:eastAsia="宋体" w:cs="Times New Roman"/>
        </w:rPr>
        <w:t>apparatus (待补充释义)</w:t>
      </w:r>
    </w:p>
    <w:p w14:paraId="45D0F7C9">
      <w:pPr>
        <w:ind w:left="280"/>
        <w:rPr>
          <w:rFonts w:hint="default" w:ascii="Times New Roman" w:hAnsi="Times New Roman" w:eastAsia="宋体" w:cs="Times New Roman"/>
        </w:rPr>
      </w:pPr>
      <w:r>
        <w:rPr>
          <w:rFonts w:hint="default" w:ascii="Times New Roman" w:hAnsi="Times New Roman" w:eastAsia="宋体" w:cs="Times New Roman"/>
        </w:rPr>
        <w:t>lysosome (待补充释义)</w:t>
      </w:r>
    </w:p>
    <w:p w14:paraId="34DF38EA">
      <w:pPr>
        <w:ind w:left="280"/>
        <w:rPr>
          <w:rFonts w:hint="default" w:ascii="Times New Roman" w:hAnsi="Times New Roman" w:eastAsia="宋体" w:cs="Times New Roman"/>
        </w:rPr>
      </w:pPr>
      <w:r>
        <w:rPr>
          <w:rFonts w:hint="default" w:ascii="Times New Roman" w:hAnsi="Times New Roman" w:eastAsia="宋体" w:cs="Times New Roman"/>
        </w:rPr>
        <w:t>peroxisome (待补充释义)</w:t>
      </w:r>
    </w:p>
    <w:p w14:paraId="2F12EF1F">
      <w:pPr>
        <w:ind w:left="280"/>
        <w:rPr>
          <w:rFonts w:hint="default" w:ascii="Times New Roman" w:hAnsi="Times New Roman" w:eastAsia="宋体" w:cs="Times New Roman"/>
        </w:rPr>
      </w:pPr>
      <w:r>
        <w:rPr>
          <w:rFonts w:hint="default" w:ascii="Times New Roman" w:hAnsi="Times New Roman" w:eastAsia="宋体" w:cs="Times New Roman"/>
        </w:rPr>
        <w:t>cytoplasm (待补充释义)</w:t>
      </w:r>
    </w:p>
    <w:p w14:paraId="704E1F60">
      <w:pPr>
        <w:ind w:left="280"/>
        <w:rPr>
          <w:rFonts w:hint="default" w:ascii="Times New Roman" w:hAnsi="Times New Roman" w:eastAsia="宋体" w:cs="Times New Roman"/>
        </w:rPr>
      </w:pPr>
      <w:r>
        <w:rPr>
          <w:rFonts w:hint="default" w:ascii="Times New Roman" w:hAnsi="Times New Roman" w:eastAsia="宋体" w:cs="Times New Roman"/>
        </w:rPr>
        <w:t>membrane [n.] 膜/薄膜/细胞膜 | 搭配: cell membrane</w:t>
      </w:r>
    </w:p>
    <w:p w14:paraId="24D7A318">
      <w:pPr>
        <w:ind w:left="280"/>
        <w:rPr>
          <w:rFonts w:hint="default" w:ascii="Times New Roman" w:hAnsi="Times New Roman" w:eastAsia="宋体" w:cs="Times New Roman"/>
        </w:rPr>
      </w:pPr>
      <w:r>
        <w:rPr>
          <w:rFonts w:hint="default" w:ascii="Times New Roman" w:hAnsi="Times New Roman" w:eastAsia="宋体" w:cs="Times New Roman"/>
        </w:rPr>
        <w:t>例: The cell membrane controls what enters and exits the cell. (细胞膜控制物质的进出)</w:t>
      </w:r>
    </w:p>
    <w:p w14:paraId="45CDB8EE">
      <w:pPr>
        <w:ind w:left="280"/>
        <w:rPr>
          <w:rFonts w:hint="default" w:ascii="Times New Roman" w:hAnsi="Times New Roman" w:eastAsia="宋体" w:cs="Times New Roman"/>
        </w:rPr>
      </w:pPr>
      <w:r>
        <w:rPr>
          <w:rFonts w:hint="default" w:ascii="Times New Roman" w:hAnsi="Times New Roman" w:eastAsia="宋体" w:cs="Times New Roman"/>
        </w:rPr>
        <w:t>chloroplast [n.] 叶绿体/叶绿粒/绿色质体</w:t>
      </w:r>
    </w:p>
    <w:p w14:paraId="526FCC28">
      <w:pPr>
        <w:ind w:left="280"/>
        <w:rPr>
          <w:rFonts w:hint="default" w:ascii="Times New Roman" w:hAnsi="Times New Roman" w:eastAsia="宋体" w:cs="Times New Roman"/>
        </w:rPr>
      </w:pPr>
      <w:r>
        <w:rPr>
          <w:rFonts w:hint="default" w:ascii="Times New Roman" w:hAnsi="Times New Roman" w:eastAsia="宋体" w:cs="Times New Roman"/>
        </w:rPr>
        <w:t>例: Chloroplasts are the site of photosynthesis. (叶绿体是光合作用的场所)</w:t>
      </w:r>
    </w:p>
    <w:p w14:paraId="1BD8833A">
      <w:pPr>
        <w:ind w:left="280"/>
        <w:rPr>
          <w:rFonts w:hint="default" w:ascii="Times New Roman" w:hAnsi="Times New Roman" w:eastAsia="宋体" w:cs="Times New Roman"/>
        </w:rPr>
      </w:pPr>
      <w:r>
        <w:rPr>
          <w:rFonts w:hint="default" w:ascii="Times New Roman" w:hAnsi="Times New Roman" w:eastAsia="宋体" w:cs="Times New Roman"/>
        </w:rPr>
        <w:t>chromosome [n.] 染色体/染色质体/基因载体</w:t>
      </w:r>
    </w:p>
    <w:p w14:paraId="5C314113">
      <w:pPr>
        <w:ind w:left="280"/>
        <w:rPr>
          <w:rFonts w:hint="default" w:ascii="Times New Roman" w:hAnsi="Times New Roman" w:eastAsia="宋体" w:cs="Times New Roman"/>
        </w:rPr>
      </w:pPr>
      <w:r>
        <w:rPr>
          <w:rFonts w:hint="default" w:ascii="Times New Roman" w:hAnsi="Times New Roman" w:eastAsia="宋体" w:cs="Times New Roman"/>
        </w:rPr>
        <w:t>例: Humans have 23 pairs of chromosomes. (人类有23对染色体)</w:t>
      </w:r>
    </w:p>
    <w:p w14:paraId="279256A1">
      <w:pPr>
        <w:ind w:left="280"/>
        <w:rPr>
          <w:rFonts w:hint="default" w:ascii="Times New Roman" w:hAnsi="Times New Roman" w:eastAsia="宋体" w:cs="Times New Roman"/>
        </w:rPr>
      </w:pPr>
      <w:r>
        <w:rPr>
          <w:rFonts w:hint="default" w:ascii="Times New Roman" w:hAnsi="Times New Roman" w:eastAsia="宋体" w:cs="Times New Roman"/>
        </w:rPr>
        <w:t>chromatin (待补充释义)</w:t>
      </w:r>
    </w:p>
    <w:p w14:paraId="026803A5">
      <w:pPr>
        <w:ind w:left="280"/>
        <w:rPr>
          <w:rFonts w:hint="default" w:ascii="Times New Roman" w:hAnsi="Times New Roman" w:eastAsia="宋体" w:cs="Times New Roman"/>
        </w:rPr>
      </w:pPr>
      <w:r>
        <w:rPr>
          <w:rFonts w:hint="default" w:ascii="Times New Roman" w:hAnsi="Times New Roman" w:eastAsia="宋体" w:cs="Times New Roman"/>
        </w:rPr>
        <w:t>nucleosome (待补充释义)</w:t>
      </w:r>
    </w:p>
    <w:p w14:paraId="13608C9A">
      <w:pPr>
        <w:ind w:left="280"/>
        <w:rPr>
          <w:rFonts w:hint="default" w:ascii="Times New Roman" w:hAnsi="Times New Roman" w:eastAsia="宋体" w:cs="Times New Roman"/>
        </w:rPr>
      </w:pPr>
      <w:r>
        <w:rPr>
          <w:rFonts w:hint="default" w:ascii="Times New Roman" w:hAnsi="Times New Roman" w:eastAsia="宋体" w:cs="Times New Roman"/>
        </w:rPr>
        <w:t>histone (待补充释义)</w:t>
      </w:r>
    </w:p>
    <w:p w14:paraId="3B2842E4">
      <w:pPr>
        <w:ind w:left="280"/>
        <w:rPr>
          <w:rFonts w:hint="default" w:ascii="Times New Roman" w:hAnsi="Times New Roman" w:eastAsia="宋体" w:cs="Times New Roman"/>
        </w:rPr>
      </w:pPr>
      <w:r>
        <w:rPr>
          <w:rFonts w:hint="default" w:ascii="Times New Roman" w:hAnsi="Times New Roman" w:eastAsia="宋体" w:cs="Times New Roman"/>
        </w:rPr>
        <w:t>centromere (待补充释义)</w:t>
      </w:r>
    </w:p>
    <w:p w14:paraId="48F38980">
      <w:pPr>
        <w:ind w:left="280"/>
        <w:rPr>
          <w:rFonts w:hint="default" w:ascii="Times New Roman" w:hAnsi="Times New Roman" w:eastAsia="宋体" w:cs="Times New Roman"/>
        </w:rPr>
      </w:pPr>
      <w:r>
        <w:rPr>
          <w:rFonts w:hint="default" w:ascii="Times New Roman" w:hAnsi="Times New Roman" w:eastAsia="宋体" w:cs="Times New Roman"/>
        </w:rPr>
        <w:t>telomere (待补充释义)</w:t>
      </w:r>
    </w:p>
    <w:p w14:paraId="31783211">
      <w:pPr>
        <w:ind w:left="280"/>
        <w:rPr>
          <w:rFonts w:hint="default" w:ascii="Times New Roman" w:hAnsi="Times New Roman" w:eastAsia="宋体" w:cs="Times New Roman"/>
        </w:rPr>
      </w:pPr>
      <w:r>
        <w:rPr>
          <w:rFonts w:hint="default" w:ascii="Times New Roman" w:hAnsi="Times New Roman" w:eastAsia="宋体" w:cs="Times New Roman"/>
        </w:rPr>
        <w:t>kinetochore (待补充释义)</w:t>
      </w:r>
    </w:p>
    <w:p w14:paraId="3678DC51">
      <w:pPr>
        <w:ind w:left="280"/>
        <w:rPr>
          <w:rFonts w:hint="default" w:ascii="Times New Roman" w:hAnsi="Times New Roman" w:eastAsia="宋体" w:cs="Times New Roman"/>
        </w:rPr>
      </w:pPr>
      <w:r>
        <w:rPr>
          <w:rFonts w:hint="default" w:ascii="Times New Roman" w:hAnsi="Times New Roman" w:eastAsia="宋体" w:cs="Times New Roman"/>
        </w:rPr>
        <w:t>spindle (待补充释义)</w:t>
      </w:r>
    </w:p>
    <w:p w14:paraId="557EE931">
      <w:pPr>
        <w:ind w:left="280"/>
        <w:rPr>
          <w:rFonts w:hint="default" w:ascii="Times New Roman" w:hAnsi="Times New Roman" w:eastAsia="宋体" w:cs="Times New Roman"/>
        </w:rPr>
      </w:pPr>
      <w:r>
        <w:rPr>
          <w:rFonts w:hint="default" w:ascii="Times New Roman" w:hAnsi="Times New Roman" w:eastAsia="宋体" w:cs="Times New Roman"/>
        </w:rPr>
        <w:t>microtubule (待补充释义)</w:t>
      </w:r>
    </w:p>
    <w:p w14:paraId="2C6EF26D">
      <w:pPr>
        <w:ind w:left="280"/>
        <w:rPr>
          <w:rFonts w:hint="default" w:ascii="Times New Roman" w:hAnsi="Times New Roman" w:eastAsia="宋体" w:cs="Times New Roman"/>
        </w:rPr>
      </w:pPr>
      <w:r>
        <w:rPr>
          <w:rFonts w:hint="default" w:ascii="Times New Roman" w:hAnsi="Times New Roman" w:eastAsia="宋体" w:cs="Times New Roman"/>
        </w:rPr>
        <w:t>microfilament (待补充释义)</w:t>
      </w:r>
    </w:p>
    <w:p w14:paraId="06C1B919">
      <w:pPr>
        <w:ind w:left="280"/>
        <w:rPr>
          <w:rFonts w:hint="default" w:ascii="Times New Roman" w:hAnsi="Times New Roman" w:eastAsia="宋体" w:cs="Times New Roman"/>
        </w:rPr>
      </w:pPr>
      <w:r>
        <w:rPr>
          <w:rFonts w:hint="default" w:ascii="Times New Roman" w:hAnsi="Times New Roman" w:eastAsia="宋体" w:cs="Times New Roman"/>
        </w:rPr>
        <w:t>transcription [n.] 转录/抄写/转写</w:t>
      </w:r>
    </w:p>
    <w:p w14:paraId="683F43C7">
      <w:pPr>
        <w:ind w:left="280"/>
        <w:rPr>
          <w:rFonts w:hint="default" w:ascii="Times New Roman" w:hAnsi="Times New Roman" w:eastAsia="宋体" w:cs="Times New Roman"/>
        </w:rPr>
      </w:pPr>
      <w:r>
        <w:rPr>
          <w:rFonts w:hint="default" w:ascii="Times New Roman" w:hAnsi="Times New Roman" w:eastAsia="宋体" w:cs="Times New Roman"/>
        </w:rPr>
        <w:t>例: Transcription is the first step of gene expression. (转录是基因表达的第一步)</w:t>
      </w:r>
    </w:p>
    <w:p w14:paraId="00F83C4E">
      <w:pPr>
        <w:ind w:left="280"/>
        <w:rPr>
          <w:rFonts w:hint="default" w:ascii="Times New Roman" w:hAnsi="Times New Roman" w:eastAsia="宋体" w:cs="Times New Roman"/>
        </w:rPr>
      </w:pPr>
      <w:r>
        <w:rPr>
          <w:rFonts w:hint="default" w:ascii="Times New Roman" w:hAnsi="Times New Roman" w:eastAsia="宋体" w:cs="Times New Roman"/>
        </w:rPr>
        <w:t>translation [n.] 翻译/转译/转化</w:t>
      </w:r>
    </w:p>
    <w:p w14:paraId="10A6E3E0">
      <w:pPr>
        <w:ind w:left="280"/>
        <w:rPr>
          <w:rFonts w:hint="default" w:ascii="Times New Roman" w:hAnsi="Times New Roman" w:eastAsia="宋体" w:cs="Times New Roman"/>
        </w:rPr>
      </w:pPr>
      <w:r>
        <w:rPr>
          <w:rFonts w:hint="default" w:ascii="Times New Roman" w:hAnsi="Times New Roman" w:eastAsia="宋体" w:cs="Times New Roman"/>
        </w:rPr>
        <w:t>例: Translation converts mRNA into a protein sequence. (翻译将mRNA转化为蛋白质序列)</w:t>
      </w:r>
    </w:p>
    <w:p w14:paraId="15435117">
      <w:pPr>
        <w:ind w:left="280"/>
        <w:rPr>
          <w:rFonts w:hint="default" w:ascii="Times New Roman" w:hAnsi="Times New Roman" w:eastAsia="宋体" w:cs="Times New Roman"/>
        </w:rPr>
      </w:pPr>
      <w:r>
        <w:rPr>
          <w:rFonts w:hint="default" w:ascii="Times New Roman" w:hAnsi="Times New Roman" w:eastAsia="宋体" w:cs="Times New Roman"/>
        </w:rPr>
        <w:t>replication [n.] 重复/生物学重复/复制 | 搭配: biological replicate</w:t>
      </w:r>
    </w:p>
    <w:p w14:paraId="24308B78">
      <w:pPr>
        <w:ind w:left="280"/>
        <w:rPr>
          <w:rFonts w:hint="default" w:ascii="Times New Roman" w:hAnsi="Times New Roman" w:eastAsia="宋体" w:cs="Times New Roman"/>
        </w:rPr>
      </w:pPr>
      <w:r>
        <w:rPr>
          <w:rFonts w:hint="default" w:ascii="Times New Roman" w:hAnsi="Times New Roman" w:eastAsia="宋体" w:cs="Times New Roman"/>
        </w:rPr>
        <w:t>例: Three biological replicates were used for each treatment. (每个处理使用三个生物学重复)</w:t>
      </w:r>
    </w:p>
    <w:p w14:paraId="00EDED17">
      <w:pPr>
        <w:ind w:left="280"/>
        <w:rPr>
          <w:rFonts w:hint="default" w:ascii="Times New Roman" w:hAnsi="Times New Roman" w:eastAsia="宋体" w:cs="Times New Roman"/>
        </w:rPr>
      </w:pPr>
      <w:r>
        <w:rPr>
          <w:rFonts w:hint="default" w:ascii="Times New Roman" w:hAnsi="Times New Roman" w:eastAsia="宋体" w:cs="Times New Roman"/>
        </w:rPr>
        <w:t>DNA (待补充释义)</w:t>
      </w:r>
    </w:p>
    <w:p w14:paraId="4123C7F4">
      <w:pPr>
        <w:ind w:left="280"/>
        <w:rPr>
          <w:rFonts w:hint="default" w:ascii="Times New Roman" w:hAnsi="Times New Roman" w:eastAsia="宋体" w:cs="Times New Roman"/>
        </w:rPr>
      </w:pPr>
      <w:r>
        <w:rPr>
          <w:rFonts w:hint="default" w:ascii="Times New Roman" w:hAnsi="Times New Roman" w:eastAsia="宋体" w:cs="Times New Roman"/>
        </w:rPr>
        <w:t>polymerase [n.] 聚合酶/多聚酶/聚合酵素 | 搭配: DNA polymerase</w:t>
      </w:r>
    </w:p>
    <w:p w14:paraId="1537CED0">
      <w:pPr>
        <w:ind w:left="280"/>
        <w:rPr>
          <w:rFonts w:hint="default" w:ascii="Times New Roman" w:hAnsi="Times New Roman" w:eastAsia="宋体" w:cs="Times New Roman"/>
        </w:rPr>
      </w:pPr>
      <w:r>
        <w:rPr>
          <w:rFonts w:hint="default" w:ascii="Times New Roman" w:hAnsi="Times New Roman" w:eastAsia="宋体" w:cs="Times New Roman"/>
        </w:rPr>
        <w:t>例: DNA polymerase adds nucleotides during replication. (DNA聚合酶在复制过程中添加核苷酸)</w:t>
      </w:r>
    </w:p>
    <w:p w14:paraId="67F8CFBF">
      <w:pPr>
        <w:ind w:left="280"/>
        <w:rPr>
          <w:rFonts w:hint="default" w:ascii="Times New Roman" w:hAnsi="Times New Roman" w:eastAsia="宋体" w:cs="Times New Roman"/>
        </w:rPr>
      </w:pPr>
      <w:r>
        <w:rPr>
          <w:rFonts w:hint="default" w:ascii="Times New Roman" w:hAnsi="Times New Roman" w:eastAsia="宋体" w:cs="Times New Roman"/>
        </w:rPr>
        <w:t>RNA (待补充释义)</w:t>
      </w:r>
    </w:p>
    <w:p w14:paraId="00E9B441">
      <w:pPr>
        <w:ind w:left="280"/>
        <w:rPr>
          <w:rFonts w:hint="default" w:ascii="Times New Roman" w:hAnsi="Times New Roman" w:eastAsia="宋体" w:cs="Times New Roman"/>
        </w:rPr>
      </w:pPr>
      <w:r>
        <w:rPr>
          <w:rFonts w:hint="default" w:ascii="Times New Roman" w:hAnsi="Times New Roman" w:eastAsia="宋体" w:cs="Times New Roman"/>
        </w:rPr>
        <w:t>polymerase [n.] 聚合酶/多聚酶/聚合酵素 | 搭配: DNA polymerase</w:t>
      </w:r>
    </w:p>
    <w:p w14:paraId="5F2C194C">
      <w:pPr>
        <w:ind w:left="280"/>
        <w:rPr>
          <w:rFonts w:hint="default" w:ascii="Times New Roman" w:hAnsi="Times New Roman" w:eastAsia="宋体" w:cs="Times New Roman"/>
        </w:rPr>
      </w:pPr>
      <w:r>
        <w:rPr>
          <w:rFonts w:hint="default" w:ascii="Times New Roman" w:hAnsi="Times New Roman" w:eastAsia="宋体" w:cs="Times New Roman"/>
        </w:rPr>
        <w:t>例: DNA polymerase adds nucleotides during replication. (DNA聚合酶在复制过程中添加核苷酸)</w:t>
      </w:r>
    </w:p>
    <w:p w14:paraId="45EFD3DE">
      <w:pPr>
        <w:ind w:left="280"/>
        <w:rPr>
          <w:rFonts w:hint="default" w:ascii="Times New Roman" w:hAnsi="Times New Roman" w:eastAsia="宋体" w:cs="Times New Roman"/>
        </w:rPr>
      </w:pPr>
      <w:r>
        <w:rPr>
          <w:rFonts w:hint="default" w:ascii="Times New Roman" w:hAnsi="Times New Roman" w:eastAsia="宋体" w:cs="Times New Roman"/>
        </w:rPr>
        <w:t>helicase (待补充释义)</w:t>
      </w:r>
    </w:p>
    <w:p w14:paraId="0669BF4A">
      <w:pPr>
        <w:ind w:left="280"/>
        <w:rPr>
          <w:rFonts w:hint="default" w:ascii="Times New Roman" w:hAnsi="Times New Roman" w:eastAsia="宋体" w:cs="Times New Roman"/>
        </w:rPr>
      </w:pPr>
      <w:r>
        <w:rPr>
          <w:rFonts w:hint="default" w:ascii="Times New Roman" w:hAnsi="Times New Roman" w:eastAsia="宋体" w:cs="Times New Roman"/>
        </w:rPr>
        <w:t>ligase (待补充释义)</w:t>
      </w:r>
    </w:p>
    <w:p w14:paraId="58695D52">
      <w:pPr>
        <w:ind w:left="280"/>
        <w:rPr>
          <w:rFonts w:hint="default" w:ascii="Times New Roman" w:hAnsi="Times New Roman" w:eastAsia="宋体" w:cs="Times New Roman"/>
        </w:rPr>
      </w:pPr>
      <w:r>
        <w:rPr>
          <w:rFonts w:hint="default" w:ascii="Times New Roman" w:hAnsi="Times New Roman" w:eastAsia="宋体" w:cs="Times New Roman"/>
        </w:rPr>
        <w:t>primase (待补充释义)</w:t>
      </w:r>
    </w:p>
    <w:p w14:paraId="70BFA62C">
      <w:pPr>
        <w:ind w:left="280"/>
        <w:rPr>
          <w:rFonts w:hint="default" w:ascii="Times New Roman" w:hAnsi="Times New Roman" w:eastAsia="宋体" w:cs="Times New Roman"/>
        </w:rPr>
      </w:pPr>
      <w:r>
        <w:rPr>
          <w:rFonts w:hint="default" w:ascii="Times New Roman" w:hAnsi="Times New Roman" w:eastAsia="宋体" w:cs="Times New Roman"/>
        </w:rPr>
        <w:t>topoisomerase (待补充释义)</w:t>
      </w:r>
    </w:p>
    <w:p w14:paraId="4A0BD5D8">
      <w:pPr>
        <w:ind w:left="280"/>
        <w:rPr>
          <w:rFonts w:hint="default" w:ascii="Times New Roman" w:hAnsi="Times New Roman" w:eastAsia="宋体" w:cs="Times New Roman"/>
        </w:rPr>
      </w:pPr>
      <w:r>
        <w:rPr>
          <w:rFonts w:hint="default" w:ascii="Times New Roman" w:hAnsi="Times New Roman" w:eastAsia="宋体" w:cs="Times New Roman"/>
        </w:rPr>
        <w:t>exonuclease (待补充释义)</w:t>
      </w:r>
    </w:p>
    <w:p w14:paraId="0C59039A">
      <w:pPr>
        <w:ind w:left="280"/>
        <w:rPr>
          <w:rFonts w:hint="default" w:ascii="Times New Roman" w:hAnsi="Times New Roman" w:eastAsia="宋体" w:cs="Times New Roman"/>
        </w:rPr>
      </w:pPr>
      <w:r>
        <w:rPr>
          <w:rFonts w:hint="default" w:ascii="Times New Roman" w:hAnsi="Times New Roman" w:eastAsia="宋体" w:cs="Times New Roman"/>
        </w:rPr>
        <w:t>promoter [n.] 启动子/启动基因/促进子</w:t>
      </w:r>
    </w:p>
    <w:p w14:paraId="7E57DFDD">
      <w:pPr>
        <w:ind w:left="280"/>
        <w:rPr>
          <w:rFonts w:hint="default" w:ascii="Times New Roman" w:hAnsi="Times New Roman" w:eastAsia="宋体" w:cs="Times New Roman"/>
        </w:rPr>
      </w:pPr>
      <w:r>
        <w:rPr>
          <w:rFonts w:hint="default" w:ascii="Times New Roman" w:hAnsi="Times New Roman" w:eastAsia="宋体" w:cs="Times New Roman"/>
        </w:rPr>
        <w:t>例: The promoter region controls when a gene is transcribed. (启动子区域控制基因何时被转录)</w:t>
      </w:r>
    </w:p>
    <w:p w14:paraId="50492DCC">
      <w:pPr>
        <w:ind w:left="280"/>
        <w:rPr>
          <w:rFonts w:hint="default" w:ascii="Times New Roman" w:hAnsi="Times New Roman" w:eastAsia="宋体" w:cs="Times New Roman"/>
        </w:rPr>
      </w:pPr>
      <w:r>
        <w:rPr>
          <w:rFonts w:hint="default" w:ascii="Times New Roman" w:hAnsi="Times New Roman" w:eastAsia="宋体" w:cs="Times New Roman"/>
        </w:rPr>
        <w:t>enhancer (待补充释义)</w:t>
      </w:r>
    </w:p>
    <w:p w14:paraId="0CF599D3">
      <w:pPr>
        <w:ind w:left="280"/>
        <w:rPr>
          <w:rFonts w:hint="default" w:ascii="Times New Roman" w:hAnsi="Times New Roman" w:eastAsia="宋体" w:cs="Times New Roman"/>
        </w:rPr>
      </w:pPr>
      <w:r>
        <w:rPr>
          <w:rFonts w:hint="default" w:ascii="Times New Roman" w:hAnsi="Times New Roman" w:eastAsia="宋体" w:cs="Times New Roman"/>
        </w:rPr>
        <w:t>silencer (待补充释义)</w:t>
      </w:r>
    </w:p>
    <w:p w14:paraId="1E43944A">
      <w:pPr>
        <w:ind w:left="280"/>
        <w:rPr>
          <w:rFonts w:hint="default" w:ascii="Times New Roman" w:hAnsi="Times New Roman" w:eastAsia="宋体" w:cs="Times New Roman"/>
        </w:rPr>
      </w:pPr>
      <w:r>
        <w:rPr>
          <w:rFonts w:hint="default" w:ascii="Times New Roman" w:hAnsi="Times New Roman" w:eastAsia="宋体" w:cs="Times New Roman"/>
        </w:rPr>
        <w:t>operator (待补充释义)</w:t>
      </w:r>
    </w:p>
    <w:p w14:paraId="52598050">
      <w:pPr>
        <w:ind w:left="280"/>
        <w:rPr>
          <w:rFonts w:hint="default" w:ascii="Times New Roman" w:hAnsi="Times New Roman" w:eastAsia="宋体" w:cs="Times New Roman"/>
        </w:rPr>
      </w:pPr>
      <w:r>
        <w:rPr>
          <w:rFonts w:hint="default" w:ascii="Times New Roman" w:hAnsi="Times New Roman" w:eastAsia="宋体" w:cs="Times New Roman"/>
        </w:rPr>
        <w:t>operon (待补充释义)</w:t>
      </w:r>
    </w:p>
    <w:p w14:paraId="7C0640E8">
      <w:pPr>
        <w:ind w:left="280"/>
        <w:rPr>
          <w:rFonts w:hint="default" w:ascii="Times New Roman" w:hAnsi="Times New Roman" w:eastAsia="宋体" w:cs="Times New Roman"/>
        </w:rPr>
      </w:pPr>
      <w:r>
        <w:rPr>
          <w:rFonts w:hint="default" w:ascii="Times New Roman" w:hAnsi="Times New Roman" w:eastAsia="宋体" w:cs="Times New Roman"/>
        </w:rPr>
        <w:t>repressor (待补充释义)</w:t>
      </w:r>
    </w:p>
    <w:p w14:paraId="62319EDA">
      <w:pPr>
        <w:ind w:left="280"/>
        <w:rPr>
          <w:rFonts w:hint="default" w:ascii="Times New Roman" w:hAnsi="Times New Roman" w:eastAsia="宋体" w:cs="Times New Roman"/>
        </w:rPr>
      </w:pPr>
      <w:r>
        <w:rPr>
          <w:rFonts w:hint="default" w:ascii="Times New Roman" w:hAnsi="Times New Roman" w:eastAsia="宋体" w:cs="Times New Roman"/>
        </w:rPr>
        <w:t>activator (待补充释义)</w:t>
      </w:r>
    </w:p>
    <w:p w14:paraId="5A7D8AB5">
      <w:pPr>
        <w:ind w:left="280"/>
        <w:rPr>
          <w:rFonts w:hint="default" w:ascii="Times New Roman" w:hAnsi="Times New Roman" w:eastAsia="宋体" w:cs="Times New Roman"/>
        </w:rPr>
      </w:pPr>
      <w:r>
        <w:rPr>
          <w:rFonts w:hint="default" w:ascii="Times New Roman" w:hAnsi="Times New Roman" w:eastAsia="宋体" w:cs="Times New Roman"/>
        </w:rPr>
        <w:t>transcription [n.] 转录/抄写/转写</w:t>
      </w:r>
    </w:p>
    <w:p w14:paraId="731C27CE">
      <w:pPr>
        <w:ind w:left="280"/>
        <w:rPr>
          <w:rFonts w:hint="default" w:ascii="Times New Roman" w:hAnsi="Times New Roman" w:eastAsia="宋体" w:cs="Times New Roman"/>
        </w:rPr>
      </w:pPr>
      <w:r>
        <w:rPr>
          <w:rFonts w:hint="default" w:ascii="Times New Roman" w:hAnsi="Times New Roman" w:eastAsia="宋体" w:cs="Times New Roman"/>
        </w:rPr>
        <w:t>例: Transcription is the first step of gene expression. (转录是基因表达的第一步)</w:t>
      </w:r>
    </w:p>
    <w:p w14:paraId="2C5A0F57">
      <w:pPr>
        <w:ind w:left="280"/>
        <w:rPr>
          <w:rFonts w:hint="default" w:ascii="Times New Roman" w:hAnsi="Times New Roman" w:eastAsia="宋体" w:cs="Times New Roman"/>
        </w:rPr>
      </w:pPr>
      <w:r>
        <w:rPr>
          <w:rFonts w:hint="default" w:ascii="Times New Roman" w:hAnsi="Times New Roman" w:eastAsia="宋体" w:cs="Times New Roman"/>
        </w:rPr>
        <w:t>factor [n.] 因素/因子/系数 | 搭配: key factor</w:t>
      </w:r>
    </w:p>
    <w:p w14:paraId="5B9394AD">
      <w:pPr>
        <w:ind w:left="280"/>
        <w:rPr>
          <w:rFonts w:hint="default" w:ascii="Times New Roman" w:hAnsi="Times New Roman" w:eastAsia="宋体" w:cs="Times New Roman"/>
        </w:rPr>
      </w:pPr>
      <w:r>
        <w:rPr>
          <w:rFonts w:hint="default" w:ascii="Times New Roman" w:hAnsi="Times New Roman" w:eastAsia="宋体" w:cs="Times New Roman"/>
        </w:rPr>
        <w:t>例: Water availability is a key factor in crop yield. (水分可用性是作物产量的关键因素)</w:t>
      </w:r>
    </w:p>
    <w:p w14:paraId="0A95B586">
      <w:pPr>
        <w:ind w:left="280"/>
        <w:rPr>
          <w:rFonts w:hint="default" w:ascii="Times New Roman" w:hAnsi="Times New Roman" w:eastAsia="宋体" w:cs="Times New Roman"/>
        </w:rPr>
      </w:pPr>
      <w:r>
        <w:rPr>
          <w:rFonts w:hint="default" w:ascii="Times New Roman" w:hAnsi="Times New Roman" w:eastAsia="宋体" w:cs="Times New Roman"/>
        </w:rPr>
        <w:t>TATA (待补充释义)</w:t>
      </w:r>
    </w:p>
    <w:p w14:paraId="18903283">
      <w:pPr>
        <w:ind w:left="280"/>
        <w:rPr>
          <w:rFonts w:hint="default" w:ascii="Times New Roman" w:hAnsi="Times New Roman" w:eastAsia="宋体" w:cs="Times New Roman"/>
        </w:rPr>
      </w:pPr>
      <w:r>
        <w:rPr>
          <w:rFonts w:hint="default" w:ascii="Times New Roman" w:hAnsi="Times New Roman" w:eastAsia="宋体" w:cs="Times New Roman"/>
        </w:rPr>
        <w:t>box (待补充释义)</w:t>
      </w:r>
    </w:p>
    <w:p w14:paraId="308C3CDC">
      <w:pPr>
        <w:ind w:left="280"/>
        <w:rPr>
          <w:rFonts w:hint="default" w:ascii="Times New Roman" w:hAnsi="Times New Roman" w:eastAsia="宋体" w:cs="Times New Roman"/>
        </w:rPr>
      </w:pPr>
      <w:r>
        <w:rPr>
          <w:rFonts w:hint="default" w:ascii="Times New Roman" w:hAnsi="Times New Roman" w:eastAsia="宋体" w:cs="Times New Roman"/>
        </w:rPr>
        <w:t>CpG (待补充释义)</w:t>
      </w:r>
    </w:p>
    <w:p w14:paraId="543064BA">
      <w:pPr>
        <w:ind w:left="280"/>
        <w:rPr>
          <w:rFonts w:hint="default" w:ascii="Times New Roman" w:hAnsi="Times New Roman" w:eastAsia="宋体" w:cs="Times New Roman"/>
        </w:rPr>
      </w:pPr>
      <w:r>
        <w:rPr>
          <w:rFonts w:hint="default" w:ascii="Times New Roman" w:hAnsi="Times New Roman" w:eastAsia="宋体" w:cs="Times New Roman"/>
        </w:rPr>
        <w:t>island (待补充释义)</w:t>
      </w:r>
    </w:p>
    <w:p w14:paraId="6ECC5596">
      <w:pPr>
        <w:ind w:left="280"/>
        <w:rPr>
          <w:rFonts w:hint="default" w:ascii="Times New Roman" w:hAnsi="Times New Roman" w:eastAsia="宋体" w:cs="Times New Roman"/>
        </w:rPr>
      </w:pPr>
      <w:r>
        <w:rPr>
          <w:rFonts w:hint="default" w:ascii="Times New Roman" w:hAnsi="Times New Roman" w:eastAsia="宋体" w:cs="Times New Roman"/>
        </w:rPr>
        <w:t>mRNA (待补充释义)</w:t>
      </w:r>
    </w:p>
    <w:p w14:paraId="6E0BA598">
      <w:pPr>
        <w:ind w:left="280"/>
        <w:rPr>
          <w:rFonts w:hint="default" w:ascii="Times New Roman" w:hAnsi="Times New Roman" w:eastAsia="宋体" w:cs="Times New Roman"/>
        </w:rPr>
      </w:pPr>
      <w:r>
        <w:rPr>
          <w:rFonts w:hint="default" w:ascii="Times New Roman" w:hAnsi="Times New Roman" w:eastAsia="宋体" w:cs="Times New Roman"/>
        </w:rPr>
        <w:t>tRNA (待补充释义)</w:t>
      </w:r>
    </w:p>
    <w:p w14:paraId="65F0EF09">
      <w:pPr>
        <w:ind w:left="280"/>
        <w:rPr>
          <w:rFonts w:hint="default" w:ascii="Times New Roman" w:hAnsi="Times New Roman" w:eastAsia="宋体" w:cs="Times New Roman"/>
        </w:rPr>
      </w:pPr>
      <w:r>
        <w:rPr>
          <w:rFonts w:hint="default" w:ascii="Times New Roman" w:hAnsi="Times New Roman" w:eastAsia="宋体" w:cs="Times New Roman"/>
        </w:rPr>
        <w:t>rRNA (待补充释义)</w:t>
      </w:r>
    </w:p>
    <w:p w14:paraId="27C15E9A">
      <w:pPr>
        <w:ind w:left="280"/>
        <w:rPr>
          <w:rFonts w:hint="default" w:ascii="Times New Roman" w:hAnsi="Times New Roman" w:eastAsia="宋体" w:cs="Times New Roman"/>
        </w:rPr>
      </w:pPr>
      <w:r>
        <w:rPr>
          <w:rFonts w:hint="default" w:ascii="Times New Roman" w:hAnsi="Times New Roman" w:eastAsia="宋体" w:cs="Times New Roman"/>
        </w:rPr>
        <w:t>siRNA (待补充释义)</w:t>
      </w:r>
    </w:p>
    <w:p w14:paraId="1AC500DF">
      <w:pPr>
        <w:ind w:left="280"/>
        <w:rPr>
          <w:rFonts w:hint="default" w:ascii="Times New Roman" w:hAnsi="Times New Roman" w:eastAsia="宋体" w:cs="Times New Roman"/>
        </w:rPr>
      </w:pPr>
      <w:r>
        <w:rPr>
          <w:rFonts w:hint="default" w:ascii="Times New Roman" w:hAnsi="Times New Roman" w:eastAsia="宋体" w:cs="Times New Roman"/>
        </w:rPr>
        <w:t>miRNA (待补充释义)</w:t>
      </w:r>
    </w:p>
    <w:p w14:paraId="13966E1D">
      <w:pPr>
        <w:ind w:left="280"/>
        <w:rPr>
          <w:rFonts w:hint="default" w:ascii="Times New Roman" w:hAnsi="Times New Roman" w:eastAsia="宋体" w:cs="Times New Roman"/>
        </w:rPr>
      </w:pPr>
      <w:r>
        <w:rPr>
          <w:rFonts w:hint="default" w:ascii="Times New Roman" w:hAnsi="Times New Roman" w:eastAsia="宋体" w:cs="Times New Roman"/>
        </w:rPr>
        <w:t>lncRNA (待补充释义)</w:t>
      </w:r>
    </w:p>
    <w:p w14:paraId="39E51FAC">
      <w:pPr>
        <w:ind w:left="280"/>
        <w:rPr>
          <w:rFonts w:hint="default" w:ascii="Times New Roman" w:hAnsi="Times New Roman" w:eastAsia="宋体" w:cs="Times New Roman"/>
        </w:rPr>
      </w:pPr>
      <w:r>
        <w:rPr>
          <w:rFonts w:hint="default" w:ascii="Times New Roman" w:hAnsi="Times New Roman" w:eastAsia="宋体" w:cs="Times New Roman"/>
        </w:rPr>
        <w:t>circRNA (待补充释义)</w:t>
      </w:r>
    </w:p>
    <w:p w14:paraId="2C61A8EE">
      <w:pPr>
        <w:ind w:left="280"/>
        <w:rPr>
          <w:rFonts w:hint="default" w:ascii="Times New Roman" w:hAnsi="Times New Roman" w:eastAsia="宋体" w:cs="Times New Roman"/>
        </w:rPr>
      </w:pPr>
      <w:r>
        <w:rPr>
          <w:rFonts w:hint="default" w:ascii="Times New Roman" w:hAnsi="Times New Roman" w:eastAsia="宋体" w:cs="Times New Roman"/>
        </w:rPr>
        <w:t>snRNA (待补充释义)</w:t>
      </w:r>
    </w:p>
    <w:p w14:paraId="6C1F9FE8">
      <w:pPr>
        <w:ind w:left="280"/>
        <w:rPr>
          <w:rFonts w:hint="default" w:ascii="Times New Roman" w:hAnsi="Times New Roman" w:eastAsia="宋体" w:cs="Times New Roman"/>
        </w:rPr>
      </w:pPr>
      <w:r>
        <w:rPr>
          <w:rFonts w:hint="default" w:ascii="Times New Roman" w:hAnsi="Times New Roman" w:eastAsia="宋体" w:cs="Times New Roman"/>
        </w:rPr>
        <w:t>snoRNA (待补充释义)</w:t>
      </w:r>
    </w:p>
    <w:p w14:paraId="50ACD41C">
      <w:pPr>
        <w:ind w:left="280"/>
        <w:rPr>
          <w:rFonts w:hint="default" w:ascii="Times New Roman" w:hAnsi="Times New Roman" w:eastAsia="宋体" w:cs="Times New Roman"/>
        </w:rPr>
      </w:pPr>
      <w:r>
        <w:rPr>
          <w:rFonts w:hint="default" w:ascii="Times New Roman" w:hAnsi="Times New Roman" w:eastAsia="宋体" w:cs="Times New Roman"/>
        </w:rPr>
        <w:t>piRNA (待补充释义)</w:t>
      </w:r>
    </w:p>
    <w:p w14:paraId="7DD3AF6F">
      <w:pPr>
        <w:ind w:left="280"/>
        <w:rPr>
          <w:rFonts w:hint="default" w:ascii="Times New Roman" w:hAnsi="Times New Roman" w:eastAsia="宋体" w:cs="Times New Roman"/>
        </w:rPr>
      </w:pPr>
      <w:r>
        <w:rPr>
          <w:rFonts w:hint="default" w:ascii="Times New Roman" w:hAnsi="Times New Roman" w:eastAsia="宋体" w:cs="Times New Roman"/>
        </w:rPr>
        <w:t>codon (待补充释义)</w:t>
      </w:r>
    </w:p>
    <w:p w14:paraId="3BF26785">
      <w:pPr>
        <w:ind w:left="280"/>
        <w:rPr>
          <w:rFonts w:hint="default" w:ascii="Times New Roman" w:hAnsi="Times New Roman" w:eastAsia="宋体" w:cs="Times New Roman"/>
        </w:rPr>
      </w:pPr>
      <w:r>
        <w:rPr>
          <w:rFonts w:hint="default" w:ascii="Times New Roman" w:hAnsi="Times New Roman" w:eastAsia="宋体" w:cs="Times New Roman"/>
        </w:rPr>
        <w:t>anticodon (待补充释义)</w:t>
      </w:r>
    </w:p>
    <w:p w14:paraId="1A5A6A0E">
      <w:pPr>
        <w:ind w:left="280"/>
        <w:rPr>
          <w:rFonts w:hint="default" w:ascii="Times New Roman" w:hAnsi="Times New Roman" w:eastAsia="宋体" w:cs="Times New Roman"/>
        </w:rPr>
      </w:pPr>
      <w:r>
        <w:rPr>
          <w:rFonts w:hint="default" w:ascii="Times New Roman" w:hAnsi="Times New Roman" w:eastAsia="宋体" w:cs="Times New Roman"/>
        </w:rPr>
        <w:t>exon [n.] 外显子/编码区/表达序列</w:t>
      </w:r>
    </w:p>
    <w:p w14:paraId="0EF364AD">
      <w:pPr>
        <w:ind w:left="280"/>
        <w:rPr>
          <w:rFonts w:hint="default" w:ascii="Times New Roman" w:hAnsi="Times New Roman" w:eastAsia="宋体" w:cs="Times New Roman"/>
        </w:rPr>
      </w:pPr>
      <w:r>
        <w:rPr>
          <w:rFonts w:hint="default" w:ascii="Times New Roman" w:hAnsi="Times New Roman" w:eastAsia="宋体" w:cs="Times New Roman"/>
        </w:rPr>
        <w:t>例: Exons are the coding regions of a gene. (外显子是基因的编码区域)</w:t>
      </w:r>
    </w:p>
    <w:p w14:paraId="0A872004">
      <w:pPr>
        <w:ind w:left="280"/>
        <w:rPr>
          <w:rFonts w:hint="default" w:ascii="Times New Roman" w:hAnsi="Times New Roman" w:eastAsia="宋体" w:cs="Times New Roman"/>
        </w:rPr>
      </w:pPr>
      <w:r>
        <w:rPr>
          <w:rFonts w:hint="default" w:ascii="Times New Roman" w:hAnsi="Times New Roman" w:eastAsia="宋体" w:cs="Times New Roman"/>
        </w:rPr>
        <w:t>intron [n.] 内含子/间插序列/非编码区</w:t>
      </w:r>
    </w:p>
    <w:p w14:paraId="54009FBB">
      <w:pPr>
        <w:ind w:left="280"/>
        <w:rPr>
          <w:rFonts w:hint="default" w:ascii="Times New Roman" w:hAnsi="Times New Roman" w:eastAsia="宋体" w:cs="Times New Roman"/>
        </w:rPr>
      </w:pPr>
      <w:r>
        <w:rPr>
          <w:rFonts w:hint="default" w:ascii="Times New Roman" w:hAnsi="Times New Roman" w:eastAsia="宋体" w:cs="Times New Roman"/>
        </w:rPr>
        <w:t>例: Introns are removed during RNA splicing. (内含子在RNA剪接过程中被移除)</w:t>
      </w:r>
    </w:p>
    <w:p w14:paraId="0D2A260B">
      <w:pPr>
        <w:ind w:left="280"/>
        <w:rPr>
          <w:rFonts w:hint="default" w:ascii="Times New Roman" w:hAnsi="Times New Roman" w:eastAsia="宋体" w:cs="Times New Roman"/>
        </w:rPr>
      </w:pPr>
      <w:r>
        <w:rPr>
          <w:rFonts w:hint="default" w:ascii="Times New Roman" w:hAnsi="Times New Roman" w:eastAsia="宋体" w:cs="Times New Roman"/>
        </w:rPr>
        <w:t>splicing (待补充释义)</w:t>
      </w:r>
    </w:p>
    <w:p w14:paraId="12E9E2C3">
      <w:pPr>
        <w:ind w:left="280"/>
        <w:rPr>
          <w:rFonts w:hint="default" w:ascii="Times New Roman" w:hAnsi="Times New Roman" w:eastAsia="宋体" w:cs="Times New Roman"/>
        </w:rPr>
      </w:pPr>
      <w:r>
        <w:rPr>
          <w:rFonts w:hint="default" w:ascii="Times New Roman" w:hAnsi="Times New Roman" w:eastAsia="宋体" w:cs="Times New Roman"/>
        </w:rPr>
        <w:t>alternative [adj./n.] 替代的/备选的/替代方案 | 搭配: alternative approach</w:t>
      </w:r>
    </w:p>
    <w:p w14:paraId="7BBD3D58">
      <w:pPr>
        <w:ind w:left="280"/>
        <w:rPr>
          <w:rFonts w:hint="default" w:ascii="Times New Roman" w:hAnsi="Times New Roman" w:eastAsia="宋体" w:cs="Times New Roman"/>
        </w:rPr>
      </w:pPr>
      <w:r>
        <w:rPr>
          <w:rFonts w:hint="default" w:ascii="Times New Roman" w:hAnsi="Times New Roman" w:eastAsia="宋体" w:cs="Times New Roman"/>
        </w:rPr>
        <w:t>例: An alternative approach is to use marker-assisted selection. (另一种方法是使用标记辅助选择)</w:t>
      </w:r>
    </w:p>
    <w:p w14:paraId="64DBB3A4">
      <w:pPr>
        <w:ind w:left="280"/>
        <w:rPr>
          <w:rFonts w:hint="default" w:ascii="Times New Roman" w:hAnsi="Times New Roman" w:eastAsia="宋体" w:cs="Times New Roman"/>
        </w:rPr>
      </w:pPr>
      <w:r>
        <w:rPr>
          <w:rFonts w:hint="default" w:ascii="Times New Roman" w:hAnsi="Times New Roman" w:eastAsia="宋体" w:cs="Times New Roman"/>
        </w:rPr>
        <w:t>splicing (待补充释义)</w:t>
      </w:r>
    </w:p>
    <w:p w14:paraId="6A3C54C2">
      <w:pPr>
        <w:ind w:left="280"/>
        <w:rPr>
          <w:rFonts w:hint="default" w:ascii="Times New Roman" w:hAnsi="Times New Roman" w:eastAsia="宋体" w:cs="Times New Roman"/>
        </w:rPr>
      </w:pPr>
      <w:r>
        <w:rPr>
          <w:rFonts w:hint="default" w:ascii="Times New Roman" w:hAnsi="Times New Roman" w:eastAsia="宋体" w:cs="Times New Roman"/>
        </w:rPr>
        <w:t>polyadenylation (待补充释义)</w:t>
      </w:r>
    </w:p>
    <w:p w14:paraId="3CB275AD">
      <w:pPr>
        <w:ind w:left="280"/>
        <w:rPr>
          <w:rFonts w:hint="default" w:ascii="Times New Roman" w:hAnsi="Times New Roman" w:eastAsia="宋体" w:cs="Times New Roman"/>
        </w:rPr>
      </w:pPr>
      <w:r>
        <w:rPr>
          <w:rFonts w:hint="default" w:ascii="Times New Roman" w:hAnsi="Times New Roman" w:eastAsia="宋体" w:cs="Times New Roman"/>
        </w:rPr>
        <w:t>capping (待补充释义)</w:t>
      </w:r>
    </w:p>
    <w:p w14:paraId="387021C7">
      <w:pPr>
        <w:ind w:left="280"/>
        <w:rPr>
          <w:rFonts w:hint="default" w:ascii="Times New Roman" w:hAnsi="Times New Roman" w:eastAsia="宋体" w:cs="Times New Roman"/>
        </w:rPr>
      </w:pPr>
      <w:r>
        <w:rPr>
          <w:rFonts w:hint="default" w:ascii="Times New Roman" w:hAnsi="Times New Roman" w:eastAsia="宋体" w:cs="Times New Roman"/>
        </w:rPr>
        <w:t>ribozyme (待补充释义)</w:t>
      </w:r>
    </w:p>
    <w:p w14:paraId="5610FBF1">
      <w:pPr>
        <w:ind w:left="280"/>
        <w:rPr>
          <w:rFonts w:hint="default" w:ascii="Times New Roman" w:hAnsi="Times New Roman" w:eastAsia="宋体" w:cs="Times New Roman"/>
        </w:rPr>
      </w:pPr>
      <w:r>
        <w:rPr>
          <w:rFonts w:hint="default" w:ascii="Times New Roman" w:hAnsi="Times New Roman" w:eastAsia="宋体" w:cs="Times New Roman"/>
        </w:rPr>
        <w:t>telomerase (待补充释义)</w:t>
      </w:r>
    </w:p>
    <w:p w14:paraId="285577AF">
      <w:pPr>
        <w:ind w:left="280"/>
        <w:rPr>
          <w:rFonts w:hint="default" w:ascii="Times New Roman" w:hAnsi="Times New Roman" w:eastAsia="宋体" w:cs="Times New Roman"/>
        </w:rPr>
      </w:pPr>
      <w:r>
        <w:rPr>
          <w:rFonts w:hint="default" w:ascii="Times New Roman" w:hAnsi="Times New Roman" w:eastAsia="宋体" w:cs="Times New Roman"/>
        </w:rPr>
        <w:t>phosphorylation (待补充释义)</w:t>
      </w:r>
    </w:p>
    <w:p w14:paraId="03D0A7C9">
      <w:pPr>
        <w:ind w:left="280"/>
        <w:rPr>
          <w:rFonts w:hint="default" w:ascii="Times New Roman" w:hAnsi="Times New Roman" w:eastAsia="宋体" w:cs="Times New Roman"/>
        </w:rPr>
      </w:pPr>
      <w:r>
        <w:rPr>
          <w:rFonts w:hint="default" w:ascii="Times New Roman" w:hAnsi="Times New Roman" w:eastAsia="宋体" w:cs="Times New Roman"/>
        </w:rPr>
        <w:t>ubiquitination (待补充释义)</w:t>
      </w:r>
    </w:p>
    <w:p w14:paraId="28947C71">
      <w:pPr>
        <w:ind w:left="280"/>
        <w:rPr>
          <w:rFonts w:hint="default" w:ascii="Times New Roman" w:hAnsi="Times New Roman" w:eastAsia="宋体" w:cs="Times New Roman"/>
        </w:rPr>
      </w:pPr>
      <w:r>
        <w:rPr>
          <w:rFonts w:hint="default" w:ascii="Times New Roman" w:hAnsi="Times New Roman" w:eastAsia="宋体" w:cs="Times New Roman"/>
        </w:rPr>
        <w:t>acetylation (待补充释义)</w:t>
      </w:r>
    </w:p>
    <w:p w14:paraId="7E954B78">
      <w:pPr>
        <w:ind w:left="280"/>
        <w:rPr>
          <w:rFonts w:hint="default" w:ascii="Times New Roman" w:hAnsi="Times New Roman" w:eastAsia="宋体" w:cs="Times New Roman"/>
        </w:rPr>
      </w:pPr>
      <w:r>
        <w:rPr>
          <w:rFonts w:hint="default" w:ascii="Times New Roman" w:hAnsi="Times New Roman" w:eastAsia="宋体" w:cs="Times New Roman"/>
        </w:rPr>
        <w:t>methylation (待补充释义)</w:t>
      </w:r>
    </w:p>
    <w:p w14:paraId="1811EB00">
      <w:pPr>
        <w:ind w:left="280"/>
        <w:rPr>
          <w:rFonts w:hint="default" w:ascii="Times New Roman" w:hAnsi="Times New Roman" w:eastAsia="宋体" w:cs="Times New Roman"/>
        </w:rPr>
      </w:pPr>
      <w:r>
        <w:rPr>
          <w:rFonts w:hint="default" w:ascii="Times New Roman" w:hAnsi="Times New Roman" w:eastAsia="宋体" w:cs="Times New Roman"/>
        </w:rPr>
        <w:t>glycosylation (待补充释义)</w:t>
      </w:r>
    </w:p>
    <w:p w14:paraId="197B9FD1">
      <w:pPr>
        <w:ind w:left="280"/>
        <w:rPr>
          <w:rFonts w:hint="default" w:ascii="Times New Roman" w:hAnsi="Times New Roman" w:eastAsia="宋体" w:cs="Times New Roman"/>
        </w:rPr>
      </w:pPr>
      <w:r>
        <w:rPr>
          <w:rFonts w:hint="default" w:ascii="Times New Roman" w:hAnsi="Times New Roman" w:eastAsia="宋体" w:cs="Times New Roman"/>
        </w:rPr>
        <w:t>lipidation (待补充释义)</w:t>
      </w:r>
    </w:p>
    <w:p w14:paraId="7FA66206">
      <w:pPr>
        <w:ind w:left="280"/>
        <w:rPr>
          <w:rFonts w:hint="default" w:ascii="Times New Roman" w:hAnsi="Times New Roman" w:eastAsia="宋体" w:cs="Times New Roman"/>
        </w:rPr>
      </w:pPr>
      <w:r>
        <w:rPr>
          <w:rFonts w:hint="default" w:ascii="Times New Roman" w:hAnsi="Times New Roman" w:eastAsia="宋体" w:cs="Times New Roman"/>
        </w:rPr>
        <w:t>SUMOylation (待补充释义)</w:t>
      </w:r>
    </w:p>
    <w:p w14:paraId="2B31FF5D">
      <w:pPr>
        <w:ind w:left="280"/>
        <w:rPr>
          <w:rFonts w:hint="default" w:ascii="Times New Roman" w:hAnsi="Times New Roman" w:eastAsia="宋体" w:cs="Times New Roman"/>
        </w:rPr>
      </w:pPr>
      <w:r>
        <w:rPr>
          <w:rFonts w:hint="default" w:ascii="Times New Roman" w:hAnsi="Times New Roman" w:eastAsia="宋体" w:cs="Times New Roman"/>
        </w:rPr>
        <w:t>proteolysis (待补充释义)</w:t>
      </w:r>
    </w:p>
    <w:p w14:paraId="05872454">
      <w:pPr>
        <w:ind w:left="280"/>
        <w:rPr>
          <w:rFonts w:hint="default" w:ascii="Times New Roman" w:hAnsi="Times New Roman" w:eastAsia="宋体" w:cs="Times New Roman"/>
        </w:rPr>
      </w:pPr>
      <w:r>
        <w:rPr>
          <w:rFonts w:hint="default" w:ascii="Times New Roman" w:hAnsi="Times New Roman" w:eastAsia="宋体" w:cs="Times New Roman"/>
        </w:rPr>
        <w:t>chaperone (待补充释义)</w:t>
      </w:r>
    </w:p>
    <w:p w14:paraId="3B519E38">
      <w:pPr>
        <w:ind w:left="280"/>
        <w:rPr>
          <w:rFonts w:hint="default" w:ascii="Times New Roman" w:hAnsi="Times New Roman" w:eastAsia="宋体" w:cs="Times New Roman"/>
        </w:rPr>
      </w:pPr>
      <w:r>
        <w:rPr>
          <w:rFonts w:hint="default" w:ascii="Times New Roman" w:hAnsi="Times New Roman" w:eastAsia="宋体" w:cs="Times New Roman"/>
        </w:rPr>
        <w:t>proteasome (待补充释义)</w:t>
      </w:r>
    </w:p>
    <w:p w14:paraId="0783F99E">
      <w:pPr>
        <w:ind w:left="280"/>
        <w:rPr>
          <w:rFonts w:hint="default" w:ascii="Times New Roman" w:hAnsi="Times New Roman" w:eastAsia="宋体" w:cs="Times New Roman"/>
        </w:rPr>
      </w:pPr>
      <w:r>
        <w:rPr>
          <w:rFonts w:hint="default" w:ascii="Times New Roman" w:hAnsi="Times New Roman" w:eastAsia="宋体" w:cs="Times New Roman"/>
        </w:rPr>
        <w:t>signal (待补充释义)</w:t>
      </w:r>
    </w:p>
    <w:p w14:paraId="68AB6056">
      <w:pPr>
        <w:ind w:left="280"/>
        <w:rPr>
          <w:rFonts w:hint="default" w:ascii="Times New Roman" w:hAnsi="Times New Roman" w:eastAsia="宋体" w:cs="Times New Roman"/>
        </w:rPr>
      </w:pPr>
      <w:r>
        <w:rPr>
          <w:rFonts w:hint="default" w:ascii="Times New Roman" w:hAnsi="Times New Roman" w:eastAsia="宋体" w:cs="Times New Roman"/>
        </w:rPr>
        <w:t>transduction (待补充释义)</w:t>
      </w:r>
    </w:p>
    <w:p w14:paraId="502C2688">
      <w:pPr>
        <w:ind w:left="280"/>
        <w:rPr>
          <w:rFonts w:hint="default" w:ascii="Times New Roman" w:hAnsi="Times New Roman" w:eastAsia="宋体" w:cs="Times New Roman"/>
        </w:rPr>
      </w:pPr>
      <w:r>
        <w:rPr>
          <w:rFonts w:hint="default" w:ascii="Times New Roman" w:hAnsi="Times New Roman" w:eastAsia="宋体" w:cs="Times New Roman"/>
        </w:rPr>
        <w:t>receptor [n.] 受体/感受器/接收器</w:t>
      </w:r>
    </w:p>
    <w:p w14:paraId="7B56296E">
      <w:pPr>
        <w:ind w:left="280"/>
        <w:rPr>
          <w:rFonts w:hint="default" w:ascii="Times New Roman" w:hAnsi="Times New Roman" w:eastAsia="宋体" w:cs="Times New Roman"/>
        </w:rPr>
      </w:pPr>
      <w:r>
        <w:rPr>
          <w:rFonts w:hint="default" w:ascii="Times New Roman" w:hAnsi="Times New Roman" w:eastAsia="宋体" w:cs="Times New Roman"/>
        </w:rPr>
        <w:t>例: Hormones bind to specific receptors on cells. (激素与细胞上的特定受体结合)</w:t>
      </w:r>
    </w:p>
    <w:p w14:paraId="6CF97A9A">
      <w:pPr>
        <w:ind w:left="280"/>
        <w:rPr>
          <w:rFonts w:hint="default" w:ascii="Times New Roman" w:hAnsi="Times New Roman" w:eastAsia="宋体" w:cs="Times New Roman"/>
        </w:rPr>
      </w:pPr>
      <w:r>
        <w:rPr>
          <w:rFonts w:hint="default" w:ascii="Times New Roman" w:hAnsi="Times New Roman" w:eastAsia="宋体" w:cs="Times New Roman"/>
        </w:rPr>
        <w:t>ligand (待补充释义)</w:t>
      </w:r>
    </w:p>
    <w:p w14:paraId="168C759B">
      <w:pPr>
        <w:ind w:left="280"/>
        <w:rPr>
          <w:rFonts w:hint="default" w:ascii="Times New Roman" w:hAnsi="Times New Roman" w:eastAsia="宋体" w:cs="Times New Roman"/>
        </w:rPr>
      </w:pPr>
      <w:r>
        <w:rPr>
          <w:rFonts w:hint="default" w:ascii="Times New Roman" w:hAnsi="Times New Roman" w:eastAsia="宋体" w:cs="Times New Roman"/>
        </w:rPr>
        <w:t>kinase (待补充释义)</w:t>
      </w:r>
    </w:p>
    <w:p w14:paraId="595AC1C9">
      <w:pPr>
        <w:ind w:left="280"/>
        <w:rPr>
          <w:rFonts w:hint="default" w:ascii="Times New Roman" w:hAnsi="Times New Roman" w:eastAsia="宋体" w:cs="Times New Roman"/>
        </w:rPr>
      </w:pPr>
      <w:r>
        <w:rPr>
          <w:rFonts w:hint="default" w:ascii="Times New Roman" w:hAnsi="Times New Roman" w:eastAsia="宋体" w:cs="Times New Roman"/>
        </w:rPr>
        <w:t>phosphatase (待补充释义)</w:t>
      </w:r>
    </w:p>
    <w:p w14:paraId="208A2F11">
      <w:pPr>
        <w:ind w:left="280"/>
        <w:rPr>
          <w:rFonts w:hint="default" w:ascii="Times New Roman" w:hAnsi="Times New Roman" w:eastAsia="宋体" w:cs="Times New Roman"/>
        </w:rPr>
      </w:pPr>
      <w:r>
        <w:rPr>
          <w:rFonts w:hint="default" w:ascii="Times New Roman" w:hAnsi="Times New Roman" w:eastAsia="宋体" w:cs="Times New Roman"/>
        </w:rPr>
        <w:t>second (待补充释义)</w:t>
      </w:r>
    </w:p>
    <w:p w14:paraId="33FBA5C2">
      <w:pPr>
        <w:ind w:left="280"/>
        <w:rPr>
          <w:rFonts w:hint="default" w:ascii="Times New Roman" w:hAnsi="Times New Roman" w:eastAsia="宋体" w:cs="Times New Roman"/>
        </w:rPr>
      </w:pPr>
      <w:r>
        <w:rPr>
          <w:rFonts w:hint="default" w:ascii="Times New Roman" w:hAnsi="Times New Roman" w:eastAsia="宋体" w:cs="Times New Roman"/>
        </w:rPr>
        <w:t>messenger (待补充释义)</w:t>
      </w:r>
    </w:p>
    <w:p w14:paraId="42350E9D">
      <w:pPr>
        <w:ind w:left="280"/>
        <w:rPr>
          <w:rFonts w:hint="default" w:ascii="Times New Roman" w:hAnsi="Times New Roman" w:eastAsia="宋体" w:cs="Times New Roman"/>
        </w:rPr>
      </w:pPr>
      <w:r>
        <w:rPr>
          <w:rFonts w:hint="default" w:ascii="Times New Roman" w:hAnsi="Times New Roman" w:eastAsia="宋体" w:cs="Times New Roman"/>
        </w:rPr>
        <w:t>cAMP (待补充释义)</w:t>
      </w:r>
    </w:p>
    <w:p w14:paraId="41C8D41D">
      <w:pPr>
        <w:ind w:left="280"/>
        <w:rPr>
          <w:rFonts w:hint="default" w:ascii="Times New Roman" w:hAnsi="Times New Roman" w:eastAsia="宋体" w:cs="Times New Roman"/>
        </w:rPr>
      </w:pPr>
      <w:r>
        <w:rPr>
          <w:rFonts w:hint="default" w:ascii="Times New Roman" w:hAnsi="Times New Roman" w:eastAsia="宋体" w:cs="Times New Roman"/>
        </w:rPr>
        <w:t>calcium (待补充释义)</w:t>
      </w:r>
    </w:p>
    <w:p w14:paraId="3B1570A1">
      <w:pPr>
        <w:ind w:left="280"/>
        <w:rPr>
          <w:rFonts w:hint="default" w:ascii="Times New Roman" w:hAnsi="Times New Roman" w:eastAsia="宋体" w:cs="Times New Roman"/>
        </w:rPr>
      </w:pPr>
      <w:r>
        <w:rPr>
          <w:rFonts w:hint="default" w:ascii="Times New Roman" w:hAnsi="Times New Roman" w:eastAsia="宋体" w:cs="Times New Roman"/>
        </w:rPr>
        <w:t>G-protein (待补充释义)</w:t>
      </w:r>
    </w:p>
    <w:p w14:paraId="7C9AC81F">
      <w:pPr>
        <w:ind w:left="280"/>
        <w:rPr>
          <w:rFonts w:hint="default" w:ascii="Times New Roman" w:hAnsi="Times New Roman" w:eastAsia="宋体" w:cs="Times New Roman"/>
        </w:rPr>
      </w:pPr>
      <w:r>
        <w:rPr>
          <w:rFonts w:hint="default" w:ascii="Times New Roman" w:hAnsi="Times New Roman" w:eastAsia="宋体" w:cs="Times New Roman"/>
        </w:rPr>
        <w:t>tyrosine (待补充释义)</w:t>
      </w:r>
    </w:p>
    <w:p w14:paraId="67131354">
      <w:pPr>
        <w:ind w:left="280"/>
        <w:rPr>
          <w:rFonts w:hint="default" w:ascii="Times New Roman" w:hAnsi="Times New Roman" w:eastAsia="宋体" w:cs="Times New Roman"/>
        </w:rPr>
      </w:pPr>
      <w:r>
        <w:rPr>
          <w:rFonts w:hint="default" w:ascii="Times New Roman" w:hAnsi="Times New Roman" w:eastAsia="宋体" w:cs="Times New Roman"/>
        </w:rPr>
        <w:t>kinase (待补充释义)</w:t>
      </w:r>
    </w:p>
    <w:p w14:paraId="4A10C2D4">
      <w:pPr>
        <w:ind w:left="280"/>
        <w:rPr>
          <w:rFonts w:hint="default" w:ascii="Times New Roman" w:hAnsi="Times New Roman" w:eastAsia="宋体" w:cs="Times New Roman"/>
        </w:rPr>
      </w:pPr>
      <w:r>
        <w:rPr>
          <w:rFonts w:hint="default" w:ascii="Times New Roman" w:hAnsi="Times New Roman" w:eastAsia="宋体" w:cs="Times New Roman"/>
        </w:rPr>
        <w:t>apoptosis (待补充释义)</w:t>
      </w:r>
    </w:p>
    <w:p w14:paraId="30791BC6">
      <w:pPr>
        <w:ind w:left="280"/>
        <w:rPr>
          <w:rFonts w:hint="default" w:ascii="Times New Roman" w:hAnsi="Times New Roman" w:eastAsia="宋体" w:cs="Times New Roman"/>
        </w:rPr>
      </w:pPr>
      <w:r>
        <w:rPr>
          <w:rFonts w:hint="default" w:ascii="Times New Roman" w:hAnsi="Times New Roman" w:eastAsia="宋体" w:cs="Times New Roman"/>
        </w:rPr>
        <w:t>necrosis (待补充释义)</w:t>
      </w:r>
    </w:p>
    <w:p w14:paraId="7B9AF399">
      <w:pPr>
        <w:ind w:left="280"/>
        <w:rPr>
          <w:rFonts w:hint="default" w:ascii="Times New Roman" w:hAnsi="Times New Roman" w:eastAsia="宋体" w:cs="Times New Roman"/>
        </w:rPr>
      </w:pPr>
      <w:r>
        <w:rPr>
          <w:rFonts w:hint="default" w:ascii="Times New Roman" w:hAnsi="Times New Roman" w:eastAsia="宋体" w:cs="Times New Roman"/>
        </w:rPr>
        <w:t>autophagy (待补充释义)</w:t>
      </w:r>
    </w:p>
    <w:p w14:paraId="56DA6D7C">
      <w:pPr>
        <w:ind w:left="280"/>
        <w:rPr>
          <w:rFonts w:hint="default" w:ascii="Times New Roman" w:hAnsi="Times New Roman" w:eastAsia="宋体" w:cs="Times New Roman"/>
        </w:rPr>
      </w:pPr>
      <w:r>
        <w:rPr>
          <w:rFonts w:hint="default" w:ascii="Times New Roman" w:hAnsi="Times New Roman" w:eastAsia="宋体" w:cs="Times New Roman"/>
        </w:rPr>
        <w:t>senescence (待补充释义)</w:t>
      </w:r>
    </w:p>
    <w:p w14:paraId="7A5CF9C0">
      <w:pPr>
        <w:ind w:left="280"/>
        <w:rPr>
          <w:rFonts w:hint="default" w:ascii="Times New Roman" w:hAnsi="Times New Roman" w:eastAsia="宋体" w:cs="Times New Roman"/>
        </w:rPr>
      </w:pPr>
      <w:r>
        <w:rPr>
          <w:rFonts w:hint="default" w:ascii="Times New Roman" w:hAnsi="Times New Roman" w:eastAsia="宋体" w:cs="Times New Roman"/>
        </w:rPr>
        <w:t>cell (待补充释义)</w:t>
      </w:r>
    </w:p>
    <w:p w14:paraId="058DE1FE">
      <w:pPr>
        <w:ind w:left="280"/>
        <w:rPr>
          <w:rFonts w:hint="default" w:ascii="Times New Roman" w:hAnsi="Times New Roman" w:eastAsia="宋体" w:cs="Times New Roman"/>
        </w:rPr>
      </w:pPr>
      <w:r>
        <w:rPr>
          <w:rFonts w:hint="default" w:ascii="Times New Roman" w:hAnsi="Times New Roman" w:eastAsia="宋体" w:cs="Times New Roman"/>
        </w:rPr>
        <w:t>cycle [n./v.] 循环/周期/自行车 | 搭配: life cycle</w:t>
      </w:r>
    </w:p>
    <w:p w14:paraId="5FFE5A0C">
      <w:pPr>
        <w:ind w:left="280"/>
        <w:rPr>
          <w:rFonts w:hint="default" w:ascii="Times New Roman" w:hAnsi="Times New Roman" w:eastAsia="宋体" w:cs="Times New Roman"/>
        </w:rPr>
      </w:pPr>
      <w:r>
        <w:rPr>
          <w:rFonts w:hint="default" w:ascii="Times New Roman" w:hAnsi="Times New Roman" w:eastAsia="宋体" w:cs="Times New Roman"/>
        </w:rPr>
        <w:t>例: The life cycle of wheat takes approximately 120 days. (小麦的生命周期约为120天)</w:t>
      </w:r>
    </w:p>
    <w:p w14:paraId="166E50C4">
      <w:pPr>
        <w:ind w:left="280"/>
        <w:rPr>
          <w:rFonts w:hint="default" w:ascii="Times New Roman" w:hAnsi="Times New Roman" w:eastAsia="宋体" w:cs="Times New Roman"/>
        </w:rPr>
      </w:pPr>
      <w:r>
        <w:rPr>
          <w:rFonts w:hint="default" w:ascii="Times New Roman" w:hAnsi="Times New Roman" w:eastAsia="宋体" w:cs="Times New Roman"/>
        </w:rPr>
        <w:t>mitosis (待补充释义)</w:t>
      </w:r>
    </w:p>
    <w:p w14:paraId="20606309">
      <w:pPr>
        <w:ind w:left="280"/>
        <w:rPr>
          <w:rFonts w:hint="default" w:ascii="Times New Roman" w:hAnsi="Times New Roman" w:eastAsia="宋体" w:cs="Times New Roman"/>
        </w:rPr>
      </w:pPr>
      <w:r>
        <w:rPr>
          <w:rFonts w:hint="default" w:ascii="Times New Roman" w:hAnsi="Times New Roman" w:eastAsia="宋体" w:cs="Times New Roman"/>
        </w:rPr>
        <w:t>meiosis (待补充释义)</w:t>
      </w:r>
    </w:p>
    <w:p w14:paraId="0AEFE50D">
      <w:pPr>
        <w:ind w:left="280"/>
        <w:rPr>
          <w:rFonts w:hint="default" w:ascii="Times New Roman" w:hAnsi="Times New Roman" w:eastAsia="宋体" w:cs="Times New Roman"/>
        </w:rPr>
      </w:pPr>
      <w:r>
        <w:rPr>
          <w:rFonts w:hint="default" w:ascii="Times New Roman" w:hAnsi="Times New Roman" w:eastAsia="宋体" w:cs="Times New Roman"/>
        </w:rPr>
        <w:t>cytokinesis (待补充释义)</w:t>
      </w:r>
    </w:p>
    <w:p w14:paraId="36FF5AA4">
      <w:pPr>
        <w:ind w:left="280"/>
        <w:rPr>
          <w:rFonts w:hint="default" w:ascii="Times New Roman" w:hAnsi="Times New Roman" w:eastAsia="宋体" w:cs="Times New Roman"/>
        </w:rPr>
      </w:pPr>
      <w:r>
        <w:rPr>
          <w:rFonts w:hint="default" w:ascii="Times New Roman" w:hAnsi="Times New Roman" w:eastAsia="宋体" w:cs="Times New Roman"/>
        </w:rPr>
        <w:t>checkpoint (待补充释义)</w:t>
      </w:r>
    </w:p>
    <w:p w14:paraId="25CD4EB3">
      <w:pPr>
        <w:ind w:left="280"/>
        <w:rPr>
          <w:rFonts w:hint="default" w:ascii="Times New Roman" w:hAnsi="Times New Roman" w:eastAsia="宋体" w:cs="Times New Roman"/>
        </w:rPr>
      </w:pPr>
      <w:r>
        <w:rPr>
          <w:rFonts w:hint="default" w:ascii="Times New Roman" w:hAnsi="Times New Roman" w:eastAsia="宋体" w:cs="Times New Roman"/>
        </w:rPr>
        <w:t>cyclin (待补充释义)</w:t>
      </w:r>
    </w:p>
    <w:p w14:paraId="16376527">
      <w:pPr>
        <w:pStyle w:val="4"/>
        <w:rPr>
          <w:rFonts w:hint="default" w:ascii="Times New Roman" w:hAnsi="Times New Roman" w:eastAsia="宋体" w:cs="Times New Roman"/>
        </w:rPr>
      </w:pPr>
      <w:r>
        <w:rPr>
          <w:rFonts w:hint="default" w:ascii="Times New Roman" w:hAnsi="Times New Roman" w:eastAsia="宋体" w:cs="Times New Roman"/>
        </w:rPr>
        <w:t>Genetics &amp; Genomics</w:t>
      </w:r>
    </w:p>
    <w:p w14:paraId="6257BC43">
      <w:pPr>
        <w:ind w:left="280"/>
        <w:rPr>
          <w:rFonts w:hint="default" w:ascii="Times New Roman" w:hAnsi="Times New Roman" w:eastAsia="宋体" w:cs="Times New Roman"/>
        </w:rPr>
      </w:pPr>
      <w:r>
        <w:rPr>
          <w:rFonts w:hint="default" w:ascii="Times New Roman" w:hAnsi="Times New Roman" w:eastAsia="宋体" w:cs="Times New Roman"/>
        </w:rPr>
        <w:t>allele [n.] 等位基因/对偶基因/同位基因</w:t>
      </w:r>
    </w:p>
    <w:p w14:paraId="0D2625BE">
      <w:pPr>
        <w:ind w:left="280"/>
        <w:rPr>
          <w:rFonts w:hint="default" w:ascii="Times New Roman" w:hAnsi="Times New Roman" w:eastAsia="宋体" w:cs="Times New Roman"/>
        </w:rPr>
      </w:pPr>
      <w:r>
        <w:rPr>
          <w:rFonts w:hint="default" w:ascii="Times New Roman" w:hAnsi="Times New Roman" w:eastAsia="宋体" w:cs="Times New Roman"/>
        </w:rPr>
        <w:t>例: Different alleles can produce different phenotypes. (不同的等位基因可以产生不同的表型)</w:t>
      </w:r>
    </w:p>
    <w:p w14:paraId="2D5FEC29">
      <w:pPr>
        <w:ind w:left="280"/>
        <w:rPr>
          <w:rFonts w:hint="default" w:ascii="Times New Roman" w:hAnsi="Times New Roman" w:eastAsia="宋体" w:cs="Times New Roman"/>
        </w:rPr>
      </w:pPr>
      <w:r>
        <w:rPr>
          <w:rFonts w:hint="default" w:ascii="Times New Roman" w:hAnsi="Times New Roman" w:eastAsia="宋体" w:cs="Times New Roman"/>
        </w:rPr>
        <w:t>locus (待补充释义)</w:t>
      </w:r>
    </w:p>
    <w:p w14:paraId="64A57F8A">
      <w:pPr>
        <w:ind w:left="280"/>
        <w:rPr>
          <w:rFonts w:hint="default" w:ascii="Times New Roman" w:hAnsi="Times New Roman" w:eastAsia="宋体" w:cs="Times New Roman"/>
        </w:rPr>
      </w:pPr>
      <w:r>
        <w:rPr>
          <w:rFonts w:hint="default" w:ascii="Times New Roman" w:hAnsi="Times New Roman" w:eastAsia="宋体" w:cs="Times New Roman"/>
        </w:rPr>
        <w:t>genotype [n.] 基因型/遗传型/基因组成</w:t>
      </w:r>
    </w:p>
    <w:p w14:paraId="132B41B5">
      <w:pPr>
        <w:ind w:left="280"/>
        <w:rPr>
          <w:rFonts w:hint="default" w:ascii="Times New Roman" w:hAnsi="Times New Roman" w:eastAsia="宋体" w:cs="Times New Roman"/>
        </w:rPr>
      </w:pPr>
      <w:r>
        <w:rPr>
          <w:rFonts w:hint="default" w:ascii="Times New Roman" w:hAnsi="Times New Roman" w:eastAsia="宋体" w:cs="Times New Roman"/>
        </w:rPr>
        <w:t>例: The genotype determines the genetic makeup of an organism. (基因型决定了一个生物的遗传组成)</w:t>
      </w:r>
    </w:p>
    <w:p w14:paraId="6E52260A">
      <w:pPr>
        <w:ind w:left="280"/>
        <w:rPr>
          <w:rFonts w:hint="default" w:ascii="Times New Roman" w:hAnsi="Times New Roman" w:eastAsia="宋体" w:cs="Times New Roman"/>
        </w:rPr>
      </w:pPr>
      <w:r>
        <w:rPr>
          <w:rFonts w:hint="default" w:ascii="Times New Roman" w:hAnsi="Times New Roman" w:eastAsia="宋体" w:cs="Times New Roman"/>
        </w:rPr>
        <w:t>phenotype [n.] 表型/表现型/性状</w:t>
      </w:r>
    </w:p>
    <w:p w14:paraId="7E9FF615">
      <w:pPr>
        <w:ind w:left="280"/>
        <w:rPr>
          <w:rFonts w:hint="default" w:ascii="Times New Roman" w:hAnsi="Times New Roman" w:eastAsia="宋体" w:cs="Times New Roman"/>
        </w:rPr>
      </w:pPr>
      <w:r>
        <w:rPr>
          <w:rFonts w:hint="default" w:ascii="Times New Roman" w:hAnsi="Times New Roman" w:eastAsia="宋体" w:cs="Times New Roman"/>
        </w:rPr>
        <w:t>例: The phenotype is the observable trait of an organism. (表型是生物可观察到的性状)</w:t>
      </w:r>
    </w:p>
    <w:p w14:paraId="59021833">
      <w:pPr>
        <w:ind w:left="280"/>
        <w:rPr>
          <w:rFonts w:hint="default" w:ascii="Times New Roman" w:hAnsi="Times New Roman" w:eastAsia="宋体" w:cs="Times New Roman"/>
        </w:rPr>
      </w:pPr>
      <w:r>
        <w:rPr>
          <w:rFonts w:hint="default" w:ascii="Times New Roman" w:hAnsi="Times New Roman" w:eastAsia="宋体" w:cs="Times New Roman"/>
        </w:rPr>
        <w:t>homozygous [adj.] 纯合的/同型结合的/同源配子的</w:t>
      </w:r>
    </w:p>
    <w:p w14:paraId="3D6F5FBC">
      <w:pPr>
        <w:ind w:left="280"/>
        <w:rPr>
          <w:rFonts w:hint="default" w:ascii="Times New Roman" w:hAnsi="Times New Roman" w:eastAsia="宋体" w:cs="Times New Roman"/>
        </w:rPr>
      </w:pPr>
      <w:r>
        <w:rPr>
          <w:rFonts w:hint="default" w:ascii="Times New Roman" w:hAnsi="Times New Roman" w:eastAsia="宋体" w:cs="Times New Roman"/>
        </w:rPr>
        <w:t>例: A homozygous individual has two identical alleles. (纯合个体拥有两个相同的等位基因)</w:t>
      </w:r>
    </w:p>
    <w:p w14:paraId="39471A21">
      <w:pPr>
        <w:ind w:left="280"/>
        <w:rPr>
          <w:rFonts w:hint="default" w:ascii="Times New Roman" w:hAnsi="Times New Roman" w:eastAsia="宋体" w:cs="Times New Roman"/>
        </w:rPr>
      </w:pPr>
      <w:r>
        <w:rPr>
          <w:rFonts w:hint="default" w:ascii="Times New Roman" w:hAnsi="Times New Roman" w:eastAsia="宋体" w:cs="Times New Roman"/>
        </w:rPr>
        <w:t>heterozygous [adj.] 杂合的/异型结合的/异源配子的</w:t>
      </w:r>
    </w:p>
    <w:p w14:paraId="202DFCA0">
      <w:pPr>
        <w:ind w:left="280"/>
        <w:rPr>
          <w:rFonts w:hint="default" w:ascii="Times New Roman" w:hAnsi="Times New Roman" w:eastAsia="宋体" w:cs="Times New Roman"/>
        </w:rPr>
      </w:pPr>
      <w:r>
        <w:rPr>
          <w:rFonts w:hint="default" w:ascii="Times New Roman" w:hAnsi="Times New Roman" w:eastAsia="宋体" w:cs="Times New Roman"/>
        </w:rPr>
        <w:t>例: Heterozygous plants often show hybrid vigor. (杂合植物常表现出杂种优势)</w:t>
      </w:r>
    </w:p>
    <w:p w14:paraId="6838D34E">
      <w:pPr>
        <w:ind w:left="280"/>
        <w:rPr>
          <w:rFonts w:hint="default" w:ascii="Times New Roman" w:hAnsi="Times New Roman" w:eastAsia="宋体" w:cs="Times New Roman"/>
        </w:rPr>
      </w:pPr>
      <w:r>
        <w:rPr>
          <w:rFonts w:hint="default" w:ascii="Times New Roman" w:hAnsi="Times New Roman" w:eastAsia="宋体" w:cs="Times New Roman"/>
        </w:rPr>
        <w:t>dominant [adj./n.] 显性的/主导的/优势的 | 搭配: dominant allele</w:t>
      </w:r>
    </w:p>
    <w:p w14:paraId="0B84256B">
      <w:pPr>
        <w:ind w:left="280"/>
        <w:rPr>
          <w:rFonts w:hint="default" w:ascii="Times New Roman" w:hAnsi="Times New Roman" w:eastAsia="宋体" w:cs="Times New Roman"/>
        </w:rPr>
      </w:pPr>
      <w:r>
        <w:rPr>
          <w:rFonts w:hint="default" w:ascii="Times New Roman" w:hAnsi="Times New Roman" w:eastAsia="宋体" w:cs="Times New Roman"/>
        </w:rPr>
        <w:t>例: The dominant allele masks the recessive one. (显性等位基因掩盖隐性等位基因)</w:t>
      </w:r>
    </w:p>
    <w:p w14:paraId="156A6F55">
      <w:pPr>
        <w:ind w:left="280"/>
        <w:rPr>
          <w:rFonts w:hint="default" w:ascii="Times New Roman" w:hAnsi="Times New Roman" w:eastAsia="宋体" w:cs="Times New Roman"/>
        </w:rPr>
      </w:pPr>
      <w:r>
        <w:rPr>
          <w:rFonts w:hint="default" w:ascii="Times New Roman" w:hAnsi="Times New Roman" w:eastAsia="宋体" w:cs="Times New Roman"/>
        </w:rPr>
        <w:t>recessive [adj.] 隐性的/退行的/衰退的 | 搭配: recessive trait</w:t>
      </w:r>
    </w:p>
    <w:p w14:paraId="47CA2369">
      <w:pPr>
        <w:ind w:left="280"/>
        <w:rPr>
          <w:rFonts w:hint="default" w:ascii="Times New Roman" w:hAnsi="Times New Roman" w:eastAsia="宋体" w:cs="Times New Roman"/>
        </w:rPr>
      </w:pPr>
      <w:r>
        <w:rPr>
          <w:rFonts w:hint="default" w:ascii="Times New Roman" w:hAnsi="Times New Roman" w:eastAsia="宋体" w:cs="Times New Roman"/>
        </w:rPr>
        <w:t>例: Recessive traits only appear in homozygous individuals. (隐性性状仅在纯合个体中表现)</w:t>
      </w:r>
    </w:p>
    <w:p w14:paraId="2032666C">
      <w:pPr>
        <w:ind w:left="280"/>
        <w:rPr>
          <w:rFonts w:hint="default" w:ascii="Times New Roman" w:hAnsi="Times New Roman" w:eastAsia="宋体" w:cs="Times New Roman"/>
        </w:rPr>
      </w:pPr>
      <w:r>
        <w:rPr>
          <w:rFonts w:hint="default" w:ascii="Times New Roman" w:hAnsi="Times New Roman" w:eastAsia="宋体" w:cs="Times New Roman"/>
        </w:rPr>
        <w:t>codominant (待补充释义)</w:t>
      </w:r>
    </w:p>
    <w:p w14:paraId="020766E8">
      <w:pPr>
        <w:ind w:left="280"/>
        <w:rPr>
          <w:rFonts w:hint="default" w:ascii="Times New Roman" w:hAnsi="Times New Roman" w:eastAsia="宋体" w:cs="Times New Roman"/>
        </w:rPr>
      </w:pPr>
      <w:r>
        <w:rPr>
          <w:rFonts w:hint="default" w:ascii="Times New Roman" w:hAnsi="Times New Roman" w:eastAsia="宋体" w:cs="Times New Roman"/>
        </w:rPr>
        <w:t>epistasis (待补充释义)</w:t>
      </w:r>
    </w:p>
    <w:p w14:paraId="1C27627C">
      <w:pPr>
        <w:ind w:left="280"/>
        <w:rPr>
          <w:rFonts w:hint="default" w:ascii="Times New Roman" w:hAnsi="Times New Roman" w:eastAsia="宋体" w:cs="Times New Roman"/>
        </w:rPr>
      </w:pPr>
      <w:r>
        <w:rPr>
          <w:rFonts w:hint="default" w:ascii="Times New Roman" w:hAnsi="Times New Roman" w:eastAsia="宋体" w:cs="Times New Roman"/>
        </w:rPr>
        <w:t>segregation (待补充释义)</w:t>
      </w:r>
    </w:p>
    <w:p w14:paraId="6A52A2A1">
      <w:pPr>
        <w:ind w:left="280"/>
        <w:rPr>
          <w:rFonts w:hint="default" w:ascii="Times New Roman" w:hAnsi="Times New Roman" w:eastAsia="宋体" w:cs="Times New Roman"/>
        </w:rPr>
      </w:pPr>
      <w:r>
        <w:rPr>
          <w:rFonts w:hint="default" w:ascii="Times New Roman" w:hAnsi="Times New Roman" w:eastAsia="宋体" w:cs="Times New Roman"/>
        </w:rPr>
        <w:t>independent (待补充释义)</w:t>
      </w:r>
    </w:p>
    <w:p w14:paraId="3F335DEE">
      <w:pPr>
        <w:ind w:left="280"/>
        <w:rPr>
          <w:rFonts w:hint="default" w:ascii="Times New Roman" w:hAnsi="Times New Roman" w:eastAsia="宋体" w:cs="Times New Roman"/>
        </w:rPr>
      </w:pPr>
      <w:r>
        <w:rPr>
          <w:rFonts w:hint="default" w:ascii="Times New Roman" w:hAnsi="Times New Roman" w:eastAsia="宋体" w:cs="Times New Roman"/>
        </w:rPr>
        <w:t>assortment (待补充释义)</w:t>
      </w:r>
    </w:p>
    <w:p w14:paraId="7B979FE7">
      <w:pPr>
        <w:ind w:left="280"/>
        <w:rPr>
          <w:rFonts w:hint="default" w:ascii="Times New Roman" w:hAnsi="Times New Roman" w:eastAsia="宋体" w:cs="Times New Roman"/>
        </w:rPr>
      </w:pPr>
      <w:r>
        <w:rPr>
          <w:rFonts w:hint="default" w:ascii="Times New Roman" w:hAnsi="Times New Roman" w:eastAsia="宋体" w:cs="Times New Roman"/>
        </w:rPr>
        <w:t>linkage (待补充释义)</w:t>
      </w:r>
    </w:p>
    <w:p w14:paraId="01A6D996">
      <w:pPr>
        <w:ind w:left="280"/>
        <w:rPr>
          <w:rFonts w:hint="default" w:ascii="Times New Roman" w:hAnsi="Times New Roman" w:eastAsia="宋体" w:cs="Times New Roman"/>
        </w:rPr>
      </w:pPr>
      <w:r>
        <w:rPr>
          <w:rFonts w:hint="default" w:ascii="Times New Roman" w:hAnsi="Times New Roman" w:eastAsia="宋体" w:cs="Times New Roman"/>
        </w:rPr>
        <w:t>recombination (待补充释义)</w:t>
      </w:r>
    </w:p>
    <w:p w14:paraId="21DC9164">
      <w:pPr>
        <w:ind w:left="280"/>
        <w:rPr>
          <w:rFonts w:hint="default" w:ascii="Times New Roman" w:hAnsi="Times New Roman" w:eastAsia="宋体" w:cs="Times New Roman"/>
        </w:rPr>
      </w:pPr>
      <w:r>
        <w:rPr>
          <w:rFonts w:hint="default" w:ascii="Times New Roman" w:hAnsi="Times New Roman" w:eastAsia="宋体" w:cs="Times New Roman"/>
        </w:rPr>
        <w:t>crossing (待补充释义)</w:t>
      </w:r>
    </w:p>
    <w:p w14:paraId="63EC9B60">
      <w:pPr>
        <w:ind w:left="280"/>
        <w:rPr>
          <w:rFonts w:hint="default" w:ascii="Times New Roman" w:hAnsi="Times New Roman" w:eastAsia="宋体" w:cs="Times New Roman"/>
        </w:rPr>
      </w:pPr>
      <w:r>
        <w:rPr>
          <w:rFonts w:hint="default" w:ascii="Times New Roman" w:hAnsi="Times New Roman" w:eastAsia="宋体" w:cs="Times New Roman"/>
        </w:rPr>
        <w:t>over (待补充释义)</w:t>
      </w:r>
    </w:p>
    <w:p w14:paraId="2B5FD217">
      <w:pPr>
        <w:ind w:left="280"/>
        <w:rPr>
          <w:rFonts w:hint="default" w:ascii="Times New Roman" w:hAnsi="Times New Roman" w:eastAsia="宋体" w:cs="Times New Roman"/>
        </w:rPr>
      </w:pPr>
      <w:r>
        <w:rPr>
          <w:rFonts w:hint="default" w:ascii="Times New Roman" w:hAnsi="Times New Roman" w:eastAsia="宋体" w:cs="Times New Roman"/>
        </w:rPr>
        <w:t>genetic (待补充释义)</w:t>
      </w:r>
    </w:p>
    <w:p w14:paraId="26CF26EA">
      <w:pPr>
        <w:ind w:left="280"/>
        <w:rPr>
          <w:rFonts w:hint="default" w:ascii="Times New Roman" w:hAnsi="Times New Roman" w:eastAsia="宋体" w:cs="Times New Roman"/>
        </w:rPr>
      </w:pPr>
      <w:r>
        <w:rPr>
          <w:rFonts w:hint="default" w:ascii="Times New Roman" w:hAnsi="Times New Roman" w:eastAsia="宋体" w:cs="Times New Roman"/>
        </w:rPr>
        <w:t>map (待补充释义)</w:t>
      </w:r>
    </w:p>
    <w:p w14:paraId="17C6F6AC">
      <w:pPr>
        <w:ind w:left="280"/>
        <w:rPr>
          <w:rFonts w:hint="default" w:ascii="Times New Roman" w:hAnsi="Times New Roman" w:eastAsia="宋体" w:cs="Times New Roman"/>
        </w:rPr>
      </w:pPr>
      <w:r>
        <w:rPr>
          <w:rFonts w:hint="default" w:ascii="Times New Roman" w:hAnsi="Times New Roman" w:eastAsia="宋体" w:cs="Times New Roman"/>
        </w:rPr>
        <w:t>physical (待补充释义)</w:t>
      </w:r>
    </w:p>
    <w:p w14:paraId="4424C129">
      <w:pPr>
        <w:ind w:left="280"/>
        <w:rPr>
          <w:rFonts w:hint="default" w:ascii="Times New Roman" w:hAnsi="Times New Roman" w:eastAsia="宋体" w:cs="Times New Roman"/>
        </w:rPr>
      </w:pPr>
      <w:r>
        <w:rPr>
          <w:rFonts w:hint="default" w:ascii="Times New Roman" w:hAnsi="Times New Roman" w:eastAsia="宋体" w:cs="Times New Roman"/>
        </w:rPr>
        <w:t>map (待补充释义)</w:t>
      </w:r>
    </w:p>
    <w:p w14:paraId="31CE8877">
      <w:pPr>
        <w:ind w:left="280"/>
        <w:rPr>
          <w:rFonts w:hint="default" w:ascii="Times New Roman" w:hAnsi="Times New Roman" w:eastAsia="宋体" w:cs="Times New Roman"/>
        </w:rPr>
      </w:pPr>
      <w:r>
        <w:rPr>
          <w:rFonts w:hint="default" w:ascii="Times New Roman" w:hAnsi="Times New Roman" w:eastAsia="宋体" w:cs="Times New Roman"/>
        </w:rPr>
        <w:t>QTL (待补充释义)</w:t>
      </w:r>
    </w:p>
    <w:p w14:paraId="14D0BCA5">
      <w:pPr>
        <w:ind w:left="280"/>
        <w:rPr>
          <w:rFonts w:hint="default" w:ascii="Times New Roman" w:hAnsi="Times New Roman" w:eastAsia="宋体" w:cs="Times New Roman"/>
        </w:rPr>
      </w:pPr>
      <w:r>
        <w:rPr>
          <w:rFonts w:hint="default" w:ascii="Times New Roman" w:hAnsi="Times New Roman" w:eastAsia="宋体" w:cs="Times New Roman"/>
        </w:rPr>
        <w:t>GWAS (待补充释义)</w:t>
      </w:r>
    </w:p>
    <w:p w14:paraId="22BC4B9B">
      <w:pPr>
        <w:ind w:left="280"/>
        <w:rPr>
          <w:rFonts w:hint="default" w:ascii="Times New Roman" w:hAnsi="Times New Roman" w:eastAsia="宋体" w:cs="Times New Roman"/>
        </w:rPr>
      </w:pPr>
      <w:r>
        <w:rPr>
          <w:rFonts w:hint="default" w:ascii="Times New Roman" w:hAnsi="Times New Roman" w:eastAsia="宋体" w:cs="Times New Roman"/>
        </w:rPr>
        <w:t>heritability [n.] 遗传力/遗传率/可遗传性 | 搭配: broad-sense heritability</w:t>
      </w:r>
    </w:p>
    <w:p w14:paraId="1B15CE2B">
      <w:pPr>
        <w:ind w:left="280"/>
        <w:rPr>
          <w:rFonts w:hint="default" w:ascii="Times New Roman" w:hAnsi="Times New Roman" w:eastAsia="宋体" w:cs="Times New Roman"/>
        </w:rPr>
      </w:pPr>
      <w:r>
        <w:rPr>
          <w:rFonts w:hint="default" w:ascii="Times New Roman" w:hAnsi="Times New Roman" w:eastAsia="宋体" w:cs="Times New Roman"/>
        </w:rPr>
        <w:t>例: Broad-sense heritability was calculated for all traits. (对所有性状计算了广义遗传力)</w:t>
      </w:r>
    </w:p>
    <w:p w14:paraId="2673F371">
      <w:pPr>
        <w:ind w:left="280"/>
        <w:rPr>
          <w:rFonts w:hint="default" w:ascii="Times New Roman" w:hAnsi="Times New Roman" w:eastAsia="宋体" w:cs="Times New Roman"/>
        </w:rPr>
      </w:pPr>
      <w:r>
        <w:rPr>
          <w:rFonts w:hint="default" w:ascii="Times New Roman" w:hAnsi="Times New Roman" w:eastAsia="宋体" w:cs="Times New Roman"/>
        </w:rPr>
        <w:t>mutation [n.] 突变/变异/基因突变 | 搭配: frameshift mutation</w:t>
      </w:r>
    </w:p>
    <w:p w14:paraId="3F652E99">
      <w:pPr>
        <w:ind w:left="280"/>
        <w:rPr>
          <w:rFonts w:hint="default" w:ascii="Times New Roman" w:hAnsi="Times New Roman" w:eastAsia="宋体" w:cs="Times New Roman"/>
        </w:rPr>
      </w:pPr>
      <w:r>
        <w:rPr>
          <w:rFonts w:hint="default" w:ascii="Times New Roman" w:hAnsi="Times New Roman" w:eastAsia="宋体" w:cs="Times New Roman"/>
        </w:rPr>
        <w:t>例: A frameshift mutation can disrupt protein function. (移码突变可以破坏蛋白质功能)</w:t>
      </w:r>
    </w:p>
    <w:p w14:paraId="26B93E30">
      <w:pPr>
        <w:ind w:left="280"/>
        <w:rPr>
          <w:rFonts w:hint="default" w:ascii="Times New Roman" w:hAnsi="Times New Roman" w:eastAsia="宋体" w:cs="Times New Roman"/>
        </w:rPr>
      </w:pPr>
      <w:r>
        <w:rPr>
          <w:rFonts w:hint="default" w:ascii="Times New Roman" w:hAnsi="Times New Roman" w:eastAsia="宋体" w:cs="Times New Roman"/>
        </w:rPr>
        <w:t>point (待补充释义)</w:t>
      </w:r>
    </w:p>
    <w:p w14:paraId="71B1E777">
      <w:pPr>
        <w:ind w:left="280"/>
        <w:rPr>
          <w:rFonts w:hint="default" w:ascii="Times New Roman" w:hAnsi="Times New Roman" w:eastAsia="宋体" w:cs="Times New Roman"/>
        </w:rPr>
      </w:pPr>
      <w:r>
        <w:rPr>
          <w:rFonts w:hint="default" w:ascii="Times New Roman" w:hAnsi="Times New Roman" w:eastAsia="宋体" w:cs="Times New Roman"/>
        </w:rPr>
        <w:t>mutation [n.] 突变/变异/基因突变 | 搭配: frameshift mutation</w:t>
      </w:r>
    </w:p>
    <w:p w14:paraId="5CE97171">
      <w:pPr>
        <w:ind w:left="280"/>
        <w:rPr>
          <w:rFonts w:hint="default" w:ascii="Times New Roman" w:hAnsi="Times New Roman" w:eastAsia="宋体" w:cs="Times New Roman"/>
        </w:rPr>
      </w:pPr>
      <w:r>
        <w:rPr>
          <w:rFonts w:hint="default" w:ascii="Times New Roman" w:hAnsi="Times New Roman" w:eastAsia="宋体" w:cs="Times New Roman"/>
        </w:rPr>
        <w:t>例: A frameshift mutation can disrupt protein function. (移码突变可以破坏蛋白质功能)</w:t>
      </w:r>
    </w:p>
    <w:p w14:paraId="7EBA8843">
      <w:pPr>
        <w:ind w:left="280"/>
        <w:rPr>
          <w:rFonts w:hint="default" w:ascii="Times New Roman" w:hAnsi="Times New Roman" w:eastAsia="宋体" w:cs="Times New Roman"/>
        </w:rPr>
      </w:pPr>
      <w:r>
        <w:rPr>
          <w:rFonts w:hint="default" w:ascii="Times New Roman" w:hAnsi="Times New Roman" w:eastAsia="宋体" w:cs="Times New Roman"/>
        </w:rPr>
        <w:t>frameshift (待补充释义)</w:t>
      </w:r>
    </w:p>
    <w:p w14:paraId="534221BC">
      <w:pPr>
        <w:ind w:left="280"/>
        <w:rPr>
          <w:rFonts w:hint="default" w:ascii="Times New Roman" w:hAnsi="Times New Roman" w:eastAsia="宋体" w:cs="Times New Roman"/>
        </w:rPr>
      </w:pPr>
      <w:r>
        <w:rPr>
          <w:rFonts w:hint="default" w:ascii="Times New Roman" w:hAnsi="Times New Roman" w:eastAsia="宋体" w:cs="Times New Roman"/>
        </w:rPr>
        <w:t>deletion (待补充释义)</w:t>
      </w:r>
    </w:p>
    <w:p w14:paraId="194352EC">
      <w:pPr>
        <w:ind w:left="280"/>
        <w:rPr>
          <w:rFonts w:hint="default" w:ascii="Times New Roman" w:hAnsi="Times New Roman" w:eastAsia="宋体" w:cs="Times New Roman"/>
        </w:rPr>
      </w:pPr>
      <w:r>
        <w:rPr>
          <w:rFonts w:hint="default" w:ascii="Times New Roman" w:hAnsi="Times New Roman" w:eastAsia="宋体" w:cs="Times New Roman"/>
        </w:rPr>
        <w:t>insertion (待补充释义)</w:t>
      </w:r>
    </w:p>
    <w:p w14:paraId="6A45C570">
      <w:pPr>
        <w:ind w:left="280"/>
        <w:rPr>
          <w:rFonts w:hint="default" w:ascii="Times New Roman" w:hAnsi="Times New Roman" w:eastAsia="宋体" w:cs="Times New Roman"/>
        </w:rPr>
      </w:pPr>
      <w:r>
        <w:rPr>
          <w:rFonts w:hint="default" w:ascii="Times New Roman" w:hAnsi="Times New Roman" w:eastAsia="宋体" w:cs="Times New Roman"/>
        </w:rPr>
        <w:t>duplication (待补充释义)</w:t>
      </w:r>
    </w:p>
    <w:p w14:paraId="77ABDB74">
      <w:pPr>
        <w:ind w:left="280"/>
        <w:rPr>
          <w:rFonts w:hint="default" w:ascii="Times New Roman" w:hAnsi="Times New Roman" w:eastAsia="宋体" w:cs="Times New Roman"/>
        </w:rPr>
      </w:pPr>
      <w:r>
        <w:rPr>
          <w:rFonts w:hint="default" w:ascii="Times New Roman" w:hAnsi="Times New Roman" w:eastAsia="宋体" w:cs="Times New Roman"/>
        </w:rPr>
        <w:t>inversion (待补充释义)</w:t>
      </w:r>
    </w:p>
    <w:p w14:paraId="24A7713C">
      <w:pPr>
        <w:ind w:left="280"/>
        <w:rPr>
          <w:rFonts w:hint="default" w:ascii="Times New Roman" w:hAnsi="Times New Roman" w:eastAsia="宋体" w:cs="Times New Roman"/>
        </w:rPr>
      </w:pPr>
      <w:r>
        <w:rPr>
          <w:rFonts w:hint="default" w:ascii="Times New Roman" w:hAnsi="Times New Roman" w:eastAsia="宋体" w:cs="Times New Roman"/>
        </w:rPr>
        <w:t>translocation (待补充释义)</w:t>
      </w:r>
    </w:p>
    <w:p w14:paraId="3B0DAEF1">
      <w:pPr>
        <w:ind w:left="280"/>
        <w:rPr>
          <w:rFonts w:hint="default" w:ascii="Times New Roman" w:hAnsi="Times New Roman" w:eastAsia="宋体" w:cs="Times New Roman"/>
        </w:rPr>
      </w:pPr>
      <w:r>
        <w:rPr>
          <w:rFonts w:hint="default" w:ascii="Times New Roman" w:hAnsi="Times New Roman" w:eastAsia="宋体" w:cs="Times New Roman"/>
        </w:rPr>
        <w:t>aneuploidy (待补充释义)</w:t>
      </w:r>
    </w:p>
    <w:p w14:paraId="5637F7BF">
      <w:pPr>
        <w:ind w:left="280"/>
        <w:rPr>
          <w:rFonts w:hint="default" w:ascii="Times New Roman" w:hAnsi="Times New Roman" w:eastAsia="宋体" w:cs="Times New Roman"/>
        </w:rPr>
      </w:pPr>
      <w:r>
        <w:rPr>
          <w:rFonts w:hint="default" w:ascii="Times New Roman" w:hAnsi="Times New Roman" w:eastAsia="宋体" w:cs="Times New Roman"/>
        </w:rPr>
        <w:t>polyploidy (待补充释义)</w:t>
      </w:r>
    </w:p>
    <w:p w14:paraId="5B0DF639">
      <w:pPr>
        <w:ind w:left="280"/>
        <w:rPr>
          <w:rFonts w:hint="default" w:ascii="Times New Roman" w:hAnsi="Times New Roman" w:eastAsia="宋体" w:cs="Times New Roman"/>
        </w:rPr>
      </w:pPr>
      <w:r>
        <w:rPr>
          <w:rFonts w:hint="default" w:ascii="Times New Roman" w:hAnsi="Times New Roman" w:eastAsia="宋体" w:cs="Times New Roman"/>
        </w:rPr>
        <w:t>genome [n.] 基因组/染色体组/全基因</w:t>
      </w:r>
    </w:p>
    <w:p w14:paraId="6888E787">
      <w:pPr>
        <w:ind w:left="280"/>
        <w:rPr>
          <w:rFonts w:hint="default" w:ascii="Times New Roman" w:hAnsi="Times New Roman" w:eastAsia="宋体" w:cs="Times New Roman"/>
        </w:rPr>
      </w:pPr>
      <w:r>
        <w:rPr>
          <w:rFonts w:hint="default" w:ascii="Times New Roman" w:hAnsi="Times New Roman" w:eastAsia="宋体" w:cs="Times New Roman"/>
        </w:rPr>
        <w:t>例: The wheat genome is approximately 17 Gb in size. (小麦基因组大小约为17 Gb)</w:t>
      </w:r>
    </w:p>
    <w:p w14:paraId="06E47840">
      <w:pPr>
        <w:ind w:left="280"/>
        <w:rPr>
          <w:rFonts w:hint="default" w:ascii="Times New Roman" w:hAnsi="Times New Roman" w:eastAsia="宋体" w:cs="Times New Roman"/>
        </w:rPr>
      </w:pPr>
      <w:r>
        <w:rPr>
          <w:rFonts w:hint="default" w:ascii="Times New Roman" w:hAnsi="Times New Roman" w:eastAsia="宋体" w:cs="Times New Roman"/>
        </w:rPr>
        <w:t>transcriptome (待补充释义)</w:t>
      </w:r>
    </w:p>
    <w:p w14:paraId="697F21F4">
      <w:pPr>
        <w:ind w:left="280"/>
        <w:rPr>
          <w:rFonts w:hint="default" w:ascii="Times New Roman" w:hAnsi="Times New Roman" w:eastAsia="宋体" w:cs="Times New Roman"/>
        </w:rPr>
      </w:pPr>
      <w:r>
        <w:rPr>
          <w:rFonts w:hint="default" w:ascii="Times New Roman" w:hAnsi="Times New Roman" w:eastAsia="宋体" w:cs="Times New Roman"/>
        </w:rPr>
        <w:t>proteome (待补充释义)</w:t>
      </w:r>
    </w:p>
    <w:p w14:paraId="18F74E7C">
      <w:pPr>
        <w:ind w:left="280"/>
        <w:rPr>
          <w:rFonts w:hint="default" w:ascii="Times New Roman" w:hAnsi="Times New Roman" w:eastAsia="宋体" w:cs="Times New Roman"/>
        </w:rPr>
      </w:pPr>
      <w:r>
        <w:rPr>
          <w:rFonts w:hint="default" w:ascii="Times New Roman" w:hAnsi="Times New Roman" w:eastAsia="宋体" w:cs="Times New Roman"/>
        </w:rPr>
        <w:t>metabolome (待补充释义)</w:t>
      </w:r>
    </w:p>
    <w:p w14:paraId="1C38CCAE">
      <w:pPr>
        <w:ind w:left="280"/>
        <w:rPr>
          <w:rFonts w:hint="default" w:ascii="Times New Roman" w:hAnsi="Times New Roman" w:eastAsia="宋体" w:cs="Times New Roman"/>
        </w:rPr>
      </w:pPr>
      <w:r>
        <w:rPr>
          <w:rFonts w:hint="default" w:ascii="Times New Roman" w:hAnsi="Times New Roman" w:eastAsia="宋体" w:cs="Times New Roman"/>
        </w:rPr>
        <w:t>epigenome (待补充释义)</w:t>
      </w:r>
    </w:p>
    <w:p w14:paraId="53B9E008">
      <w:pPr>
        <w:ind w:left="280"/>
        <w:rPr>
          <w:rFonts w:hint="default" w:ascii="Times New Roman" w:hAnsi="Times New Roman" w:eastAsia="宋体" w:cs="Times New Roman"/>
        </w:rPr>
      </w:pPr>
      <w:r>
        <w:rPr>
          <w:rFonts w:hint="default" w:ascii="Times New Roman" w:hAnsi="Times New Roman" w:eastAsia="宋体" w:cs="Times New Roman"/>
        </w:rPr>
        <w:t>microbiome (待补充释义)</w:t>
      </w:r>
    </w:p>
    <w:p w14:paraId="543B7277">
      <w:pPr>
        <w:ind w:left="280"/>
        <w:rPr>
          <w:rFonts w:hint="default" w:ascii="Times New Roman" w:hAnsi="Times New Roman" w:eastAsia="宋体" w:cs="Times New Roman"/>
        </w:rPr>
      </w:pPr>
      <w:r>
        <w:rPr>
          <w:rFonts w:hint="default" w:ascii="Times New Roman" w:hAnsi="Times New Roman" w:eastAsia="宋体" w:cs="Times New Roman"/>
        </w:rPr>
        <w:t>metagenomics (待补充释义)</w:t>
      </w:r>
    </w:p>
    <w:p w14:paraId="38403D96">
      <w:pPr>
        <w:ind w:left="280"/>
        <w:rPr>
          <w:rFonts w:hint="default" w:ascii="Times New Roman" w:hAnsi="Times New Roman" w:eastAsia="宋体" w:cs="Times New Roman"/>
        </w:rPr>
      </w:pPr>
      <w:r>
        <w:rPr>
          <w:rFonts w:hint="default" w:ascii="Times New Roman" w:hAnsi="Times New Roman" w:eastAsia="宋体" w:cs="Times New Roman"/>
        </w:rPr>
        <w:t>sequencing [n.] 测序/序列分析/定序 | 搭配: next-generation sequencing</w:t>
      </w:r>
    </w:p>
    <w:p w14:paraId="0FC415BA">
      <w:pPr>
        <w:ind w:left="280"/>
        <w:rPr>
          <w:rFonts w:hint="default" w:ascii="Times New Roman" w:hAnsi="Times New Roman" w:eastAsia="宋体" w:cs="Times New Roman"/>
        </w:rPr>
      </w:pPr>
      <w:r>
        <w:rPr>
          <w:rFonts w:hint="default" w:ascii="Times New Roman" w:hAnsi="Times New Roman" w:eastAsia="宋体" w:cs="Times New Roman"/>
        </w:rPr>
        <w:t>例: Next-generation sequencing has accelerated genomics research. (下一代测序加速了基因组学研究)</w:t>
      </w:r>
    </w:p>
    <w:p w14:paraId="5A07096E">
      <w:pPr>
        <w:ind w:left="280"/>
        <w:rPr>
          <w:rFonts w:hint="default" w:ascii="Times New Roman" w:hAnsi="Times New Roman" w:eastAsia="宋体" w:cs="Times New Roman"/>
        </w:rPr>
      </w:pPr>
      <w:r>
        <w:rPr>
          <w:rFonts w:hint="default" w:ascii="Times New Roman" w:hAnsi="Times New Roman" w:eastAsia="宋体" w:cs="Times New Roman"/>
        </w:rPr>
        <w:t>assembly [n.] 组装/拼接/装配 | 搭配: genome assembly</w:t>
      </w:r>
    </w:p>
    <w:p w14:paraId="7873FDE1">
      <w:pPr>
        <w:ind w:left="280"/>
        <w:rPr>
          <w:rFonts w:hint="default" w:ascii="Times New Roman" w:hAnsi="Times New Roman" w:eastAsia="宋体" w:cs="Times New Roman"/>
        </w:rPr>
      </w:pPr>
      <w:r>
        <w:rPr>
          <w:rFonts w:hint="default" w:ascii="Times New Roman" w:hAnsi="Times New Roman" w:eastAsia="宋体" w:cs="Times New Roman"/>
        </w:rPr>
        <w:t>例: Genome assembly reconstructs the complete sequence. (基因组组装重建完整序列)</w:t>
      </w:r>
    </w:p>
    <w:p w14:paraId="70974FB6">
      <w:pPr>
        <w:ind w:left="280"/>
        <w:rPr>
          <w:rFonts w:hint="default" w:ascii="Times New Roman" w:hAnsi="Times New Roman" w:eastAsia="宋体" w:cs="Times New Roman"/>
        </w:rPr>
      </w:pPr>
      <w:r>
        <w:rPr>
          <w:rFonts w:hint="default" w:ascii="Times New Roman" w:hAnsi="Times New Roman" w:eastAsia="宋体" w:cs="Times New Roman"/>
        </w:rPr>
        <w:t>annotation (待补充释义)</w:t>
      </w:r>
    </w:p>
    <w:p w14:paraId="247A9900">
      <w:pPr>
        <w:ind w:left="280"/>
        <w:rPr>
          <w:rFonts w:hint="default" w:ascii="Times New Roman" w:hAnsi="Times New Roman" w:eastAsia="宋体" w:cs="Times New Roman"/>
        </w:rPr>
      </w:pPr>
      <w:r>
        <w:rPr>
          <w:rFonts w:hint="default" w:ascii="Times New Roman" w:hAnsi="Times New Roman" w:eastAsia="宋体" w:cs="Times New Roman"/>
        </w:rPr>
        <w:t>SNP (待补充释义)</w:t>
      </w:r>
    </w:p>
    <w:p w14:paraId="28C1BD1F">
      <w:pPr>
        <w:ind w:left="280"/>
        <w:rPr>
          <w:rFonts w:hint="default" w:ascii="Times New Roman" w:hAnsi="Times New Roman" w:eastAsia="宋体" w:cs="Times New Roman"/>
        </w:rPr>
      </w:pPr>
      <w:r>
        <w:rPr>
          <w:rFonts w:hint="default" w:ascii="Times New Roman" w:hAnsi="Times New Roman" w:eastAsia="宋体" w:cs="Times New Roman"/>
        </w:rPr>
        <w:t>indel (待补充释义)</w:t>
      </w:r>
    </w:p>
    <w:p w14:paraId="692155FB">
      <w:pPr>
        <w:ind w:left="280"/>
        <w:rPr>
          <w:rFonts w:hint="default" w:ascii="Times New Roman" w:hAnsi="Times New Roman" w:eastAsia="宋体" w:cs="Times New Roman"/>
        </w:rPr>
      </w:pPr>
      <w:r>
        <w:rPr>
          <w:rFonts w:hint="default" w:ascii="Times New Roman" w:hAnsi="Times New Roman" w:eastAsia="宋体" w:cs="Times New Roman"/>
        </w:rPr>
        <w:t>CNV (待补充释义)</w:t>
      </w:r>
    </w:p>
    <w:p w14:paraId="4F3B479F">
      <w:pPr>
        <w:ind w:left="280"/>
        <w:rPr>
          <w:rFonts w:hint="default" w:ascii="Times New Roman" w:hAnsi="Times New Roman" w:eastAsia="宋体" w:cs="Times New Roman"/>
        </w:rPr>
      </w:pPr>
      <w:r>
        <w:rPr>
          <w:rFonts w:hint="default" w:ascii="Times New Roman" w:hAnsi="Times New Roman" w:eastAsia="宋体" w:cs="Times New Roman"/>
        </w:rPr>
        <w:t>structural (待补充释义)</w:t>
      </w:r>
    </w:p>
    <w:p w14:paraId="410FEBF1">
      <w:pPr>
        <w:ind w:left="280"/>
        <w:rPr>
          <w:rFonts w:hint="default" w:ascii="Times New Roman" w:hAnsi="Times New Roman" w:eastAsia="宋体" w:cs="Times New Roman"/>
        </w:rPr>
      </w:pPr>
      <w:r>
        <w:rPr>
          <w:rFonts w:hint="default" w:ascii="Times New Roman" w:hAnsi="Times New Roman" w:eastAsia="宋体" w:cs="Times New Roman"/>
        </w:rPr>
        <w:t>variant (待补充释义)</w:t>
      </w:r>
    </w:p>
    <w:p w14:paraId="0B53188C">
      <w:pPr>
        <w:ind w:left="280"/>
        <w:rPr>
          <w:rFonts w:hint="default" w:ascii="Times New Roman" w:hAnsi="Times New Roman" w:eastAsia="宋体" w:cs="Times New Roman"/>
        </w:rPr>
      </w:pPr>
      <w:r>
        <w:rPr>
          <w:rFonts w:hint="default" w:ascii="Times New Roman" w:hAnsi="Times New Roman" w:eastAsia="宋体" w:cs="Times New Roman"/>
        </w:rPr>
        <w:t>haplotype (待补充释义)</w:t>
      </w:r>
    </w:p>
    <w:p w14:paraId="2A20D569">
      <w:pPr>
        <w:ind w:left="280"/>
        <w:rPr>
          <w:rFonts w:hint="default" w:ascii="Times New Roman" w:hAnsi="Times New Roman" w:eastAsia="宋体" w:cs="Times New Roman"/>
        </w:rPr>
      </w:pPr>
      <w:r>
        <w:rPr>
          <w:rFonts w:hint="default" w:ascii="Times New Roman" w:hAnsi="Times New Roman" w:eastAsia="宋体" w:cs="Times New Roman"/>
        </w:rPr>
        <w:t>linkage (待补充释义)</w:t>
      </w:r>
    </w:p>
    <w:p w14:paraId="401DBDF1">
      <w:pPr>
        <w:ind w:left="280"/>
        <w:rPr>
          <w:rFonts w:hint="default" w:ascii="Times New Roman" w:hAnsi="Times New Roman" w:eastAsia="宋体" w:cs="Times New Roman"/>
        </w:rPr>
      </w:pPr>
      <w:r>
        <w:rPr>
          <w:rFonts w:hint="default" w:ascii="Times New Roman" w:hAnsi="Times New Roman" w:eastAsia="宋体" w:cs="Times New Roman"/>
        </w:rPr>
        <w:t>disequilibrium (待补充释义)</w:t>
      </w:r>
    </w:p>
    <w:p w14:paraId="75F8219F">
      <w:pPr>
        <w:ind w:left="280"/>
        <w:rPr>
          <w:rFonts w:hint="default" w:ascii="Times New Roman" w:hAnsi="Times New Roman" w:eastAsia="宋体" w:cs="Times New Roman"/>
        </w:rPr>
      </w:pPr>
      <w:r>
        <w:rPr>
          <w:rFonts w:hint="default" w:ascii="Times New Roman" w:hAnsi="Times New Roman" w:eastAsia="宋体" w:cs="Times New Roman"/>
        </w:rPr>
        <w:t>imputation (待补充释义)</w:t>
      </w:r>
    </w:p>
    <w:p w14:paraId="331D23F4">
      <w:pPr>
        <w:ind w:left="280"/>
        <w:rPr>
          <w:rFonts w:hint="default" w:ascii="Times New Roman" w:hAnsi="Times New Roman" w:eastAsia="宋体" w:cs="Times New Roman"/>
        </w:rPr>
      </w:pPr>
      <w:r>
        <w:rPr>
          <w:rFonts w:hint="default" w:ascii="Times New Roman" w:hAnsi="Times New Roman" w:eastAsia="宋体" w:cs="Times New Roman"/>
        </w:rPr>
        <w:t>phasing (待补充释义)</w:t>
      </w:r>
    </w:p>
    <w:p w14:paraId="296FACDF">
      <w:pPr>
        <w:ind w:left="280"/>
        <w:rPr>
          <w:rFonts w:hint="default" w:ascii="Times New Roman" w:hAnsi="Times New Roman" w:eastAsia="宋体" w:cs="Times New Roman"/>
        </w:rPr>
      </w:pPr>
      <w:r>
        <w:rPr>
          <w:rFonts w:hint="default" w:ascii="Times New Roman" w:hAnsi="Times New Roman" w:eastAsia="宋体" w:cs="Times New Roman"/>
        </w:rPr>
        <w:t>genotyping (待补充释义)</w:t>
      </w:r>
    </w:p>
    <w:p w14:paraId="25062B3B">
      <w:pPr>
        <w:ind w:left="280"/>
        <w:rPr>
          <w:rFonts w:hint="default" w:ascii="Times New Roman" w:hAnsi="Times New Roman" w:eastAsia="宋体" w:cs="Times New Roman"/>
        </w:rPr>
      </w:pPr>
      <w:r>
        <w:rPr>
          <w:rFonts w:hint="default" w:ascii="Times New Roman" w:hAnsi="Times New Roman" w:eastAsia="宋体" w:cs="Times New Roman"/>
        </w:rPr>
        <w:t>phenotyping [n.] 表型鉴定/表型分析/性状测量 | 搭配: high-throughput phenotyping</w:t>
      </w:r>
    </w:p>
    <w:p w14:paraId="2F45B000">
      <w:pPr>
        <w:ind w:left="280"/>
        <w:rPr>
          <w:rFonts w:hint="default" w:ascii="Times New Roman" w:hAnsi="Times New Roman" w:eastAsia="宋体" w:cs="Times New Roman"/>
        </w:rPr>
      </w:pPr>
      <w:r>
        <w:rPr>
          <w:rFonts w:hint="default" w:ascii="Times New Roman" w:hAnsi="Times New Roman" w:eastAsia="宋体" w:cs="Times New Roman"/>
        </w:rPr>
        <w:t>例: High-throughput phenotyping accelerates trait discovery. (高通量表型鉴定加速了性状发现)</w:t>
      </w:r>
    </w:p>
    <w:p w14:paraId="226CA6DF">
      <w:pPr>
        <w:ind w:left="280"/>
        <w:rPr>
          <w:rFonts w:hint="default" w:ascii="Times New Roman" w:hAnsi="Times New Roman" w:eastAsia="宋体" w:cs="Times New Roman"/>
        </w:rPr>
      </w:pPr>
      <w:r>
        <w:rPr>
          <w:rFonts w:hint="default" w:ascii="Times New Roman" w:hAnsi="Times New Roman" w:eastAsia="宋体" w:cs="Times New Roman"/>
        </w:rPr>
        <w:t>CRISPR (待补充释义)</w:t>
      </w:r>
    </w:p>
    <w:p w14:paraId="3CC1D9D9">
      <w:pPr>
        <w:ind w:left="280"/>
        <w:rPr>
          <w:rFonts w:hint="default" w:ascii="Times New Roman" w:hAnsi="Times New Roman" w:eastAsia="宋体" w:cs="Times New Roman"/>
        </w:rPr>
      </w:pPr>
      <w:r>
        <w:rPr>
          <w:rFonts w:hint="default" w:ascii="Times New Roman" w:hAnsi="Times New Roman" w:eastAsia="宋体" w:cs="Times New Roman"/>
        </w:rPr>
        <w:t>Cas9 (待补充释义)</w:t>
      </w:r>
    </w:p>
    <w:p w14:paraId="595FBC19">
      <w:pPr>
        <w:ind w:left="280"/>
        <w:rPr>
          <w:rFonts w:hint="default" w:ascii="Times New Roman" w:hAnsi="Times New Roman" w:eastAsia="宋体" w:cs="Times New Roman"/>
        </w:rPr>
      </w:pPr>
      <w:r>
        <w:rPr>
          <w:rFonts w:hint="default" w:ascii="Times New Roman" w:hAnsi="Times New Roman" w:eastAsia="宋体" w:cs="Times New Roman"/>
        </w:rPr>
        <w:t>gRNA (待补充释义)</w:t>
      </w:r>
    </w:p>
    <w:p w14:paraId="0C75EA22">
      <w:pPr>
        <w:ind w:left="280"/>
        <w:rPr>
          <w:rFonts w:hint="default" w:ascii="Times New Roman" w:hAnsi="Times New Roman" w:eastAsia="宋体" w:cs="Times New Roman"/>
        </w:rPr>
      </w:pPr>
      <w:r>
        <w:rPr>
          <w:rFonts w:hint="default" w:ascii="Times New Roman" w:hAnsi="Times New Roman" w:eastAsia="宋体" w:cs="Times New Roman"/>
        </w:rPr>
        <w:t>PAM (待补充释义)</w:t>
      </w:r>
    </w:p>
    <w:p w14:paraId="6325FB9E">
      <w:pPr>
        <w:ind w:left="280"/>
        <w:rPr>
          <w:rFonts w:hint="default" w:ascii="Times New Roman" w:hAnsi="Times New Roman" w:eastAsia="宋体" w:cs="Times New Roman"/>
        </w:rPr>
      </w:pPr>
      <w:r>
        <w:rPr>
          <w:rFonts w:hint="default" w:ascii="Times New Roman" w:hAnsi="Times New Roman" w:eastAsia="宋体" w:cs="Times New Roman"/>
        </w:rPr>
        <w:t>NHEJ (待补充释义)</w:t>
      </w:r>
    </w:p>
    <w:p w14:paraId="506057E3">
      <w:pPr>
        <w:ind w:left="280"/>
        <w:rPr>
          <w:rFonts w:hint="default" w:ascii="Times New Roman" w:hAnsi="Times New Roman" w:eastAsia="宋体" w:cs="Times New Roman"/>
        </w:rPr>
      </w:pPr>
      <w:r>
        <w:rPr>
          <w:rFonts w:hint="default" w:ascii="Times New Roman" w:hAnsi="Times New Roman" w:eastAsia="宋体" w:cs="Times New Roman"/>
        </w:rPr>
        <w:t>HDR (待补充释义)</w:t>
      </w:r>
    </w:p>
    <w:p w14:paraId="71523C56">
      <w:pPr>
        <w:ind w:left="280"/>
        <w:rPr>
          <w:rFonts w:hint="default" w:ascii="Times New Roman" w:hAnsi="Times New Roman" w:eastAsia="宋体" w:cs="Times New Roman"/>
        </w:rPr>
      </w:pPr>
      <w:r>
        <w:rPr>
          <w:rFonts w:hint="default" w:ascii="Times New Roman" w:hAnsi="Times New Roman" w:eastAsia="宋体" w:cs="Times New Roman"/>
        </w:rPr>
        <w:t>base (待补充释义)</w:t>
      </w:r>
    </w:p>
    <w:p w14:paraId="2EF30DAA">
      <w:pPr>
        <w:ind w:left="280"/>
        <w:rPr>
          <w:rFonts w:hint="default" w:ascii="Times New Roman" w:hAnsi="Times New Roman" w:eastAsia="宋体" w:cs="Times New Roman"/>
        </w:rPr>
      </w:pPr>
      <w:r>
        <w:rPr>
          <w:rFonts w:hint="default" w:ascii="Times New Roman" w:hAnsi="Times New Roman" w:eastAsia="宋体" w:cs="Times New Roman"/>
        </w:rPr>
        <w:t>editing (待补充释义)</w:t>
      </w:r>
    </w:p>
    <w:p w14:paraId="387271D7">
      <w:pPr>
        <w:ind w:left="280"/>
        <w:rPr>
          <w:rFonts w:hint="default" w:ascii="Times New Roman" w:hAnsi="Times New Roman" w:eastAsia="宋体" w:cs="Times New Roman"/>
        </w:rPr>
      </w:pPr>
      <w:r>
        <w:rPr>
          <w:rFonts w:hint="default" w:ascii="Times New Roman" w:hAnsi="Times New Roman" w:eastAsia="宋体" w:cs="Times New Roman"/>
        </w:rPr>
        <w:t>prime (待补充释义)</w:t>
      </w:r>
    </w:p>
    <w:p w14:paraId="2C870042">
      <w:pPr>
        <w:ind w:left="280"/>
        <w:rPr>
          <w:rFonts w:hint="default" w:ascii="Times New Roman" w:hAnsi="Times New Roman" w:eastAsia="宋体" w:cs="Times New Roman"/>
        </w:rPr>
      </w:pPr>
      <w:r>
        <w:rPr>
          <w:rFonts w:hint="default" w:ascii="Times New Roman" w:hAnsi="Times New Roman" w:eastAsia="宋体" w:cs="Times New Roman"/>
        </w:rPr>
        <w:t>editing (待补充释义)</w:t>
      </w:r>
    </w:p>
    <w:p w14:paraId="501F5002">
      <w:pPr>
        <w:ind w:left="280"/>
        <w:rPr>
          <w:rFonts w:hint="default" w:ascii="Times New Roman" w:hAnsi="Times New Roman" w:eastAsia="宋体" w:cs="Times New Roman"/>
        </w:rPr>
      </w:pPr>
      <w:r>
        <w:rPr>
          <w:rFonts w:hint="default" w:ascii="Times New Roman" w:hAnsi="Times New Roman" w:eastAsia="宋体" w:cs="Times New Roman"/>
        </w:rPr>
        <w:t>knock-out (待补充释义)</w:t>
      </w:r>
    </w:p>
    <w:p w14:paraId="5AEE99D5">
      <w:pPr>
        <w:ind w:left="280"/>
        <w:rPr>
          <w:rFonts w:hint="default" w:ascii="Times New Roman" w:hAnsi="Times New Roman" w:eastAsia="宋体" w:cs="Times New Roman"/>
        </w:rPr>
      </w:pPr>
      <w:r>
        <w:rPr>
          <w:rFonts w:hint="default" w:ascii="Times New Roman" w:hAnsi="Times New Roman" w:eastAsia="宋体" w:cs="Times New Roman"/>
        </w:rPr>
        <w:t>knock-in (待补充释义)</w:t>
      </w:r>
    </w:p>
    <w:p w14:paraId="20D3FBE9">
      <w:pPr>
        <w:ind w:left="280"/>
        <w:rPr>
          <w:rFonts w:hint="default" w:ascii="Times New Roman" w:hAnsi="Times New Roman" w:eastAsia="宋体" w:cs="Times New Roman"/>
        </w:rPr>
      </w:pPr>
      <w:r>
        <w:rPr>
          <w:rFonts w:hint="default" w:ascii="Times New Roman" w:hAnsi="Times New Roman" w:eastAsia="宋体" w:cs="Times New Roman"/>
        </w:rPr>
        <w:t>forward (待补充释义)</w:t>
      </w:r>
    </w:p>
    <w:p w14:paraId="71E79493">
      <w:pPr>
        <w:ind w:left="280"/>
        <w:rPr>
          <w:rFonts w:hint="default" w:ascii="Times New Roman" w:hAnsi="Times New Roman" w:eastAsia="宋体" w:cs="Times New Roman"/>
        </w:rPr>
      </w:pPr>
      <w:r>
        <w:rPr>
          <w:rFonts w:hint="default" w:ascii="Times New Roman" w:hAnsi="Times New Roman" w:eastAsia="宋体" w:cs="Times New Roman"/>
        </w:rPr>
        <w:t>genetics (待补充释义)</w:t>
      </w:r>
    </w:p>
    <w:p w14:paraId="055F33A4">
      <w:pPr>
        <w:ind w:left="280"/>
        <w:rPr>
          <w:rFonts w:hint="default" w:ascii="Times New Roman" w:hAnsi="Times New Roman" w:eastAsia="宋体" w:cs="Times New Roman"/>
        </w:rPr>
      </w:pPr>
      <w:r>
        <w:rPr>
          <w:rFonts w:hint="default" w:ascii="Times New Roman" w:hAnsi="Times New Roman" w:eastAsia="宋体" w:cs="Times New Roman"/>
        </w:rPr>
        <w:t>reverse (待补充释义)</w:t>
      </w:r>
    </w:p>
    <w:p w14:paraId="00128278">
      <w:pPr>
        <w:ind w:left="280"/>
        <w:rPr>
          <w:rFonts w:hint="default" w:ascii="Times New Roman" w:hAnsi="Times New Roman" w:eastAsia="宋体" w:cs="Times New Roman"/>
        </w:rPr>
      </w:pPr>
      <w:r>
        <w:rPr>
          <w:rFonts w:hint="default" w:ascii="Times New Roman" w:hAnsi="Times New Roman" w:eastAsia="宋体" w:cs="Times New Roman"/>
        </w:rPr>
        <w:t>genetics (待补充释义)</w:t>
      </w:r>
    </w:p>
    <w:p w14:paraId="3260002B">
      <w:pPr>
        <w:ind w:left="280"/>
        <w:rPr>
          <w:rFonts w:hint="default" w:ascii="Times New Roman" w:hAnsi="Times New Roman" w:eastAsia="宋体" w:cs="Times New Roman"/>
        </w:rPr>
      </w:pPr>
      <w:r>
        <w:rPr>
          <w:rFonts w:hint="default" w:ascii="Times New Roman" w:hAnsi="Times New Roman" w:eastAsia="宋体" w:cs="Times New Roman"/>
        </w:rPr>
        <w:t>mutagenesis (待补充释义)</w:t>
      </w:r>
    </w:p>
    <w:p w14:paraId="0033CF20">
      <w:pPr>
        <w:ind w:left="280"/>
        <w:rPr>
          <w:rFonts w:hint="default" w:ascii="Times New Roman" w:hAnsi="Times New Roman" w:eastAsia="宋体" w:cs="Times New Roman"/>
        </w:rPr>
      </w:pPr>
      <w:r>
        <w:rPr>
          <w:rFonts w:hint="default" w:ascii="Times New Roman" w:hAnsi="Times New Roman" w:eastAsia="宋体" w:cs="Times New Roman"/>
        </w:rPr>
        <w:t>T-DNA (待补充释义)</w:t>
      </w:r>
    </w:p>
    <w:p w14:paraId="6E73B09D">
      <w:pPr>
        <w:ind w:left="280"/>
        <w:rPr>
          <w:rFonts w:hint="default" w:ascii="Times New Roman" w:hAnsi="Times New Roman" w:eastAsia="宋体" w:cs="Times New Roman"/>
        </w:rPr>
      </w:pPr>
      <w:r>
        <w:rPr>
          <w:rFonts w:hint="default" w:ascii="Times New Roman" w:hAnsi="Times New Roman" w:eastAsia="宋体" w:cs="Times New Roman"/>
        </w:rPr>
        <w:t>transposon (待补充释义)</w:t>
      </w:r>
    </w:p>
    <w:p w14:paraId="0D408256">
      <w:pPr>
        <w:ind w:left="280"/>
        <w:rPr>
          <w:rFonts w:hint="default" w:ascii="Times New Roman" w:hAnsi="Times New Roman" w:eastAsia="宋体" w:cs="Times New Roman"/>
        </w:rPr>
      </w:pPr>
      <w:r>
        <w:rPr>
          <w:rFonts w:hint="default" w:ascii="Times New Roman" w:hAnsi="Times New Roman" w:eastAsia="宋体" w:cs="Times New Roman"/>
        </w:rPr>
        <w:t>RNAi (待补充释义)</w:t>
      </w:r>
    </w:p>
    <w:p w14:paraId="0F8AC89E">
      <w:pPr>
        <w:ind w:left="280"/>
        <w:rPr>
          <w:rFonts w:hint="default" w:ascii="Times New Roman" w:hAnsi="Times New Roman" w:eastAsia="宋体" w:cs="Times New Roman"/>
        </w:rPr>
      </w:pPr>
      <w:r>
        <w:rPr>
          <w:rFonts w:hint="default" w:ascii="Times New Roman" w:hAnsi="Times New Roman" w:eastAsia="宋体" w:cs="Times New Roman"/>
        </w:rPr>
        <w:t>gene (待补充释义)</w:t>
      </w:r>
    </w:p>
    <w:p w14:paraId="4261360C">
      <w:pPr>
        <w:ind w:left="280"/>
        <w:rPr>
          <w:rFonts w:hint="default" w:ascii="Times New Roman" w:hAnsi="Times New Roman" w:eastAsia="宋体" w:cs="Times New Roman"/>
        </w:rPr>
      </w:pPr>
      <w:r>
        <w:rPr>
          <w:rFonts w:hint="default" w:ascii="Times New Roman" w:hAnsi="Times New Roman" w:eastAsia="宋体" w:cs="Times New Roman"/>
        </w:rPr>
        <w:t>silencing (待补充释义)</w:t>
      </w:r>
    </w:p>
    <w:p w14:paraId="22893E26">
      <w:pPr>
        <w:ind w:left="280"/>
        <w:rPr>
          <w:rFonts w:hint="default" w:ascii="Times New Roman" w:hAnsi="Times New Roman" w:eastAsia="宋体" w:cs="Times New Roman"/>
        </w:rPr>
      </w:pPr>
      <w:r>
        <w:rPr>
          <w:rFonts w:hint="default" w:ascii="Times New Roman" w:hAnsi="Times New Roman" w:eastAsia="宋体" w:cs="Times New Roman"/>
        </w:rPr>
        <w:t>overexpression (待补充释义)</w:t>
      </w:r>
    </w:p>
    <w:p w14:paraId="6B194CC0">
      <w:pPr>
        <w:ind w:left="280"/>
        <w:rPr>
          <w:rFonts w:hint="default" w:ascii="Times New Roman" w:hAnsi="Times New Roman" w:eastAsia="宋体" w:cs="Times New Roman"/>
        </w:rPr>
      </w:pPr>
      <w:r>
        <w:rPr>
          <w:rFonts w:hint="default" w:ascii="Times New Roman" w:hAnsi="Times New Roman" w:eastAsia="宋体" w:cs="Times New Roman"/>
        </w:rPr>
        <w:t>complementation (待补充释义)</w:t>
      </w:r>
    </w:p>
    <w:p w14:paraId="4276AAB6">
      <w:pPr>
        <w:ind w:left="280"/>
        <w:rPr>
          <w:rFonts w:hint="default" w:ascii="Times New Roman" w:hAnsi="Times New Roman" w:eastAsia="宋体" w:cs="Times New Roman"/>
        </w:rPr>
      </w:pPr>
      <w:r>
        <w:rPr>
          <w:rFonts w:hint="default" w:ascii="Times New Roman" w:hAnsi="Times New Roman" w:eastAsia="宋体" w:cs="Times New Roman"/>
        </w:rPr>
        <w:t>reporter (待补充释义)</w:t>
      </w:r>
    </w:p>
    <w:p w14:paraId="75DE2E6F">
      <w:pPr>
        <w:ind w:left="280"/>
        <w:rPr>
          <w:rFonts w:hint="default" w:ascii="Times New Roman" w:hAnsi="Times New Roman" w:eastAsia="宋体" w:cs="Times New Roman"/>
        </w:rPr>
      </w:pPr>
      <w:r>
        <w:rPr>
          <w:rFonts w:hint="default" w:ascii="Times New Roman" w:hAnsi="Times New Roman" w:eastAsia="宋体" w:cs="Times New Roman"/>
        </w:rPr>
        <w:t>gene (待补充释义)</w:t>
      </w:r>
    </w:p>
    <w:p w14:paraId="191B2245">
      <w:pPr>
        <w:ind w:left="280"/>
        <w:rPr>
          <w:rFonts w:hint="default" w:ascii="Times New Roman" w:hAnsi="Times New Roman" w:eastAsia="宋体" w:cs="Times New Roman"/>
        </w:rPr>
      </w:pPr>
      <w:r>
        <w:rPr>
          <w:rFonts w:hint="default" w:ascii="Times New Roman" w:hAnsi="Times New Roman" w:eastAsia="宋体" w:cs="Times New Roman"/>
        </w:rPr>
        <w:t>pedigree (待补充释义)</w:t>
      </w:r>
    </w:p>
    <w:p w14:paraId="1ED643EC">
      <w:pPr>
        <w:ind w:left="280"/>
        <w:rPr>
          <w:rFonts w:hint="default" w:ascii="Times New Roman" w:hAnsi="Times New Roman" w:eastAsia="宋体" w:cs="Times New Roman"/>
        </w:rPr>
      </w:pPr>
      <w:r>
        <w:rPr>
          <w:rFonts w:hint="default" w:ascii="Times New Roman" w:hAnsi="Times New Roman" w:eastAsia="宋体" w:cs="Times New Roman"/>
        </w:rPr>
        <w:t>proband (待补充释义)</w:t>
      </w:r>
    </w:p>
    <w:p w14:paraId="0B1B73ED">
      <w:pPr>
        <w:ind w:left="280"/>
        <w:rPr>
          <w:rFonts w:hint="default" w:ascii="Times New Roman" w:hAnsi="Times New Roman" w:eastAsia="宋体" w:cs="Times New Roman"/>
        </w:rPr>
      </w:pPr>
      <w:r>
        <w:rPr>
          <w:rFonts w:hint="default" w:ascii="Times New Roman" w:hAnsi="Times New Roman" w:eastAsia="宋体" w:cs="Times New Roman"/>
        </w:rPr>
        <w:t>consanguinity (待补充释义)</w:t>
      </w:r>
    </w:p>
    <w:p w14:paraId="29E7103B">
      <w:pPr>
        <w:ind w:left="280"/>
        <w:rPr>
          <w:rFonts w:hint="default" w:ascii="Times New Roman" w:hAnsi="Times New Roman" w:eastAsia="宋体" w:cs="Times New Roman"/>
        </w:rPr>
      </w:pPr>
      <w:r>
        <w:rPr>
          <w:rFonts w:hint="default" w:ascii="Times New Roman" w:hAnsi="Times New Roman" w:eastAsia="宋体" w:cs="Times New Roman"/>
        </w:rPr>
        <w:t>autosomal (待补充释义)</w:t>
      </w:r>
    </w:p>
    <w:p w14:paraId="1291A537">
      <w:pPr>
        <w:ind w:left="280"/>
        <w:rPr>
          <w:rFonts w:hint="default" w:ascii="Times New Roman" w:hAnsi="Times New Roman" w:eastAsia="宋体" w:cs="Times New Roman"/>
        </w:rPr>
      </w:pPr>
      <w:r>
        <w:rPr>
          <w:rFonts w:hint="default" w:ascii="Times New Roman" w:hAnsi="Times New Roman" w:eastAsia="宋体" w:cs="Times New Roman"/>
        </w:rPr>
        <w:t>X-linked (待补充释义)</w:t>
      </w:r>
    </w:p>
    <w:p w14:paraId="7E2643A6">
      <w:pPr>
        <w:ind w:left="280"/>
        <w:rPr>
          <w:rFonts w:hint="default" w:ascii="Times New Roman" w:hAnsi="Times New Roman" w:eastAsia="宋体" w:cs="Times New Roman"/>
        </w:rPr>
      </w:pPr>
      <w:r>
        <w:rPr>
          <w:rFonts w:hint="default" w:ascii="Times New Roman" w:hAnsi="Times New Roman" w:eastAsia="宋体" w:cs="Times New Roman"/>
        </w:rPr>
        <w:t>Y-linked (待补充释义)</w:t>
      </w:r>
    </w:p>
    <w:p w14:paraId="594EF4AA">
      <w:pPr>
        <w:ind w:left="280"/>
        <w:rPr>
          <w:rFonts w:hint="default" w:ascii="Times New Roman" w:hAnsi="Times New Roman" w:eastAsia="宋体" w:cs="Times New Roman"/>
        </w:rPr>
      </w:pPr>
      <w:r>
        <w:rPr>
          <w:rFonts w:hint="default" w:ascii="Times New Roman" w:hAnsi="Times New Roman" w:eastAsia="宋体" w:cs="Times New Roman"/>
        </w:rPr>
        <w:t>mitochondrial (待补充释义)</w:t>
      </w:r>
    </w:p>
    <w:p w14:paraId="40D8F381">
      <w:pPr>
        <w:ind w:left="280"/>
        <w:rPr>
          <w:rFonts w:hint="default" w:ascii="Times New Roman" w:hAnsi="Times New Roman" w:eastAsia="宋体" w:cs="Times New Roman"/>
        </w:rPr>
      </w:pPr>
      <w:r>
        <w:rPr>
          <w:rFonts w:hint="default" w:ascii="Times New Roman" w:hAnsi="Times New Roman" w:eastAsia="宋体" w:cs="Times New Roman"/>
        </w:rPr>
        <w:t>multifactorial (待补充释义)</w:t>
      </w:r>
    </w:p>
    <w:p w14:paraId="06C0854F">
      <w:pPr>
        <w:ind w:left="280"/>
        <w:rPr>
          <w:rFonts w:hint="default" w:ascii="Times New Roman" w:hAnsi="Times New Roman" w:eastAsia="宋体" w:cs="Times New Roman"/>
        </w:rPr>
      </w:pPr>
      <w:r>
        <w:rPr>
          <w:rFonts w:hint="default" w:ascii="Times New Roman" w:hAnsi="Times New Roman" w:eastAsia="宋体" w:cs="Times New Roman"/>
        </w:rPr>
        <w:t>penetrance (待补充释义)</w:t>
      </w:r>
    </w:p>
    <w:p w14:paraId="1796290A">
      <w:pPr>
        <w:ind w:left="280"/>
        <w:rPr>
          <w:rFonts w:hint="default" w:ascii="Times New Roman" w:hAnsi="Times New Roman" w:eastAsia="宋体" w:cs="Times New Roman"/>
        </w:rPr>
      </w:pPr>
      <w:r>
        <w:rPr>
          <w:rFonts w:hint="default" w:ascii="Times New Roman" w:hAnsi="Times New Roman" w:eastAsia="宋体" w:cs="Times New Roman"/>
        </w:rPr>
        <w:t>expressivity (待补充释义)</w:t>
      </w:r>
    </w:p>
    <w:p w14:paraId="33220566">
      <w:pPr>
        <w:ind w:left="280"/>
        <w:rPr>
          <w:rFonts w:hint="default" w:ascii="Times New Roman" w:hAnsi="Times New Roman" w:eastAsia="宋体" w:cs="Times New Roman"/>
        </w:rPr>
      </w:pPr>
      <w:r>
        <w:rPr>
          <w:rFonts w:hint="default" w:ascii="Times New Roman" w:hAnsi="Times New Roman" w:eastAsia="宋体" w:cs="Times New Roman"/>
        </w:rPr>
        <w:t>population (待补充释义)</w:t>
      </w:r>
    </w:p>
    <w:p w14:paraId="7CB5ADFB">
      <w:pPr>
        <w:ind w:left="280"/>
        <w:rPr>
          <w:rFonts w:hint="default" w:ascii="Times New Roman" w:hAnsi="Times New Roman" w:eastAsia="宋体" w:cs="Times New Roman"/>
        </w:rPr>
      </w:pPr>
      <w:r>
        <w:rPr>
          <w:rFonts w:hint="default" w:ascii="Times New Roman" w:hAnsi="Times New Roman" w:eastAsia="宋体" w:cs="Times New Roman"/>
        </w:rPr>
        <w:t>genetics (待补充释义)</w:t>
      </w:r>
    </w:p>
    <w:p w14:paraId="1FC6FF0F">
      <w:pPr>
        <w:ind w:left="280"/>
        <w:rPr>
          <w:rFonts w:hint="default" w:ascii="Times New Roman" w:hAnsi="Times New Roman" w:eastAsia="宋体" w:cs="Times New Roman"/>
        </w:rPr>
      </w:pPr>
      <w:r>
        <w:rPr>
          <w:rFonts w:hint="default" w:ascii="Times New Roman" w:hAnsi="Times New Roman" w:eastAsia="宋体" w:cs="Times New Roman"/>
        </w:rPr>
        <w:t>Hardy-Weinberg (待补充释义)</w:t>
      </w:r>
    </w:p>
    <w:p w14:paraId="665AED51">
      <w:pPr>
        <w:ind w:left="280"/>
        <w:rPr>
          <w:rFonts w:hint="default" w:ascii="Times New Roman" w:hAnsi="Times New Roman" w:eastAsia="宋体" w:cs="Times New Roman"/>
        </w:rPr>
      </w:pPr>
      <w:r>
        <w:rPr>
          <w:rFonts w:hint="default" w:ascii="Times New Roman" w:hAnsi="Times New Roman" w:eastAsia="宋体" w:cs="Times New Roman"/>
        </w:rPr>
        <w:t>genetic (待补充释义)</w:t>
      </w:r>
    </w:p>
    <w:p w14:paraId="63CE4EBF">
      <w:pPr>
        <w:ind w:left="280"/>
        <w:rPr>
          <w:rFonts w:hint="default" w:ascii="Times New Roman" w:hAnsi="Times New Roman" w:eastAsia="宋体" w:cs="Times New Roman"/>
        </w:rPr>
      </w:pPr>
      <w:r>
        <w:rPr>
          <w:rFonts w:hint="default" w:ascii="Times New Roman" w:hAnsi="Times New Roman" w:eastAsia="宋体" w:cs="Times New Roman"/>
        </w:rPr>
        <w:t>drift (待补充释义)</w:t>
      </w:r>
    </w:p>
    <w:p w14:paraId="43996362">
      <w:pPr>
        <w:ind w:left="280"/>
        <w:rPr>
          <w:rFonts w:hint="default" w:ascii="Times New Roman" w:hAnsi="Times New Roman" w:eastAsia="宋体" w:cs="Times New Roman"/>
        </w:rPr>
      </w:pPr>
      <w:r>
        <w:rPr>
          <w:rFonts w:hint="default" w:ascii="Times New Roman" w:hAnsi="Times New Roman" w:eastAsia="宋体" w:cs="Times New Roman"/>
        </w:rPr>
        <w:t>gene (待补充释义)</w:t>
      </w:r>
    </w:p>
    <w:p w14:paraId="0F3E351B">
      <w:pPr>
        <w:ind w:left="280"/>
        <w:rPr>
          <w:rFonts w:hint="default" w:ascii="Times New Roman" w:hAnsi="Times New Roman" w:eastAsia="宋体" w:cs="Times New Roman"/>
        </w:rPr>
      </w:pPr>
      <w:r>
        <w:rPr>
          <w:rFonts w:hint="default" w:ascii="Times New Roman" w:hAnsi="Times New Roman" w:eastAsia="宋体" w:cs="Times New Roman"/>
        </w:rPr>
        <w:t>flow (待补充释义)</w:t>
      </w:r>
    </w:p>
    <w:p w14:paraId="28A41204">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21967383">
      <w:pPr>
        <w:ind w:left="280"/>
        <w:rPr>
          <w:rFonts w:hint="default" w:ascii="Times New Roman" w:hAnsi="Times New Roman" w:eastAsia="宋体" w:cs="Times New Roman"/>
        </w:rPr>
      </w:pPr>
      <w:r>
        <w:rPr>
          <w:rFonts w:hint="default" w:ascii="Times New Roman" w:hAnsi="Times New Roman" w:eastAsia="宋体" w:cs="Times New Roman"/>
        </w:rPr>
        <w:t>fitness (待补充释义)</w:t>
      </w:r>
    </w:p>
    <w:p w14:paraId="12719A35">
      <w:pPr>
        <w:ind w:left="280"/>
        <w:rPr>
          <w:rFonts w:hint="default" w:ascii="Times New Roman" w:hAnsi="Times New Roman" w:eastAsia="宋体" w:cs="Times New Roman"/>
        </w:rPr>
      </w:pPr>
      <w:r>
        <w:rPr>
          <w:rFonts w:hint="default" w:ascii="Times New Roman" w:hAnsi="Times New Roman" w:eastAsia="宋体" w:cs="Times New Roman"/>
        </w:rPr>
        <w:t>bottleneck (待补充释义)</w:t>
      </w:r>
    </w:p>
    <w:p w14:paraId="0DFED557">
      <w:pPr>
        <w:ind w:left="280"/>
        <w:rPr>
          <w:rFonts w:hint="default" w:ascii="Times New Roman" w:hAnsi="Times New Roman" w:eastAsia="宋体" w:cs="Times New Roman"/>
        </w:rPr>
      </w:pPr>
      <w:r>
        <w:rPr>
          <w:rFonts w:hint="default" w:ascii="Times New Roman" w:hAnsi="Times New Roman" w:eastAsia="宋体" w:cs="Times New Roman"/>
        </w:rPr>
        <w:t>founder (待补充释义)</w:t>
      </w:r>
    </w:p>
    <w:p w14:paraId="745DC91A">
      <w:pPr>
        <w:ind w:left="280"/>
        <w:rPr>
          <w:rFonts w:hint="default" w:ascii="Times New Roman" w:hAnsi="Times New Roman" w:eastAsia="宋体" w:cs="Times New Roman"/>
        </w:rPr>
      </w:pPr>
      <w:r>
        <w:rPr>
          <w:rFonts w:hint="default" w:ascii="Times New Roman" w:hAnsi="Times New Roman" w:eastAsia="宋体" w:cs="Times New Roman"/>
        </w:rPr>
        <w:t>effect (待补充释义)</w:t>
      </w:r>
    </w:p>
    <w:p w14:paraId="645D2B97">
      <w:pPr>
        <w:ind w:left="280"/>
        <w:rPr>
          <w:rFonts w:hint="default" w:ascii="Times New Roman" w:hAnsi="Times New Roman" w:eastAsia="宋体" w:cs="Times New Roman"/>
        </w:rPr>
      </w:pPr>
      <w:r>
        <w:rPr>
          <w:rFonts w:hint="default" w:ascii="Times New Roman" w:hAnsi="Times New Roman" w:eastAsia="宋体" w:cs="Times New Roman"/>
        </w:rPr>
        <w:t>inbreeding (待补充释义)</w:t>
      </w:r>
    </w:p>
    <w:p w14:paraId="5B74E781">
      <w:pPr>
        <w:ind w:left="280"/>
        <w:rPr>
          <w:rFonts w:hint="default" w:ascii="Times New Roman" w:hAnsi="Times New Roman" w:eastAsia="宋体" w:cs="Times New Roman"/>
        </w:rPr>
      </w:pPr>
      <w:r>
        <w:rPr>
          <w:rFonts w:hint="default" w:ascii="Times New Roman" w:hAnsi="Times New Roman" w:eastAsia="宋体" w:cs="Times New Roman"/>
        </w:rPr>
        <w:t>outbreeding (待补充释义)</w:t>
      </w:r>
    </w:p>
    <w:p w14:paraId="0B3EB10F">
      <w:pPr>
        <w:pStyle w:val="4"/>
        <w:rPr>
          <w:rFonts w:hint="default" w:ascii="Times New Roman" w:hAnsi="Times New Roman" w:eastAsia="宋体" w:cs="Times New Roman"/>
        </w:rPr>
      </w:pPr>
      <w:r>
        <w:rPr>
          <w:rFonts w:hint="default" w:ascii="Times New Roman" w:hAnsi="Times New Roman" w:eastAsia="宋体" w:cs="Times New Roman"/>
        </w:rPr>
        <w:t>Plant Breeding &amp; Agriculture</w:t>
      </w:r>
    </w:p>
    <w:p w14:paraId="27BF7FD7">
      <w:pPr>
        <w:ind w:left="280"/>
        <w:rPr>
          <w:rFonts w:hint="default" w:ascii="Times New Roman" w:hAnsi="Times New Roman" w:eastAsia="宋体" w:cs="Times New Roman"/>
        </w:rPr>
      </w:pPr>
      <w:r>
        <w:rPr>
          <w:rFonts w:hint="default" w:ascii="Times New Roman" w:hAnsi="Times New Roman" w:eastAsia="宋体" w:cs="Times New Roman"/>
        </w:rPr>
        <w:t>germplasm [n.] 种质/种质资源/遗传资源 | 搭配: germplasm collection</w:t>
      </w:r>
    </w:p>
    <w:p w14:paraId="6AD509BC">
      <w:pPr>
        <w:ind w:left="280"/>
        <w:rPr>
          <w:rFonts w:hint="default" w:ascii="Times New Roman" w:hAnsi="Times New Roman" w:eastAsia="宋体" w:cs="Times New Roman"/>
        </w:rPr>
      </w:pPr>
      <w:r>
        <w:rPr>
          <w:rFonts w:hint="default" w:ascii="Times New Roman" w:hAnsi="Times New Roman" w:eastAsia="宋体" w:cs="Times New Roman"/>
        </w:rPr>
        <w:t>例: Germplasm banks preserve genetic diversity for future breeding. (种质库为未来育种保存遗传多样性)</w:t>
      </w:r>
    </w:p>
    <w:p w14:paraId="038BC5C0">
      <w:pPr>
        <w:ind w:left="280"/>
        <w:rPr>
          <w:rFonts w:hint="default" w:ascii="Times New Roman" w:hAnsi="Times New Roman" w:eastAsia="宋体" w:cs="Times New Roman"/>
        </w:rPr>
      </w:pPr>
      <w:r>
        <w:rPr>
          <w:rFonts w:hint="default" w:ascii="Times New Roman" w:hAnsi="Times New Roman" w:eastAsia="宋体" w:cs="Times New Roman"/>
        </w:rPr>
        <w:t>accession (待补充释义)</w:t>
      </w:r>
    </w:p>
    <w:p w14:paraId="5CD63A13">
      <w:pPr>
        <w:ind w:left="280"/>
        <w:rPr>
          <w:rFonts w:hint="default" w:ascii="Times New Roman" w:hAnsi="Times New Roman" w:eastAsia="宋体" w:cs="Times New Roman"/>
        </w:rPr>
      </w:pPr>
      <w:r>
        <w:rPr>
          <w:rFonts w:hint="default" w:ascii="Times New Roman" w:hAnsi="Times New Roman" w:eastAsia="宋体" w:cs="Times New Roman"/>
        </w:rPr>
        <w:t>landrace (待补充释义)</w:t>
      </w:r>
    </w:p>
    <w:p w14:paraId="57574071">
      <w:pPr>
        <w:ind w:left="280"/>
        <w:rPr>
          <w:rFonts w:hint="default" w:ascii="Times New Roman" w:hAnsi="Times New Roman" w:eastAsia="宋体" w:cs="Times New Roman"/>
        </w:rPr>
      </w:pPr>
      <w:r>
        <w:rPr>
          <w:rFonts w:hint="default" w:ascii="Times New Roman" w:hAnsi="Times New Roman" w:eastAsia="宋体" w:cs="Times New Roman"/>
        </w:rPr>
        <w:t>cultivar [n.] 品种/栽培品种/栽培变种</w:t>
      </w:r>
    </w:p>
    <w:p w14:paraId="4A57F0DB">
      <w:pPr>
        <w:ind w:left="280"/>
        <w:rPr>
          <w:rFonts w:hint="default" w:ascii="Times New Roman" w:hAnsi="Times New Roman" w:eastAsia="宋体" w:cs="Times New Roman"/>
        </w:rPr>
      </w:pPr>
      <w:r>
        <w:rPr>
          <w:rFonts w:hint="default" w:ascii="Times New Roman" w:hAnsi="Times New Roman" w:eastAsia="宋体" w:cs="Times New Roman"/>
        </w:rPr>
        <w:t>例: This cultivar is resistant to stripe rust. (这个品种抗条锈病)</w:t>
      </w:r>
    </w:p>
    <w:p w14:paraId="7169391B">
      <w:pPr>
        <w:ind w:left="280"/>
        <w:rPr>
          <w:rFonts w:hint="default" w:ascii="Times New Roman" w:hAnsi="Times New Roman" w:eastAsia="宋体" w:cs="Times New Roman"/>
        </w:rPr>
      </w:pPr>
      <w:r>
        <w:rPr>
          <w:rFonts w:hint="default" w:ascii="Times New Roman" w:hAnsi="Times New Roman" w:eastAsia="宋体" w:cs="Times New Roman"/>
        </w:rPr>
        <w:t>hybrid [n./adj.] 杂交种/杂种/混合的 | 搭配: hybrid vigor</w:t>
      </w:r>
    </w:p>
    <w:p w14:paraId="46C85AFE">
      <w:pPr>
        <w:ind w:left="280"/>
        <w:rPr>
          <w:rFonts w:hint="default" w:ascii="Times New Roman" w:hAnsi="Times New Roman" w:eastAsia="宋体" w:cs="Times New Roman"/>
        </w:rPr>
      </w:pPr>
      <w:r>
        <w:rPr>
          <w:rFonts w:hint="default" w:ascii="Times New Roman" w:hAnsi="Times New Roman" w:eastAsia="宋体" w:cs="Times New Roman"/>
        </w:rPr>
        <w:t>例: Hybrid varieties often outperform their parents. (杂交品种通常优于其亲本)</w:t>
      </w:r>
    </w:p>
    <w:p w14:paraId="4C725357">
      <w:pPr>
        <w:ind w:left="280"/>
        <w:rPr>
          <w:rFonts w:hint="default" w:ascii="Times New Roman" w:hAnsi="Times New Roman" w:eastAsia="宋体" w:cs="Times New Roman"/>
        </w:rPr>
      </w:pPr>
      <w:r>
        <w:rPr>
          <w:rFonts w:hint="default" w:ascii="Times New Roman" w:hAnsi="Times New Roman" w:eastAsia="宋体" w:cs="Times New Roman"/>
        </w:rPr>
        <w:t>inbred (待补充释义)</w:t>
      </w:r>
    </w:p>
    <w:p w14:paraId="79A51EE4">
      <w:pPr>
        <w:ind w:left="280"/>
        <w:rPr>
          <w:rFonts w:hint="default" w:ascii="Times New Roman" w:hAnsi="Times New Roman" w:eastAsia="宋体" w:cs="Times New Roman"/>
        </w:rPr>
      </w:pPr>
      <w:r>
        <w:rPr>
          <w:rFonts w:hint="default" w:ascii="Times New Roman" w:hAnsi="Times New Roman" w:eastAsia="宋体" w:cs="Times New Roman"/>
        </w:rPr>
        <w:t>line (待补充释义)</w:t>
      </w:r>
    </w:p>
    <w:p w14:paraId="0AF2F277">
      <w:pPr>
        <w:ind w:left="280"/>
        <w:rPr>
          <w:rFonts w:hint="default" w:ascii="Times New Roman" w:hAnsi="Times New Roman" w:eastAsia="宋体" w:cs="Times New Roman"/>
        </w:rPr>
      </w:pPr>
      <w:r>
        <w:rPr>
          <w:rFonts w:hint="default" w:ascii="Times New Roman" w:hAnsi="Times New Roman" w:eastAsia="宋体" w:cs="Times New Roman"/>
        </w:rPr>
        <w:t>open-pollinated (待补充释义)</w:t>
      </w:r>
    </w:p>
    <w:p w14:paraId="51178E03">
      <w:pPr>
        <w:ind w:left="280"/>
        <w:rPr>
          <w:rFonts w:hint="default" w:ascii="Times New Roman" w:hAnsi="Times New Roman" w:eastAsia="宋体" w:cs="Times New Roman"/>
        </w:rPr>
      </w:pPr>
      <w:r>
        <w:rPr>
          <w:rFonts w:hint="default" w:ascii="Times New Roman" w:hAnsi="Times New Roman" w:eastAsia="宋体" w:cs="Times New Roman"/>
        </w:rPr>
        <w:t>synthetic (待补充释义)</w:t>
      </w:r>
    </w:p>
    <w:p w14:paraId="3FB2F905">
      <w:pPr>
        <w:ind w:left="280"/>
        <w:rPr>
          <w:rFonts w:hint="default" w:ascii="Times New Roman" w:hAnsi="Times New Roman" w:eastAsia="宋体" w:cs="Times New Roman"/>
        </w:rPr>
      </w:pPr>
      <w:r>
        <w:rPr>
          <w:rFonts w:hint="default" w:ascii="Times New Roman" w:hAnsi="Times New Roman" w:eastAsia="宋体" w:cs="Times New Roman"/>
        </w:rPr>
        <w:t>composite (待补充释义)</w:t>
      </w:r>
    </w:p>
    <w:p w14:paraId="77AD14C4">
      <w:pPr>
        <w:ind w:left="280"/>
        <w:rPr>
          <w:rFonts w:hint="default" w:ascii="Times New Roman" w:hAnsi="Times New Roman" w:eastAsia="宋体" w:cs="Times New Roman"/>
        </w:rPr>
      </w:pPr>
      <w:r>
        <w:rPr>
          <w:rFonts w:hint="default" w:ascii="Times New Roman" w:hAnsi="Times New Roman" w:eastAsia="宋体" w:cs="Times New Roman"/>
        </w:rPr>
        <w:t>clone [n./v.] 克隆/无性繁殖系/复制</w:t>
      </w:r>
    </w:p>
    <w:p w14:paraId="6DF58391">
      <w:pPr>
        <w:ind w:left="280"/>
        <w:rPr>
          <w:rFonts w:hint="default" w:ascii="Times New Roman" w:hAnsi="Times New Roman" w:eastAsia="宋体" w:cs="Times New Roman"/>
        </w:rPr>
      </w:pPr>
      <w:r>
        <w:rPr>
          <w:rFonts w:hint="default" w:ascii="Times New Roman" w:hAnsi="Times New Roman" w:eastAsia="宋体" w:cs="Times New Roman"/>
        </w:rPr>
        <w:t>例: Gene cloning is fundamental to molecular biology. (基因克隆是分子生物学的基础)</w:t>
      </w:r>
    </w:p>
    <w:p w14:paraId="45172D2A">
      <w:pPr>
        <w:ind w:left="280"/>
        <w:rPr>
          <w:rFonts w:hint="default" w:ascii="Times New Roman" w:hAnsi="Times New Roman" w:eastAsia="宋体" w:cs="Times New Roman"/>
        </w:rPr>
      </w:pPr>
      <w:r>
        <w:rPr>
          <w:rFonts w:hint="default" w:ascii="Times New Roman" w:hAnsi="Times New Roman" w:eastAsia="宋体" w:cs="Times New Roman"/>
        </w:rPr>
        <w:t>heterosis [n.] 杂种优势/杂交优势/异配优势</w:t>
      </w:r>
    </w:p>
    <w:p w14:paraId="0704D018">
      <w:pPr>
        <w:ind w:left="280"/>
        <w:rPr>
          <w:rFonts w:hint="default" w:ascii="Times New Roman" w:hAnsi="Times New Roman" w:eastAsia="宋体" w:cs="Times New Roman"/>
        </w:rPr>
      </w:pPr>
      <w:r>
        <w:rPr>
          <w:rFonts w:hint="default" w:ascii="Times New Roman" w:hAnsi="Times New Roman" w:eastAsia="宋体" w:cs="Times New Roman"/>
        </w:rPr>
        <w:t>例: Heterosis refers to the superior performance of hybrids. (杂种优势指的是杂交种的优越表现)</w:t>
      </w:r>
    </w:p>
    <w:p w14:paraId="7EBED16D">
      <w:pPr>
        <w:ind w:left="280"/>
        <w:rPr>
          <w:rFonts w:hint="default" w:ascii="Times New Roman" w:hAnsi="Times New Roman" w:eastAsia="宋体" w:cs="Times New Roman"/>
        </w:rPr>
      </w:pPr>
      <w:r>
        <w:rPr>
          <w:rFonts w:hint="default" w:ascii="Times New Roman" w:hAnsi="Times New Roman" w:eastAsia="宋体" w:cs="Times New Roman"/>
        </w:rPr>
        <w:t>combining (待补充释义)</w:t>
      </w:r>
    </w:p>
    <w:p w14:paraId="30D4018E">
      <w:pPr>
        <w:ind w:left="280"/>
        <w:rPr>
          <w:rFonts w:hint="default" w:ascii="Times New Roman" w:hAnsi="Times New Roman" w:eastAsia="宋体" w:cs="Times New Roman"/>
        </w:rPr>
      </w:pPr>
      <w:r>
        <w:rPr>
          <w:rFonts w:hint="default" w:ascii="Times New Roman" w:hAnsi="Times New Roman" w:eastAsia="宋体" w:cs="Times New Roman"/>
        </w:rPr>
        <w:t>ability (待补充释义)</w:t>
      </w:r>
    </w:p>
    <w:p w14:paraId="2A7A817C">
      <w:pPr>
        <w:ind w:left="280"/>
        <w:rPr>
          <w:rFonts w:hint="default" w:ascii="Times New Roman" w:hAnsi="Times New Roman" w:eastAsia="宋体" w:cs="Times New Roman"/>
        </w:rPr>
      </w:pPr>
      <w:r>
        <w:rPr>
          <w:rFonts w:hint="default" w:ascii="Times New Roman" w:hAnsi="Times New Roman" w:eastAsia="宋体" w:cs="Times New Roman"/>
        </w:rPr>
        <w:t>GCA (待补充释义)</w:t>
      </w:r>
    </w:p>
    <w:p w14:paraId="7BD0F847">
      <w:pPr>
        <w:ind w:left="280"/>
        <w:rPr>
          <w:rFonts w:hint="default" w:ascii="Times New Roman" w:hAnsi="Times New Roman" w:eastAsia="宋体" w:cs="Times New Roman"/>
        </w:rPr>
      </w:pPr>
      <w:r>
        <w:rPr>
          <w:rFonts w:hint="default" w:ascii="Times New Roman" w:hAnsi="Times New Roman" w:eastAsia="宋体" w:cs="Times New Roman"/>
        </w:rPr>
        <w:t>SCA (待补充释义)</w:t>
      </w:r>
    </w:p>
    <w:p w14:paraId="0B548ABD">
      <w:pPr>
        <w:ind w:left="280"/>
        <w:rPr>
          <w:rFonts w:hint="default" w:ascii="Times New Roman" w:hAnsi="Times New Roman" w:eastAsia="宋体" w:cs="Times New Roman"/>
        </w:rPr>
      </w:pPr>
      <w:r>
        <w:rPr>
          <w:rFonts w:hint="default" w:ascii="Times New Roman" w:hAnsi="Times New Roman" w:eastAsia="宋体" w:cs="Times New Roman"/>
        </w:rPr>
        <w:t>diallel (待补充释义)</w:t>
      </w:r>
    </w:p>
    <w:p w14:paraId="543A32FB">
      <w:pPr>
        <w:ind w:left="280"/>
        <w:rPr>
          <w:rFonts w:hint="default" w:ascii="Times New Roman" w:hAnsi="Times New Roman" w:eastAsia="宋体" w:cs="Times New Roman"/>
        </w:rPr>
      </w:pPr>
      <w:r>
        <w:rPr>
          <w:rFonts w:hint="default" w:ascii="Times New Roman" w:hAnsi="Times New Roman" w:eastAsia="宋体" w:cs="Times New Roman"/>
        </w:rPr>
        <w:t>topcross (待补充释义)</w:t>
      </w:r>
    </w:p>
    <w:p w14:paraId="73486ABF">
      <w:pPr>
        <w:ind w:left="280"/>
        <w:rPr>
          <w:rFonts w:hint="default" w:ascii="Times New Roman" w:hAnsi="Times New Roman" w:eastAsia="宋体" w:cs="Times New Roman"/>
        </w:rPr>
      </w:pPr>
      <w:r>
        <w:rPr>
          <w:rFonts w:hint="default" w:ascii="Times New Roman" w:hAnsi="Times New Roman" w:eastAsia="宋体" w:cs="Times New Roman"/>
        </w:rPr>
        <w:t>testcross (待补充释义)</w:t>
      </w:r>
    </w:p>
    <w:p w14:paraId="4FCC298B">
      <w:pPr>
        <w:ind w:left="280"/>
        <w:rPr>
          <w:rFonts w:hint="default" w:ascii="Times New Roman" w:hAnsi="Times New Roman" w:eastAsia="宋体" w:cs="Times New Roman"/>
        </w:rPr>
      </w:pPr>
      <w:r>
        <w:rPr>
          <w:rFonts w:hint="default" w:ascii="Times New Roman" w:hAnsi="Times New Roman" w:eastAsia="宋体" w:cs="Times New Roman"/>
        </w:rPr>
        <w:t>backcross (待补充释义)</w:t>
      </w:r>
    </w:p>
    <w:p w14:paraId="1B68A205">
      <w:pPr>
        <w:ind w:left="280"/>
        <w:rPr>
          <w:rFonts w:hint="default" w:ascii="Times New Roman" w:hAnsi="Times New Roman" w:eastAsia="宋体" w:cs="Times New Roman"/>
        </w:rPr>
      </w:pPr>
      <w:r>
        <w:rPr>
          <w:rFonts w:hint="default" w:ascii="Times New Roman" w:hAnsi="Times New Roman" w:eastAsia="宋体" w:cs="Times New Roman"/>
        </w:rPr>
        <w:t>recurrent (待补充释义)</w:t>
      </w:r>
    </w:p>
    <w:p w14:paraId="4E09E775">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1FCBFA96">
      <w:pPr>
        <w:ind w:left="280"/>
        <w:rPr>
          <w:rFonts w:hint="default" w:ascii="Times New Roman" w:hAnsi="Times New Roman" w:eastAsia="宋体" w:cs="Times New Roman"/>
        </w:rPr>
      </w:pPr>
      <w:r>
        <w:rPr>
          <w:rFonts w:hint="default" w:ascii="Times New Roman" w:hAnsi="Times New Roman" w:eastAsia="宋体" w:cs="Times New Roman"/>
        </w:rPr>
        <w:t>mass (待补充释义)</w:t>
      </w:r>
    </w:p>
    <w:p w14:paraId="359E2EE1">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46E02ECE">
      <w:pPr>
        <w:ind w:left="280"/>
        <w:rPr>
          <w:rFonts w:hint="default" w:ascii="Times New Roman" w:hAnsi="Times New Roman" w:eastAsia="宋体" w:cs="Times New Roman"/>
        </w:rPr>
      </w:pPr>
      <w:r>
        <w:rPr>
          <w:rFonts w:hint="default" w:ascii="Times New Roman" w:hAnsi="Times New Roman" w:eastAsia="宋体" w:cs="Times New Roman"/>
        </w:rPr>
        <w:t>male (待补充释义)</w:t>
      </w:r>
    </w:p>
    <w:p w14:paraId="28C6EECB">
      <w:pPr>
        <w:ind w:left="280"/>
        <w:rPr>
          <w:rFonts w:hint="default" w:ascii="Times New Roman" w:hAnsi="Times New Roman" w:eastAsia="宋体" w:cs="Times New Roman"/>
        </w:rPr>
      </w:pPr>
      <w:r>
        <w:rPr>
          <w:rFonts w:hint="default" w:ascii="Times New Roman" w:hAnsi="Times New Roman" w:eastAsia="宋体" w:cs="Times New Roman"/>
        </w:rPr>
        <w:t>sterility (待补充释义)</w:t>
      </w:r>
    </w:p>
    <w:p w14:paraId="6BC8301B">
      <w:pPr>
        <w:ind w:left="280"/>
        <w:rPr>
          <w:rFonts w:hint="default" w:ascii="Times New Roman" w:hAnsi="Times New Roman" w:eastAsia="宋体" w:cs="Times New Roman"/>
        </w:rPr>
      </w:pPr>
      <w:r>
        <w:rPr>
          <w:rFonts w:hint="default" w:ascii="Times New Roman" w:hAnsi="Times New Roman" w:eastAsia="宋体" w:cs="Times New Roman"/>
        </w:rPr>
        <w:t>CMS (待补充释义)</w:t>
      </w:r>
    </w:p>
    <w:p w14:paraId="21DEDEC3">
      <w:pPr>
        <w:ind w:left="280"/>
        <w:rPr>
          <w:rFonts w:hint="default" w:ascii="Times New Roman" w:hAnsi="Times New Roman" w:eastAsia="宋体" w:cs="Times New Roman"/>
        </w:rPr>
      </w:pPr>
      <w:r>
        <w:rPr>
          <w:rFonts w:hint="default" w:ascii="Times New Roman" w:hAnsi="Times New Roman" w:eastAsia="宋体" w:cs="Times New Roman"/>
        </w:rPr>
        <w:t>GMS (待补充释义)</w:t>
      </w:r>
    </w:p>
    <w:p w14:paraId="1622B93D">
      <w:pPr>
        <w:ind w:left="280"/>
        <w:rPr>
          <w:rFonts w:hint="default" w:ascii="Times New Roman" w:hAnsi="Times New Roman" w:eastAsia="宋体" w:cs="Times New Roman"/>
        </w:rPr>
      </w:pPr>
      <w:r>
        <w:rPr>
          <w:rFonts w:hint="default" w:ascii="Times New Roman" w:hAnsi="Times New Roman" w:eastAsia="宋体" w:cs="Times New Roman"/>
        </w:rPr>
        <w:t>restorer (待补充释义)</w:t>
      </w:r>
    </w:p>
    <w:p w14:paraId="55BB2811">
      <w:pPr>
        <w:ind w:left="280"/>
        <w:rPr>
          <w:rFonts w:hint="default" w:ascii="Times New Roman" w:hAnsi="Times New Roman" w:eastAsia="宋体" w:cs="Times New Roman"/>
        </w:rPr>
      </w:pPr>
      <w:r>
        <w:rPr>
          <w:rFonts w:hint="default" w:ascii="Times New Roman" w:hAnsi="Times New Roman" w:eastAsia="宋体" w:cs="Times New Roman"/>
        </w:rPr>
        <w:t>maintainer (待补充释义)</w:t>
      </w:r>
    </w:p>
    <w:p w14:paraId="07994C4C">
      <w:pPr>
        <w:ind w:left="280"/>
        <w:rPr>
          <w:rFonts w:hint="default" w:ascii="Times New Roman" w:hAnsi="Times New Roman" w:eastAsia="宋体" w:cs="Times New Roman"/>
        </w:rPr>
      </w:pPr>
      <w:r>
        <w:rPr>
          <w:rFonts w:hint="default" w:ascii="Times New Roman" w:hAnsi="Times New Roman" w:eastAsia="宋体" w:cs="Times New Roman"/>
        </w:rPr>
        <w:t>fertility (待补充释义)</w:t>
      </w:r>
    </w:p>
    <w:p w14:paraId="146769C9">
      <w:pPr>
        <w:ind w:left="280"/>
        <w:rPr>
          <w:rFonts w:hint="default" w:ascii="Times New Roman" w:hAnsi="Times New Roman" w:eastAsia="宋体" w:cs="Times New Roman"/>
        </w:rPr>
      </w:pPr>
      <w:r>
        <w:rPr>
          <w:rFonts w:hint="default" w:ascii="Times New Roman" w:hAnsi="Times New Roman" w:eastAsia="宋体" w:cs="Times New Roman"/>
        </w:rPr>
        <w:t>pollination (待补充释义)</w:t>
      </w:r>
    </w:p>
    <w:p w14:paraId="78863CE0">
      <w:pPr>
        <w:ind w:left="280"/>
        <w:rPr>
          <w:rFonts w:hint="default" w:ascii="Times New Roman" w:hAnsi="Times New Roman" w:eastAsia="宋体" w:cs="Times New Roman"/>
        </w:rPr>
      </w:pPr>
      <w:r>
        <w:rPr>
          <w:rFonts w:hint="default" w:ascii="Times New Roman" w:hAnsi="Times New Roman" w:eastAsia="宋体" w:cs="Times New Roman"/>
        </w:rPr>
        <w:t>selfing (待补充释义)</w:t>
      </w:r>
    </w:p>
    <w:p w14:paraId="0AFA236C">
      <w:pPr>
        <w:ind w:left="280"/>
        <w:rPr>
          <w:rFonts w:hint="default" w:ascii="Times New Roman" w:hAnsi="Times New Roman" w:eastAsia="宋体" w:cs="Times New Roman"/>
        </w:rPr>
      </w:pPr>
      <w:r>
        <w:rPr>
          <w:rFonts w:hint="default" w:ascii="Times New Roman" w:hAnsi="Times New Roman" w:eastAsia="宋体" w:cs="Times New Roman"/>
        </w:rPr>
        <w:t>outcrossing (待补充释义)</w:t>
      </w:r>
    </w:p>
    <w:p w14:paraId="4940D46D">
      <w:pPr>
        <w:ind w:left="280"/>
        <w:rPr>
          <w:rFonts w:hint="default" w:ascii="Times New Roman" w:hAnsi="Times New Roman" w:eastAsia="宋体" w:cs="Times New Roman"/>
        </w:rPr>
      </w:pPr>
      <w:r>
        <w:rPr>
          <w:rFonts w:hint="default" w:ascii="Times New Roman" w:hAnsi="Times New Roman" w:eastAsia="宋体" w:cs="Times New Roman"/>
        </w:rPr>
        <w:t>emasculation (待补充释义)</w:t>
      </w:r>
    </w:p>
    <w:p w14:paraId="63559208">
      <w:pPr>
        <w:ind w:left="280"/>
        <w:rPr>
          <w:rFonts w:hint="default" w:ascii="Times New Roman" w:hAnsi="Times New Roman" w:eastAsia="宋体" w:cs="Times New Roman"/>
        </w:rPr>
      </w:pPr>
      <w:r>
        <w:rPr>
          <w:rFonts w:hint="default" w:ascii="Times New Roman" w:hAnsi="Times New Roman" w:eastAsia="宋体" w:cs="Times New Roman"/>
        </w:rPr>
        <w:t>phenotyping [n.] 表型鉴定/表型分析/性状测量 | 搭配: high-throughput phenotyping</w:t>
      </w:r>
    </w:p>
    <w:p w14:paraId="6DC48A3C">
      <w:pPr>
        <w:ind w:left="280"/>
        <w:rPr>
          <w:rFonts w:hint="default" w:ascii="Times New Roman" w:hAnsi="Times New Roman" w:eastAsia="宋体" w:cs="Times New Roman"/>
        </w:rPr>
      </w:pPr>
      <w:r>
        <w:rPr>
          <w:rFonts w:hint="default" w:ascii="Times New Roman" w:hAnsi="Times New Roman" w:eastAsia="宋体" w:cs="Times New Roman"/>
        </w:rPr>
        <w:t>例: High-throughput phenotyping accelerates trait discovery. (高通量表型鉴定加速了性状发现)</w:t>
      </w:r>
    </w:p>
    <w:p w14:paraId="23E959F5">
      <w:pPr>
        <w:ind w:left="280"/>
        <w:rPr>
          <w:rFonts w:hint="default" w:ascii="Times New Roman" w:hAnsi="Times New Roman" w:eastAsia="宋体" w:cs="Times New Roman"/>
        </w:rPr>
      </w:pPr>
      <w:r>
        <w:rPr>
          <w:rFonts w:hint="default" w:ascii="Times New Roman" w:hAnsi="Times New Roman" w:eastAsia="宋体" w:cs="Times New Roman"/>
        </w:rPr>
        <w:t>high-throughput (待补充释义)</w:t>
      </w:r>
    </w:p>
    <w:p w14:paraId="27B718C0">
      <w:pPr>
        <w:ind w:left="280"/>
        <w:rPr>
          <w:rFonts w:hint="default" w:ascii="Times New Roman" w:hAnsi="Times New Roman" w:eastAsia="宋体" w:cs="Times New Roman"/>
        </w:rPr>
      </w:pPr>
      <w:r>
        <w:rPr>
          <w:rFonts w:hint="default" w:ascii="Times New Roman" w:hAnsi="Times New Roman" w:eastAsia="宋体" w:cs="Times New Roman"/>
        </w:rPr>
        <w:t>remote (待补充释义)</w:t>
      </w:r>
    </w:p>
    <w:p w14:paraId="4EA4EEDB">
      <w:pPr>
        <w:ind w:left="280"/>
        <w:rPr>
          <w:rFonts w:hint="default" w:ascii="Times New Roman" w:hAnsi="Times New Roman" w:eastAsia="宋体" w:cs="Times New Roman"/>
        </w:rPr>
      </w:pPr>
      <w:r>
        <w:rPr>
          <w:rFonts w:hint="default" w:ascii="Times New Roman" w:hAnsi="Times New Roman" w:eastAsia="宋体" w:cs="Times New Roman"/>
        </w:rPr>
        <w:t>sensing (待补充释义)</w:t>
      </w:r>
    </w:p>
    <w:p w14:paraId="6C88931B">
      <w:pPr>
        <w:ind w:left="280"/>
        <w:rPr>
          <w:rFonts w:hint="default" w:ascii="Times New Roman" w:hAnsi="Times New Roman" w:eastAsia="宋体" w:cs="Times New Roman"/>
        </w:rPr>
      </w:pPr>
      <w:r>
        <w:rPr>
          <w:rFonts w:hint="default" w:ascii="Times New Roman" w:hAnsi="Times New Roman" w:eastAsia="宋体" w:cs="Times New Roman"/>
        </w:rPr>
        <w:t>UAV (待补充释义)</w:t>
      </w:r>
    </w:p>
    <w:p w14:paraId="142FEF35">
      <w:pPr>
        <w:ind w:left="280"/>
        <w:rPr>
          <w:rFonts w:hint="default" w:ascii="Times New Roman" w:hAnsi="Times New Roman" w:eastAsia="宋体" w:cs="Times New Roman"/>
        </w:rPr>
      </w:pPr>
      <w:r>
        <w:rPr>
          <w:rFonts w:hint="default" w:ascii="Times New Roman" w:hAnsi="Times New Roman" w:eastAsia="宋体" w:cs="Times New Roman"/>
        </w:rPr>
        <w:t>multispectral (待补充释义)</w:t>
      </w:r>
    </w:p>
    <w:p w14:paraId="66510328">
      <w:pPr>
        <w:ind w:left="280"/>
        <w:rPr>
          <w:rFonts w:hint="default" w:ascii="Times New Roman" w:hAnsi="Times New Roman" w:eastAsia="宋体" w:cs="Times New Roman"/>
        </w:rPr>
      </w:pPr>
      <w:r>
        <w:rPr>
          <w:rFonts w:hint="default" w:ascii="Times New Roman" w:hAnsi="Times New Roman" w:eastAsia="宋体" w:cs="Times New Roman"/>
        </w:rPr>
        <w:t>hyperspectral (待补充释义)</w:t>
      </w:r>
    </w:p>
    <w:p w14:paraId="36ED9843">
      <w:pPr>
        <w:ind w:left="280"/>
        <w:rPr>
          <w:rFonts w:hint="default" w:ascii="Times New Roman" w:hAnsi="Times New Roman" w:eastAsia="宋体" w:cs="Times New Roman"/>
        </w:rPr>
      </w:pPr>
      <w:r>
        <w:rPr>
          <w:rFonts w:hint="default" w:ascii="Times New Roman" w:hAnsi="Times New Roman" w:eastAsia="宋体" w:cs="Times New Roman"/>
        </w:rPr>
        <w:t>thermal (待补充释义)</w:t>
      </w:r>
    </w:p>
    <w:p w14:paraId="1C69B433">
      <w:pPr>
        <w:ind w:left="280"/>
        <w:rPr>
          <w:rFonts w:hint="default" w:ascii="Times New Roman" w:hAnsi="Times New Roman" w:eastAsia="宋体" w:cs="Times New Roman"/>
        </w:rPr>
      </w:pPr>
      <w:r>
        <w:rPr>
          <w:rFonts w:hint="default" w:ascii="Times New Roman" w:hAnsi="Times New Roman" w:eastAsia="宋体" w:cs="Times New Roman"/>
        </w:rPr>
        <w:t>LiDAR (待补充释义)</w:t>
      </w:r>
    </w:p>
    <w:p w14:paraId="429EDA3F">
      <w:pPr>
        <w:ind w:left="280"/>
        <w:rPr>
          <w:rFonts w:hint="default" w:ascii="Times New Roman" w:hAnsi="Times New Roman" w:eastAsia="宋体" w:cs="Times New Roman"/>
        </w:rPr>
      </w:pPr>
      <w:r>
        <w:rPr>
          <w:rFonts w:hint="default" w:ascii="Times New Roman" w:hAnsi="Times New Roman" w:eastAsia="宋体" w:cs="Times New Roman"/>
        </w:rPr>
        <w:t>NDVI (待补充释义)</w:t>
      </w:r>
    </w:p>
    <w:p w14:paraId="21DF3F58">
      <w:pPr>
        <w:ind w:left="280"/>
        <w:rPr>
          <w:rFonts w:hint="default" w:ascii="Times New Roman" w:hAnsi="Times New Roman" w:eastAsia="宋体" w:cs="Times New Roman"/>
        </w:rPr>
      </w:pPr>
      <w:r>
        <w:rPr>
          <w:rFonts w:hint="default" w:ascii="Times New Roman" w:hAnsi="Times New Roman" w:eastAsia="宋体" w:cs="Times New Roman"/>
        </w:rPr>
        <w:t>canopy (待补充释义)</w:t>
      </w:r>
    </w:p>
    <w:p w14:paraId="7E60CFEC">
      <w:pPr>
        <w:ind w:left="280"/>
        <w:rPr>
          <w:rFonts w:hint="default" w:ascii="Times New Roman" w:hAnsi="Times New Roman" w:eastAsia="宋体" w:cs="Times New Roman"/>
        </w:rPr>
      </w:pPr>
      <w:r>
        <w:rPr>
          <w:rFonts w:hint="default" w:ascii="Times New Roman" w:hAnsi="Times New Roman" w:eastAsia="宋体" w:cs="Times New Roman"/>
        </w:rPr>
        <w:t>genomic (待补充释义)</w:t>
      </w:r>
    </w:p>
    <w:p w14:paraId="4F9A8D5B">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23F0C75B">
      <w:pPr>
        <w:ind w:left="280"/>
        <w:rPr>
          <w:rFonts w:hint="default" w:ascii="Times New Roman" w:hAnsi="Times New Roman" w:eastAsia="宋体" w:cs="Times New Roman"/>
        </w:rPr>
      </w:pPr>
      <w:r>
        <w:rPr>
          <w:rFonts w:hint="default" w:ascii="Times New Roman" w:hAnsi="Times New Roman" w:eastAsia="宋体" w:cs="Times New Roman"/>
        </w:rPr>
        <w:t>prediction (待补充释义)</w:t>
      </w:r>
    </w:p>
    <w:p w14:paraId="47A1AAFE">
      <w:pPr>
        <w:ind w:left="280"/>
        <w:rPr>
          <w:rFonts w:hint="default" w:ascii="Times New Roman" w:hAnsi="Times New Roman" w:eastAsia="宋体" w:cs="Times New Roman"/>
        </w:rPr>
      </w:pPr>
      <w:r>
        <w:rPr>
          <w:rFonts w:hint="default" w:ascii="Times New Roman" w:hAnsi="Times New Roman" w:eastAsia="宋体" w:cs="Times New Roman"/>
        </w:rPr>
        <w:t>model (待补充释义)</w:t>
      </w:r>
    </w:p>
    <w:p w14:paraId="1CB83579">
      <w:pPr>
        <w:ind w:left="280"/>
        <w:rPr>
          <w:rFonts w:hint="default" w:ascii="Times New Roman" w:hAnsi="Times New Roman" w:eastAsia="宋体" w:cs="Times New Roman"/>
        </w:rPr>
      </w:pPr>
      <w:r>
        <w:rPr>
          <w:rFonts w:hint="default" w:ascii="Times New Roman" w:hAnsi="Times New Roman" w:eastAsia="宋体" w:cs="Times New Roman"/>
        </w:rPr>
        <w:t>training (待补充释义)</w:t>
      </w:r>
    </w:p>
    <w:p w14:paraId="6526C720">
      <w:pPr>
        <w:ind w:left="280"/>
        <w:rPr>
          <w:rFonts w:hint="default" w:ascii="Times New Roman" w:hAnsi="Times New Roman" w:eastAsia="宋体" w:cs="Times New Roman"/>
        </w:rPr>
      </w:pPr>
      <w:r>
        <w:rPr>
          <w:rFonts w:hint="default" w:ascii="Times New Roman" w:hAnsi="Times New Roman" w:eastAsia="宋体" w:cs="Times New Roman"/>
        </w:rPr>
        <w:t>population (待补充释义)</w:t>
      </w:r>
    </w:p>
    <w:p w14:paraId="6E104551">
      <w:pPr>
        <w:ind w:left="280"/>
        <w:rPr>
          <w:rFonts w:hint="default" w:ascii="Times New Roman" w:hAnsi="Times New Roman" w:eastAsia="宋体" w:cs="Times New Roman"/>
        </w:rPr>
      </w:pPr>
      <w:r>
        <w:rPr>
          <w:rFonts w:hint="default" w:ascii="Times New Roman" w:hAnsi="Times New Roman" w:eastAsia="宋体" w:cs="Times New Roman"/>
        </w:rPr>
        <w:t>breeding (待补充释义)</w:t>
      </w:r>
    </w:p>
    <w:p w14:paraId="491298AE">
      <w:pPr>
        <w:ind w:left="280"/>
        <w:rPr>
          <w:rFonts w:hint="default" w:ascii="Times New Roman" w:hAnsi="Times New Roman" w:eastAsia="宋体" w:cs="Times New Roman"/>
        </w:rPr>
      </w:pPr>
      <w:r>
        <w:rPr>
          <w:rFonts w:hint="default" w:ascii="Times New Roman" w:hAnsi="Times New Roman" w:eastAsia="宋体" w:cs="Times New Roman"/>
        </w:rPr>
        <w:t>value (待补充释义)</w:t>
      </w:r>
    </w:p>
    <w:p w14:paraId="707B3186">
      <w:pPr>
        <w:ind w:left="280"/>
        <w:rPr>
          <w:rFonts w:hint="default" w:ascii="Times New Roman" w:hAnsi="Times New Roman" w:eastAsia="宋体" w:cs="Times New Roman"/>
        </w:rPr>
      </w:pPr>
      <w:r>
        <w:rPr>
          <w:rFonts w:hint="default" w:ascii="Times New Roman" w:hAnsi="Times New Roman" w:eastAsia="宋体" w:cs="Times New Roman"/>
        </w:rPr>
        <w:t>GEBV (待补充释义)</w:t>
      </w:r>
    </w:p>
    <w:p w14:paraId="3E4250F4">
      <w:pPr>
        <w:ind w:left="280"/>
        <w:rPr>
          <w:rFonts w:hint="default" w:ascii="Times New Roman" w:hAnsi="Times New Roman" w:eastAsia="宋体" w:cs="Times New Roman"/>
        </w:rPr>
      </w:pPr>
      <w:r>
        <w:rPr>
          <w:rFonts w:hint="default" w:ascii="Times New Roman" w:hAnsi="Times New Roman" w:eastAsia="宋体" w:cs="Times New Roman"/>
        </w:rPr>
        <w:t>accuracy (待补充释义)</w:t>
      </w:r>
    </w:p>
    <w:p w14:paraId="2BB18736">
      <w:pPr>
        <w:ind w:left="280"/>
        <w:rPr>
          <w:rFonts w:hint="default" w:ascii="Times New Roman" w:hAnsi="Times New Roman" w:eastAsia="宋体" w:cs="Times New Roman"/>
        </w:rPr>
      </w:pPr>
      <w:r>
        <w:rPr>
          <w:rFonts w:hint="default" w:ascii="Times New Roman" w:hAnsi="Times New Roman" w:eastAsia="宋体" w:cs="Times New Roman"/>
        </w:rPr>
        <w:t>cross-validation [n.] 交叉验证/交叉效度/交叉检验</w:t>
      </w:r>
    </w:p>
    <w:p w14:paraId="707199A2">
      <w:pPr>
        <w:ind w:left="280"/>
        <w:rPr>
          <w:rFonts w:hint="default" w:ascii="Times New Roman" w:hAnsi="Times New Roman" w:eastAsia="宋体" w:cs="Times New Roman"/>
        </w:rPr>
      </w:pPr>
      <w:r>
        <w:rPr>
          <w:rFonts w:hint="default" w:ascii="Times New Roman" w:hAnsi="Times New Roman" w:eastAsia="宋体" w:cs="Times New Roman"/>
        </w:rPr>
        <w:t>例: Cross-validation prevents overfitting. (交叉验证防止过拟合)</w:t>
      </w:r>
    </w:p>
    <w:p w14:paraId="59799811">
      <w:pPr>
        <w:ind w:left="280"/>
        <w:rPr>
          <w:rFonts w:hint="default" w:ascii="Times New Roman" w:hAnsi="Times New Roman" w:eastAsia="宋体" w:cs="Times New Roman"/>
        </w:rPr>
      </w:pPr>
      <w:r>
        <w:rPr>
          <w:rFonts w:hint="default" w:ascii="Times New Roman" w:hAnsi="Times New Roman" w:eastAsia="宋体" w:cs="Times New Roman"/>
        </w:rPr>
        <w:t>BLUP (待补充释义)</w:t>
      </w:r>
    </w:p>
    <w:p w14:paraId="55C04446">
      <w:pPr>
        <w:ind w:left="280"/>
        <w:rPr>
          <w:rFonts w:hint="default" w:ascii="Times New Roman" w:hAnsi="Times New Roman" w:eastAsia="宋体" w:cs="Times New Roman"/>
        </w:rPr>
      </w:pPr>
      <w:r>
        <w:rPr>
          <w:rFonts w:hint="default" w:ascii="Times New Roman" w:hAnsi="Times New Roman" w:eastAsia="宋体" w:cs="Times New Roman"/>
        </w:rPr>
        <w:t>GBLUP (待补充释义)</w:t>
      </w:r>
    </w:p>
    <w:p w14:paraId="0AB541A7">
      <w:pPr>
        <w:ind w:left="280"/>
        <w:rPr>
          <w:rFonts w:hint="default" w:ascii="Times New Roman" w:hAnsi="Times New Roman" w:eastAsia="宋体" w:cs="Times New Roman"/>
        </w:rPr>
      </w:pPr>
      <w:r>
        <w:rPr>
          <w:rFonts w:hint="default" w:ascii="Times New Roman" w:hAnsi="Times New Roman" w:eastAsia="宋体" w:cs="Times New Roman"/>
        </w:rPr>
        <w:t>Bayesian (待补充释义)</w:t>
      </w:r>
    </w:p>
    <w:p w14:paraId="32170777">
      <w:pPr>
        <w:ind w:left="280"/>
        <w:rPr>
          <w:rFonts w:hint="default" w:ascii="Times New Roman" w:hAnsi="Times New Roman" w:eastAsia="宋体" w:cs="Times New Roman"/>
        </w:rPr>
      </w:pPr>
      <w:r>
        <w:rPr>
          <w:rFonts w:hint="default" w:ascii="Times New Roman" w:hAnsi="Times New Roman" w:eastAsia="宋体" w:cs="Times New Roman"/>
        </w:rPr>
        <w:t>yield [n./v.] 产量/收成/产出 | 搭配: grain yield</w:t>
      </w:r>
    </w:p>
    <w:p w14:paraId="5293A47D">
      <w:pPr>
        <w:ind w:left="280"/>
        <w:rPr>
          <w:rFonts w:hint="default" w:ascii="Times New Roman" w:hAnsi="Times New Roman" w:eastAsia="宋体" w:cs="Times New Roman"/>
        </w:rPr>
      </w:pPr>
      <w:r>
        <w:rPr>
          <w:rFonts w:hint="default" w:ascii="Times New Roman" w:hAnsi="Times New Roman" w:eastAsia="宋体" w:cs="Times New Roman"/>
        </w:rPr>
        <w:t>例: Grain yield is the most important trait for breeders. (籽粒产量是育种者最重要的性状)</w:t>
      </w:r>
    </w:p>
    <w:p w14:paraId="3362D2DB">
      <w:pPr>
        <w:ind w:left="280"/>
        <w:rPr>
          <w:rFonts w:hint="default" w:ascii="Times New Roman" w:hAnsi="Times New Roman" w:eastAsia="宋体" w:cs="Times New Roman"/>
        </w:rPr>
      </w:pPr>
      <w:r>
        <w:rPr>
          <w:rFonts w:hint="default" w:ascii="Times New Roman" w:hAnsi="Times New Roman" w:eastAsia="宋体" w:cs="Times New Roman"/>
        </w:rPr>
        <w:t>biomass [n.] 生物量/生物质/有机物质总量</w:t>
      </w:r>
    </w:p>
    <w:p w14:paraId="13F644D5">
      <w:pPr>
        <w:ind w:left="280"/>
        <w:rPr>
          <w:rFonts w:hint="default" w:ascii="Times New Roman" w:hAnsi="Times New Roman" w:eastAsia="宋体" w:cs="Times New Roman"/>
        </w:rPr>
      </w:pPr>
      <w:r>
        <w:rPr>
          <w:rFonts w:hint="default" w:ascii="Times New Roman" w:hAnsi="Times New Roman" w:eastAsia="宋体" w:cs="Times New Roman"/>
        </w:rPr>
        <w:t>例: Microbial biomass is an indicator of soil health. (微生物量是土壤健康的指标)</w:t>
      </w:r>
    </w:p>
    <w:p w14:paraId="06FD794D">
      <w:pPr>
        <w:ind w:left="280"/>
        <w:rPr>
          <w:rFonts w:hint="default" w:ascii="Times New Roman" w:hAnsi="Times New Roman" w:eastAsia="宋体" w:cs="Times New Roman"/>
        </w:rPr>
      </w:pPr>
      <w:r>
        <w:rPr>
          <w:rFonts w:hint="default" w:ascii="Times New Roman" w:hAnsi="Times New Roman" w:eastAsia="宋体" w:cs="Times New Roman"/>
        </w:rPr>
        <w:t>harvest (待补充释义)</w:t>
      </w:r>
    </w:p>
    <w:p w14:paraId="2DE0F22E">
      <w:pPr>
        <w:ind w:left="280"/>
        <w:rPr>
          <w:rFonts w:hint="default" w:ascii="Times New Roman" w:hAnsi="Times New Roman" w:eastAsia="宋体" w:cs="Times New Roman"/>
        </w:rPr>
      </w:pPr>
      <w:r>
        <w:rPr>
          <w:rFonts w:hint="default" w:ascii="Times New Roman" w:hAnsi="Times New Roman" w:eastAsia="宋体" w:cs="Times New Roman"/>
        </w:rPr>
        <w:t>index (待补充释义)</w:t>
      </w:r>
    </w:p>
    <w:p w14:paraId="57CE698C">
      <w:pPr>
        <w:ind w:left="280"/>
        <w:rPr>
          <w:rFonts w:hint="default" w:ascii="Times New Roman" w:hAnsi="Times New Roman" w:eastAsia="宋体" w:cs="Times New Roman"/>
        </w:rPr>
      </w:pPr>
      <w:r>
        <w:rPr>
          <w:rFonts w:hint="default" w:ascii="Times New Roman" w:hAnsi="Times New Roman" w:eastAsia="宋体" w:cs="Times New Roman"/>
        </w:rPr>
        <w:t>thousand-grain (待补充释义)</w:t>
      </w:r>
    </w:p>
    <w:p w14:paraId="07FB923D">
      <w:pPr>
        <w:ind w:left="280"/>
        <w:rPr>
          <w:rFonts w:hint="default" w:ascii="Times New Roman" w:hAnsi="Times New Roman" w:eastAsia="宋体" w:cs="Times New Roman"/>
        </w:rPr>
      </w:pPr>
      <w:r>
        <w:rPr>
          <w:rFonts w:hint="default" w:ascii="Times New Roman" w:hAnsi="Times New Roman" w:eastAsia="宋体" w:cs="Times New Roman"/>
        </w:rPr>
        <w:t>weight (待补充释义)</w:t>
      </w:r>
    </w:p>
    <w:p w14:paraId="4913A05A">
      <w:pPr>
        <w:ind w:left="280"/>
        <w:rPr>
          <w:rFonts w:hint="default" w:ascii="Times New Roman" w:hAnsi="Times New Roman" w:eastAsia="宋体" w:cs="Times New Roman"/>
        </w:rPr>
      </w:pPr>
      <w:r>
        <w:rPr>
          <w:rFonts w:hint="default" w:ascii="Times New Roman" w:hAnsi="Times New Roman" w:eastAsia="宋体" w:cs="Times New Roman"/>
        </w:rPr>
        <w:t>grain (待补充释义)</w:t>
      </w:r>
    </w:p>
    <w:p w14:paraId="4E277DD2">
      <w:pPr>
        <w:ind w:left="280"/>
        <w:rPr>
          <w:rFonts w:hint="default" w:ascii="Times New Roman" w:hAnsi="Times New Roman" w:eastAsia="宋体" w:cs="Times New Roman"/>
        </w:rPr>
      </w:pPr>
      <w:r>
        <w:rPr>
          <w:rFonts w:hint="default" w:ascii="Times New Roman" w:hAnsi="Times New Roman" w:eastAsia="宋体" w:cs="Times New Roman"/>
        </w:rPr>
        <w:t>quality (待补充释义)</w:t>
      </w:r>
    </w:p>
    <w:p w14:paraId="47276624">
      <w:pPr>
        <w:ind w:left="280"/>
        <w:rPr>
          <w:rFonts w:hint="default" w:ascii="Times New Roman" w:hAnsi="Times New Roman" w:eastAsia="宋体" w:cs="Times New Roman"/>
        </w:rPr>
      </w:pPr>
      <w:r>
        <w:rPr>
          <w:rFonts w:hint="default" w:ascii="Times New Roman" w:hAnsi="Times New Roman" w:eastAsia="宋体" w:cs="Times New Roman"/>
        </w:rPr>
        <w:t>protein [n.] 蛋白质/蛋白/朊 | 搭配: protein synthesis</w:t>
      </w:r>
    </w:p>
    <w:p w14:paraId="0708D45B">
      <w:pPr>
        <w:ind w:left="280"/>
        <w:rPr>
          <w:rFonts w:hint="default" w:ascii="Times New Roman" w:hAnsi="Times New Roman" w:eastAsia="宋体" w:cs="Times New Roman"/>
        </w:rPr>
      </w:pPr>
      <w:r>
        <w:rPr>
          <w:rFonts w:hint="default" w:ascii="Times New Roman" w:hAnsi="Times New Roman" w:eastAsia="宋体" w:cs="Times New Roman"/>
        </w:rPr>
        <w:t>例: Protein content is an important grain quality trait. (蛋白质含量是重要的谷物品质性状)</w:t>
      </w:r>
    </w:p>
    <w:p w14:paraId="1AD2F792">
      <w:pPr>
        <w:ind w:left="280"/>
        <w:rPr>
          <w:rFonts w:hint="default" w:ascii="Times New Roman" w:hAnsi="Times New Roman" w:eastAsia="宋体" w:cs="Times New Roman"/>
        </w:rPr>
      </w:pPr>
      <w:r>
        <w:rPr>
          <w:rFonts w:hint="default" w:ascii="Times New Roman" w:hAnsi="Times New Roman" w:eastAsia="宋体" w:cs="Times New Roman"/>
        </w:rPr>
        <w:t>content (待补充释义)</w:t>
      </w:r>
    </w:p>
    <w:p w14:paraId="6FE4BBA3">
      <w:pPr>
        <w:ind w:left="280"/>
        <w:rPr>
          <w:rFonts w:hint="default" w:ascii="Times New Roman" w:hAnsi="Times New Roman" w:eastAsia="宋体" w:cs="Times New Roman"/>
        </w:rPr>
      </w:pPr>
      <w:r>
        <w:rPr>
          <w:rFonts w:hint="default" w:ascii="Times New Roman" w:hAnsi="Times New Roman" w:eastAsia="宋体" w:cs="Times New Roman"/>
        </w:rPr>
        <w:t>starch (待补充释义)</w:t>
      </w:r>
    </w:p>
    <w:p w14:paraId="0501AEE3">
      <w:pPr>
        <w:ind w:left="280"/>
        <w:rPr>
          <w:rFonts w:hint="default" w:ascii="Times New Roman" w:hAnsi="Times New Roman" w:eastAsia="宋体" w:cs="Times New Roman"/>
        </w:rPr>
      </w:pPr>
      <w:r>
        <w:rPr>
          <w:rFonts w:hint="default" w:ascii="Times New Roman" w:hAnsi="Times New Roman" w:eastAsia="宋体" w:cs="Times New Roman"/>
        </w:rPr>
        <w:t>oil (待补充释义)</w:t>
      </w:r>
    </w:p>
    <w:p w14:paraId="4248E54A">
      <w:pPr>
        <w:ind w:left="280"/>
        <w:rPr>
          <w:rFonts w:hint="default" w:ascii="Times New Roman" w:hAnsi="Times New Roman" w:eastAsia="宋体" w:cs="Times New Roman"/>
        </w:rPr>
      </w:pPr>
      <w:r>
        <w:rPr>
          <w:rFonts w:hint="default" w:ascii="Times New Roman" w:hAnsi="Times New Roman" w:eastAsia="宋体" w:cs="Times New Roman"/>
        </w:rPr>
        <w:t>content (待补充释义)</w:t>
      </w:r>
    </w:p>
    <w:p w14:paraId="7EEDF17B">
      <w:pPr>
        <w:ind w:left="280"/>
        <w:rPr>
          <w:rFonts w:hint="default" w:ascii="Times New Roman" w:hAnsi="Times New Roman" w:eastAsia="宋体" w:cs="Times New Roman"/>
        </w:rPr>
      </w:pPr>
      <w:r>
        <w:rPr>
          <w:rFonts w:hint="default" w:ascii="Times New Roman" w:hAnsi="Times New Roman" w:eastAsia="宋体" w:cs="Times New Roman"/>
        </w:rPr>
        <w:t>lodging [n.] 倒伏/伏倒/倾斜</w:t>
      </w:r>
    </w:p>
    <w:p w14:paraId="0AA2A308">
      <w:pPr>
        <w:ind w:left="280"/>
        <w:rPr>
          <w:rFonts w:hint="default" w:ascii="Times New Roman" w:hAnsi="Times New Roman" w:eastAsia="宋体" w:cs="Times New Roman"/>
        </w:rPr>
      </w:pPr>
      <w:r>
        <w:rPr>
          <w:rFonts w:hint="default" w:ascii="Times New Roman" w:hAnsi="Times New Roman" w:eastAsia="宋体" w:cs="Times New Roman"/>
        </w:rPr>
        <w:t>例: Lodging resistance is a key breeding target for wheat. (抗倒伏是小麦育种的关键目标)</w:t>
      </w:r>
    </w:p>
    <w:p w14:paraId="5AB37D20">
      <w:pPr>
        <w:ind w:left="280"/>
        <w:rPr>
          <w:rFonts w:hint="default" w:ascii="Times New Roman" w:hAnsi="Times New Roman" w:eastAsia="宋体" w:cs="Times New Roman"/>
        </w:rPr>
      </w:pPr>
      <w:r>
        <w:rPr>
          <w:rFonts w:hint="default" w:ascii="Times New Roman" w:hAnsi="Times New Roman" w:eastAsia="宋体" w:cs="Times New Roman"/>
        </w:rPr>
        <w:t>stress (待补充释义)</w:t>
      </w:r>
    </w:p>
    <w:p w14:paraId="5888198D">
      <w:pPr>
        <w:ind w:left="280"/>
        <w:rPr>
          <w:rFonts w:hint="default" w:ascii="Times New Roman" w:hAnsi="Times New Roman" w:eastAsia="宋体" w:cs="Times New Roman"/>
        </w:rPr>
      </w:pPr>
      <w:r>
        <w:rPr>
          <w:rFonts w:hint="default" w:ascii="Times New Roman" w:hAnsi="Times New Roman" w:eastAsia="宋体" w:cs="Times New Roman"/>
        </w:rPr>
        <w:t>tolerance (待补充释义)</w:t>
      </w:r>
    </w:p>
    <w:p w14:paraId="26DA888C">
      <w:pPr>
        <w:ind w:left="280"/>
        <w:rPr>
          <w:rFonts w:hint="default" w:ascii="Times New Roman" w:hAnsi="Times New Roman" w:eastAsia="宋体" w:cs="Times New Roman"/>
        </w:rPr>
      </w:pPr>
      <w:r>
        <w:rPr>
          <w:rFonts w:hint="default" w:ascii="Times New Roman" w:hAnsi="Times New Roman" w:eastAsia="宋体" w:cs="Times New Roman"/>
        </w:rPr>
        <w:t>drought [n.] 干旱/旱灾/枯竭 | 搭配: drought tolerance</w:t>
      </w:r>
    </w:p>
    <w:p w14:paraId="2A0D6958">
      <w:pPr>
        <w:ind w:left="280"/>
        <w:rPr>
          <w:rFonts w:hint="default" w:ascii="Times New Roman" w:hAnsi="Times New Roman" w:eastAsia="宋体" w:cs="Times New Roman"/>
        </w:rPr>
      </w:pPr>
      <w:r>
        <w:rPr>
          <w:rFonts w:hint="default" w:ascii="Times New Roman" w:hAnsi="Times New Roman" w:eastAsia="宋体" w:cs="Times New Roman"/>
        </w:rPr>
        <w:t>例: Drought is the most important abiotic stress for crops. (干旱是作物最重要的非生物胁迫)</w:t>
      </w:r>
    </w:p>
    <w:p w14:paraId="44267FD7">
      <w:pPr>
        <w:ind w:left="280"/>
        <w:rPr>
          <w:rFonts w:hint="default" w:ascii="Times New Roman" w:hAnsi="Times New Roman" w:eastAsia="宋体" w:cs="Times New Roman"/>
        </w:rPr>
      </w:pPr>
      <w:r>
        <w:rPr>
          <w:rFonts w:hint="default" w:ascii="Times New Roman" w:hAnsi="Times New Roman" w:eastAsia="宋体" w:cs="Times New Roman"/>
        </w:rPr>
        <w:t>salinity (待补充释义)</w:t>
      </w:r>
    </w:p>
    <w:p w14:paraId="6F57F39E">
      <w:pPr>
        <w:ind w:left="280"/>
        <w:rPr>
          <w:rFonts w:hint="default" w:ascii="Times New Roman" w:hAnsi="Times New Roman" w:eastAsia="宋体" w:cs="Times New Roman"/>
        </w:rPr>
      </w:pPr>
      <w:r>
        <w:rPr>
          <w:rFonts w:hint="default" w:ascii="Times New Roman" w:hAnsi="Times New Roman" w:eastAsia="宋体" w:cs="Times New Roman"/>
        </w:rPr>
        <w:t>heat (待补充释义)</w:t>
      </w:r>
    </w:p>
    <w:p w14:paraId="4605418D">
      <w:pPr>
        <w:ind w:left="280"/>
        <w:rPr>
          <w:rFonts w:hint="default" w:ascii="Times New Roman" w:hAnsi="Times New Roman" w:eastAsia="宋体" w:cs="Times New Roman"/>
        </w:rPr>
      </w:pPr>
      <w:r>
        <w:rPr>
          <w:rFonts w:hint="default" w:ascii="Times New Roman" w:hAnsi="Times New Roman" w:eastAsia="宋体" w:cs="Times New Roman"/>
        </w:rPr>
        <w:t>cold (待补充释义)</w:t>
      </w:r>
    </w:p>
    <w:p w14:paraId="30629F92">
      <w:pPr>
        <w:ind w:left="280"/>
        <w:rPr>
          <w:rFonts w:hint="default" w:ascii="Times New Roman" w:hAnsi="Times New Roman" w:eastAsia="宋体" w:cs="Times New Roman"/>
        </w:rPr>
      </w:pPr>
      <w:r>
        <w:rPr>
          <w:rFonts w:hint="default" w:ascii="Times New Roman" w:hAnsi="Times New Roman" w:eastAsia="宋体" w:cs="Times New Roman"/>
        </w:rPr>
        <w:t>frost (待补充释义)</w:t>
      </w:r>
    </w:p>
    <w:p w14:paraId="7B98A6A2">
      <w:pPr>
        <w:ind w:left="280"/>
        <w:rPr>
          <w:rFonts w:hint="default" w:ascii="Times New Roman" w:hAnsi="Times New Roman" w:eastAsia="宋体" w:cs="Times New Roman"/>
        </w:rPr>
      </w:pPr>
      <w:r>
        <w:rPr>
          <w:rFonts w:hint="default" w:ascii="Times New Roman" w:hAnsi="Times New Roman" w:eastAsia="宋体" w:cs="Times New Roman"/>
        </w:rPr>
        <w:t>waterlogging (待补充释义)</w:t>
      </w:r>
    </w:p>
    <w:p w14:paraId="6DBAF1FE">
      <w:pPr>
        <w:ind w:left="280"/>
        <w:rPr>
          <w:rFonts w:hint="default" w:ascii="Times New Roman" w:hAnsi="Times New Roman" w:eastAsia="宋体" w:cs="Times New Roman"/>
        </w:rPr>
      </w:pPr>
      <w:r>
        <w:rPr>
          <w:rFonts w:hint="default" w:ascii="Times New Roman" w:hAnsi="Times New Roman" w:eastAsia="宋体" w:cs="Times New Roman"/>
        </w:rPr>
        <w:t>nutrient [n.] 营养物/养分/营养物质 | 搭配: essential nutrient</w:t>
      </w:r>
    </w:p>
    <w:p w14:paraId="3A4B5597">
      <w:pPr>
        <w:ind w:left="280"/>
        <w:rPr>
          <w:rFonts w:hint="default" w:ascii="Times New Roman" w:hAnsi="Times New Roman" w:eastAsia="宋体" w:cs="Times New Roman"/>
        </w:rPr>
      </w:pPr>
      <w:r>
        <w:rPr>
          <w:rFonts w:hint="default" w:ascii="Times New Roman" w:hAnsi="Times New Roman" w:eastAsia="宋体" w:cs="Times New Roman"/>
        </w:rPr>
        <w:t>例: Nitrogen, phosphorus, and potassium are essential nutrients. (氮磷钾是必需营养元素)</w:t>
      </w:r>
    </w:p>
    <w:p w14:paraId="4CC8EE3C">
      <w:pPr>
        <w:ind w:left="280"/>
        <w:rPr>
          <w:rFonts w:hint="default" w:ascii="Times New Roman" w:hAnsi="Times New Roman" w:eastAsia="宋体" w:cs="Times New Roman"/>
        </w:rPr>
      </w:pPr>
      <w:r>
        <w:rPr>
          <w:rFonts w:hint="default" w:ascii="Times New Roman" w:hAnsi="Times New Roman" w:eastAsia="宋体" w:cs="Times New Roman"/>
        </w:rPr>
        <w:t>deficiency [n.] 缺乏/不足/缺陷 | 搭配: nutrient deficiency</w:t>
      </w:r>
    </w:p>
    <w:p w14:paraId="70187AD0">
      <w:pPr>
        <w:ind w:left="280"/>
        <w:rPr>
          <w:rFonts w:hint="default" w:ascii="Times New Roman" w:hAnsi="Times New Roman" w:eastAsia="宋体" w:cs="Times New Roman"/>
        </w:rPr>
      </w:pPr>
      <w:r>
        <w:rPr>
          <w:rFonts w:hint="default" w:ascii="Times New Roman" w:hAnsi="Times New Roman" w:eastAsia="宋体" w:cs="Times New Roman"/>
        </w:rPr>
        <w:t>例: Nitrogen deficiency causes yellowing of leaves. (氮缺乏导致叶片黄化)</w:t>
      </w:r>
    </w:p>
    <w:p w14:paraId="14861E15">
      <w:pPr>
        <w:ind w:left="280"/>
        <w:rPr>
          <w:rFonts w:hint="default" w:ascii="Times New Roman" w:hAnsi="Times New Roman" w:eastAsia="宋体" w:cs="Times New Roman"/>
        </w:rPr>
      </w:pPr>
      <w:r>
        <w:rPr>
          <w:rFonts w:hint="default" w:ascii="Times New Roman" w:hAnsi="Times New Roman" w:eastAsia="宋体" w:cs="Times New Roman"/>
        </w:rPr>
        <w:t>disease (待补充释义)</w:t>
      </w:r>
    </w:p>
    <w:p w14:paraId="6673D7BC">
      <w:pPr>
        <w:ind w:left="280"/>
        <w:rPr>
          <w:rFonts w:hint="default" w:ascii="Times New Roman" w:hAnsi="Times New Roman" w:eastAsia="宋体" w:cs="Times New Roman"/>
        </w:rPr>
      </w:pPr>
      <w:r>
        <w:rPr>
          <w:rFonts w:hint="default" w:ascii="Times New Roman" w:hAnsi="Times New Roman" w:eastAsia="宋体" w:cs="Times New Roman"/>
        </w:rPr>
        <w:t>resistance (待补充释义)</w:t>
      </w:r>
    </w:p>
    <w:p w14:paraId="53EA816F">
      <w:pPr>
        <w:ind w:left="280"/>
        <w:rPr>
          <w:rFonts w:hint="default" w:ascii="Times New Roman" w:hAnsi="Times New Roman" w:eastAsia="宋体" w:cs="Times New Roman"/>
        </w:rPr>
      </w:pPr>
      <w:r>
        <w:rPr>
          <w:rFonts w:hint="default" w:ascii="Times New Roman" w:hAnsi="Times New Roman" w:eastAsia="宋体" w:cs="Times New Roman"/>
        </w:rPr>
        <w:t>pest (待补充释义)</w:t>
      </w:r>
    </w:p>
    <w:p w14:paraId="22595EBB">
      <w:pPr>
        <w:ind w:left="280"/>
        <w:rPr>
          <w:rFonts w:hint="default" w:ascii="Times New Roman" w:hAnsi="Times New Roman" w:eastAsia="宋体" w:cs="Times New Roman"/>
        </w:rPr>
      </w:pPr>
      <w:r>
        <w:rPr>
          <w:rFonts w:hint="default" w:ascii="Times New Roman" w:hAnsi="Times New Roman" w:eastAsia="宋体" w:cs="Times New Roman"/>
        </w:rPr>
        <w:t>resistance (待补充释义)</w:t>
      </w:r>
    </w:p>
    <w:p w14:paraId="6ECE7C55">
      <w:pPr>
        <w:ind w:left="280"/>
        <w:rPr>
          <w:rFonts w:hint="default" w:ascii="Times New Roman" w:hAnsi="Times New Roman" w:eastAsia="宋体" w:cs="Times New Roman"/>
        </w:rPr>
      </w:pPr>
      <w:r>
        <w:rPr>
          <w:rFonts w:hint="default" w:ascii="Times New Roman" w:hAnsi="Times New Roman" w:eastAsia="宋体" w:cs="Times New Roman"/>
        </w:rPr>
        <w:t>herbicide (待补充释义)</w:t>
      </w:r>
    </w:p>
    <w:p w14:paraId="4E6B0919">
      <w:pPr>
        <w:ind w:left="280"/>
        <w:rPr>
          <w:rFonts w:hint="default" w:ascii="Times New Roman" w:hAnsi="Times New Roman" w:eastAsia="宋体" w:cs="Times New Roman"/>
        </w:rPr>
      </w:pPr>
      <w:r>
        <w:rPr>
          <w:rFonts w:hint="default" w:ascii="Times New Roman" w:hAnsi="Times New Roman" w:eastAsia="宋体" w:cs="Times New Roman"/>
        </w:rPr>
        <w:t>tolerance (待补充释义)</w:t>
      </w:r>
    </w:p>
    <w:p w14:paraId="1CB4E4B5">
      <w:pPr>
        <w:ind w:left="280"/>
        <w:rPr>
          <w:rFonts w:hint="default" w:ascii="Times New Roman" w:hAnsi="Times New Roman" w:eastAsia="宋体" w:cs="Times New Roman"/>
        </w:rPr>
      </w:pPr>
      <w:r>
        <w:rPr>
          <w:rFonts w:hint="default" w:ascii="Times New Roman" w:hAnsi="Times New Roman" w:eastAsia="宋体" w:cs="Times New Roman"/>
        </w:rPr>
        <w:t>marker-assisted (待补充释义)</w:t>
      </w:r>
    </w:p>
    <w:p w14:paraId="122D2E68">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6209AFA6">
      <w:pPr>
        <w:ind w:left="280"/>
        <w:rPr>
          <w:rFonts w:hint="default" w:ascii="Times New Roman" w:hAnsi="Times New Roman" w:eastAsia="宋体" w:cs="Times New Roman"/>
        </w:rPr>
      </w:pPr>
      <w:r>
        <w:rPr>
          <w:rFonts w:hint="default" w:ascii="Times New Roman" w:hAnsi="Times New Roman" w:eastAsia="宋体" w:cs="Times New Roman"/>
        </w:rPr>
        <w:t>MABC (待补充释义)</w:t>
      </w:r>
    </w:p>
    <w:p w14:paraId="13F285F9">
      <w:pPr>
        <w:ind w:left="280"/>
        <w:rPr>
          <w:rFonts w:hint="default" w:ascii="Times New Roman" w:hAnsi="Times New Roman" w:eastAsia="宋体" w:cs="Times New Roman"/>
        </w:rPr>
      </w:pPr>
      <w:r>
        <w:rPr>
          <w:rFonts w:hint="default" w:ascii="Times New Roman" w:hAnsi="Times New Roman" w:eastAsia="宋体" w:cs="Times New Roman"/>
        </w:rPr>
        <w:t>MARS (待补充释义)</w:t>
      </w:r>
    </w:p>
    <w:p w14:paraId="6CB83C3B">
      <w:pPr>
        <w:ind w:left="280"/>
        <w:rPr>
          <w:rFonts w:hint="default" w:ascii="Times New Roman" w:hAnsi="Times New Roman" w:eastAsia="宋体" w:cs="Times New Roman"/>
        </w:rPr>
      </w:pPr>
      <w:r>
        <w:rPr>
          <w:rFonts w:hint="default" w:ascii="Times New Roman" w:hAnsi="Times New Roman" w:eastAsia="宋体" w:cs="Times New Roman"/>
        </w:rPr>
        <w:t>gene (待补充释义)</w:t>
      </w:r>
    </w:p>
    <w:p w14:paraId="22037D28">
      <w:pPr>
        <w:ind w:left="280"/>
        <w:rPr>
          <w:rFonts w:hint="default" w:ascii="Times New Roman" w:hAnsi="Times New Roman" w:eastAsia="宋体" w:cs="Times New Roman"/>
        </w:rPr>
      </w:pPr>
      <w:r>
        <w:rPr>
          <w:rFonts w:hint="default" w:ascii="Times New Roman" w:hAnsi="Times New Roman" w:eastAsia="宋体" w:cs="Times New Roman"/>
        </w:rPr>
        <w:t>pyramiding (待补充释义)</w:t>
      </w:r>
    </w:p>
    <w:p w14:paraId="7856105F">
      <w:pPr>
        <w:ind w:left="280"/>
        <w:rPr>
          <w:rFonts w:hint="default" w:ascii="Times New Roman" w:hAnsi="Times New Roman" w:eastAsia="宋体" w:cs="Times New Roman"/>
        </w:rPr>
      </w:pPr>
      <w:r>
        <w:rPr>
          <w:rFonts w:hint="default" w:ascii="Times New Roman" w:hAnsi="Times New Roman" w:eastAsia="宋体" w:cs="Times New Roman"/>
        </w:rPr>
        <w:t>foreground (待补充释义)</w:t>
      </w:r>
    </w:p>
    <w:p w14:paraId="532493CD">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03C4C181">
      <w:pPr>
        <w:ind w:left="280"/>
        <w:rPr>
          <w:rFonts w:hint="default" w:ascii="Times New Roman" w:hAnsi="Times New Roman" w:eastAsia="宋体" w:cs="Times New Roman"/>
        </w:rPr>
      </w:pPr>
      <w:r>
        <w:rPr>
          <w:rFonts w:hint="default" w:ascii="Times New Roman" w:hAnsi="Times New Roman" w:eastAsia="宋体" w:cs="Times New Roman"/>
        </w:rPr>
        <w:t>background (待补充释义)</w:t>
      </w:r>
    </w:p>
    <w:p w14:paraId="7EB9F9B9">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696C9D8E">
      <w:pPr>
        <w:ind w:left="280"/>
        <w:rPr>
          <w:rFonts w:hint="default" w:ascii="Times New Roman" w:hAnsi="Times New Roman" w:eastAsia="宋体" w:cs="Times New Roman"/>
        </w:rPr>
      </w:pPr>
      <w:r>
        <w:rPr>
          <w:rFonts w:hint="default" w:ascii="Times New Roman" w:hAnsi="Times New Roman" w:eastAsia="宋体" w:cs="Times New Roman"/>
        </w:rPr>
        <w:t>recombinant [adj./n.] 重组的/重组体/基因重组的 | 搭配: recombinant DNA</w:t>
      </w:r>
    </w:p>
    <w:p w14:paraId="0E1AB605">
      <w:pPr>
        <w:ind w:left="280"/>
        <w:rPr>
          <w:rFonts w:hint="default" w:ascii="Times New Roman" w:hAnsi="Times New Roman" w:eastAsia="宋体" w:cs="Times New Roman"/>
        </w:rPr>
      </w:pPr>
      <w:r>
        <w:rPr>
          <w:rFonts w:hint="default" w:ascii="Times New Roman" w:hAnsi="Times New Roman" w:eastAsia="宋体" w:cs="Times New Roman"/>
        </w:rPr>
        <w:t>例: Recombinant DNA technology enables gene transfer. (重组DNA技术使基因转移成为可能)</w:t>
      </w:r>
    </w:p>
    <w:p w14:paraId="63407507">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47AE58B7">
      <w:pPr>
        <w:ind w:left="280"/>
        <w:rPr>
          <w:rFonts w:hint="default" w:ascii="Times New Roman" w:hAnsi="Times New Roman" w:eastAsia="宋体" w:cs="Times New Roman"/>
        </w:rPr>
      </w:pPr>
      <w:r>
        <w:rPr>
          <w:rFonts w:hint="default" w:ascii="Times New Roman" w:hAnsi="Times New Roman" w:eastAsia="宋体" w:cs="Times New Roman"/>
        </w:rPr>
        <w:t>flanking (待补充释义)</w:t>
      </w:r>
    </w:p>
    <w:p w14:paraId="712C169D">
      <w:pPr>
        <w:ind w:left="280"/>
        <w:rPr>
          <w:rFonts w:hint="default" w:ascii="Times New Roman" w:hAnsi="Times New Roman" w:eastAsia="宋体" w:cs="Times New Roman"/>
        </w:rPr>
      </w:pPr>
      <w:r>
        <w:rPr>
          <w:rFonts w:hint="default" w:ascii="Times New Roman" w:hAnsi="Times New Roman" w:eastAsia="宋体" w:cs="Times New Roman"/>
        </w:rPr>
        <w:t>marker (待补充释义)</w:t>
      </w:r>
    </w:p>
    <w:p w14:paraId="40D4CE70">
      <w:pPr>
        <w:ind w:left="280"/>
        <w:rPr>
          <w:rFonts w:hint="default" w:ascii="Times New Roman" w:hAnsi="Times New Roman" w:eastAsia="宋体" w:cs="Times New Roman"/>
        </w:rPr>
      </w:pPr>
      <w:r>
        <w:rPr>
          <w:rFonts w:hint="default" w:ascii="Times New Roman" w:hAnsi="Times New Roman" w:eastAsia="宋体" w:cs="Times New Roman"/>
        </w:rPr>
        <w:t>diagnostic (待补充释义)</w:t>
      </w:r>
    </w:p>
    <w:p w14:paraId="35AB462D">
      <w:pPr>
        <w:ind w:left="280"/>
        <w:rPr>
          <w:rFonts w:hint="default" w:ascii="Times New Roman" w:hAnsi="Times New Roman" w:eastAsia="宋体" w:cs="Times New Roman"/>
        </w:rPr>
      </w:pPr>
      <w:r>
        <w:rPr>
          <w:rFonts w:hint="default" w:ascii="Times New Roman" w:hAnsi="Times New Roman" w:eastAsia="宋体" w:cs="Times New Roman"/>
        </w:rPr>
        <w:t>marker (待补充释义)</w:t>
      </w:r>
    </w:p>
    <w:p w14:paraId="19F34B1C">
      <w:pPr>
        <w:ind w:left="280"/>
        <w:rPr>
          <w:rFonts w:hint="default" w:ascii="Times New Roman" w:hAnsi="Times New Roman" w:eastAsia="宋体" w:cs="Times New Roman"/>
        </w:rPr>
      </w:pPr>
      <w:r>
        <w:rPr>
          <w:rFonts w:hint="default" w:ascii="Times New Roman" w:hAnsi="Times New Roman" w:eastAsia="宋体" w:cs="Times New Roman"/>
        </w:rPr>
        <w:t>KASP (待补充释义)</w:t>
      </w:r>
    </w:p>
    <w:p w14:paraId="0997843B">
      <w:pPr>
        <w:ind w:left="280"/>
        <w:rPr>
          <w:rFonts w:hint="default" w:ascii="Times New Roman" w:hAnsi="Times New Roman" w:eastAsia="宋体" w:cs="Times New Roman"/>
        </w:rPr>
      </w:pPr>
      <w:r>
        <w:rPr>
          <w:rFonts w:hint="default" w:ascii="Times New Roman" w:hAnsi="Times New Roman" w:eastAsia="宋体" w:cs="Times New Roman"/>
        </w:rPr>
        <w:t>speed (待补充释义)</w:t>
      </w:r>
    </w:p>
    <w:p w14:paraId="3AF78273">
      <w:pPr>
        <w:ind w:left="280"/>
        <w:rPr>
          <w:rFonts w:hint="default" w:ascii="Times New Roman" w:hAnsi="Times New Roman" w:eastAsia="宋体" w:cs="Times New Roman"/>
        </w:rPr>
      </w:pPr>
      <w:r>
        <w:rPr>
          <w:rFonts w:hint="default" w:ascii="Times New Roman" w:hAnsi="Times New Roman" w:eastAsia="宋体" w:cs="Times New Roman"/>
        </w:rPr>
        <w:t>breeding (待补充释义)</w:t>
      </w:r>
    </w:p>
    <w:p w14:paraId="31D34972">
      <w:pPr>
        <w:ind w:left="280"/>
        <w:rPr>
          <w:rFonts w:hint="default" w:ascii="Times New Roman" w:hAnsi="Times New Roman" w:eastAsia="宋体" w:cs="Times New Roman"/>
        </w:rPr>
      </w:pPr>
      <w:r>
        <w:rPr>
          <w:rFonts w:hint="default" w:ascii="Times New Roman" w:hAnsi="Times New Roman" w:eastAsia="宋体" w:cs="Times New Roman"/>
        </w:rPr>
        <w:t>doubled (待补充释义)</w:t>
      </w:r>
    </w:p>
    <w:p w14:paraId="61FC89B5">
      <w:pPr>
        <w:ind w:left="280"/>
        <w:rPr>
          <w:rFonts w:hint="default" w:ascii="Times New Roman" w:hAnsi="Times New Roman" w:eastAsia="宋体" w:cs="Times New Roman"/>
        </w:rPr>
      </w:pPr>
      <w:r>
        <w:rPr>
          <w:rFonts w:hint="default" w:ascii="Times New Roman" w:hAnsi="Times New Roman" w:eastAsia="宋体" w:cs="Times New Roman"/>
        </w:rPr>
        <w:t>haploid (待补充释义)</w:t>
      </w:r>
    </w:p>
    <w:p w14:paraId="749182DC">
      <w:pPr>
        <w:ind w:left="280"/>
        <w:rPr>
          <w:rFonts w:hint="default" w:ascii="Times New Roman" w:hAnsi="Times New Roman" w:eastAsia="宋体" w:cs="Times New Roman"/>
        </w:rPr>
      </w:pPr>
      <w:r>
        <w:rPr>
          <w:rFonts w:hint="default" w:ascii="Times New Roman" w:hAnsi="Times New Roman" w:eastAsia="宋体" w:cs="Times New Roman"/>
        </w:rPr>
        <w:t>embryo (待补充释义)</w:t>
      </w:r>
    </w:p>
    <w:p w14:paraId="4C4134DB">
      <w:pPr>
        <w:ind w:left="280"/>
        <w:rPr>
          <w:rFonts w:hint="default" w:ascii="Times New Roman" w:hAnsi="Times New Roman" w:eastAsia="宋体" w:cs="Times New Roman"/>
        </w:rPr>
      </w:pPr>
      <w:r>
        <w:rPr>
          <w:rFonts w:hint="default" w:ascii="Times New Roman" w:hAnsi="Times New Roman" w:eastAsia="宋体" w:cs="Times New Roman"/>
        </w:rPr>
        <w:t>rescue (待补充释义)</w:t>
      </w:r>
    </w:p>
    <w:p w14:paraId="08D36D84">
      <w:pPr>
        <w:ind w:left="280"/>
        <w:rPr>
          <w:rFonts w:hint="default" w:ascii="Times New Roman" w:hAnsi="Times New Roman" w:eastAsia="宋体" w:cs="Times New Roman"/>
        </w:rPr>
      </w:pPr>
      <w:r>
        <w:rPr>
          <w:rFonts w:hint="default" w:ascii="Times New Roman" w:hAnsi="Times New Roman" w:eastAsia="宋体" w:cs="Times New Roman"/>
        </w:rPr>
        <w:t>wide (待补充释义)</w:t>
      </w:r>
    </w:p>
    <w:p w14:paraId="1D7BB5E9">
      <w:pPr>
        <w:ind w:left="280"/>
        <w:rPr>
          <w:rFonts w:hint="default" w:ascii="Times New Roman" w:hAnsi="Times New Roman" w:eastAsia="宋体" w:cs="Times New Roman"/>
        </w:rPr>
      </w:pPr>
      <w:r>
        <w:rPr>
          <w:rFonts w:hint="default" w:ascii="Times New Roman" w:hAnsi="Times New Roman" w:eastAsia="宋体" w:cs="Times New Roman"/>
        </w:rPr>
        <w:t>hybridization (待补充释义)</w:t>
      </w:r>
    </w:p>
    <w:p w14:paraId="15951F32">
      <w:pPr>
        <w:ind w:left="280"/>
        <w:rPr>
          <w:rFonts w:hint="default" w:ascii="Times New Roman" w:hAnsi="Times New Roman" w:eastAsia="宋体" w:cs="Times New Roman"/>
        </w:rPr>
      </w:pPr>
      <w:r>
        <w:rPr>
          <w:rFonts w:hint="default" w:ascii="Times New Roman" w:hAnsi="Times New Roman" w:eastAsia="宋体" w:cs="Times New Roman"/>
        </w:rPr>
        <w:t>somatic (待补充释义)</w:t>
      </w:r>
    </w:p>
    <w:p w14:paraId="629643D4">
      <w:pPr>
        <w:ind w:left="280"/>
        <w:rPr>
          <w:rFonts w:hint="default" w:ascii="Times New Roman" w:hAnsi="Times New Roman" w:eastAsia="宋体" w:cs="Times New Roman"/>
        </w:rPr>
      </w:pPr>
      <w:r>
        <w:rPr>
          <w:rFonts w:hint="default" w:ascii="Times New Roman" w:hAnsi="Times New Roman" w:eastAsia="宋体" w:cs="Times New Roman"/>
        </w:rPr>
        <w:t>hybridization (待补充释义)</w:t>
      </w:r>
    </w:p>
    <w:p w14:paraId="046B3992">
      <w:pPr>
        <w:ind w:left="280"/>
        <w:rPr>
          <w:rFonts w:hint="default" w:ascii="Times New Roman" w:hAnsi="Times New Roman" w:eastAsia="宋体" w:cs="Times New Roman"/>
        </w:rPr>
      </w:pPr>
      <w:r>
        <w:rPr>
          <w:rFonts w:hint="default" w:ascii="Times New Roman" w:hAnsi="Times New Roman" w:eastAsia="宋体" w:cs="Times New Roman"/>
        </w:rPr>
        <w:t>protoplast (待补充释义)</w:t>
      </w:r>
    </w:p>
    <w:p w14:paraId="196485E6">
      <w:pPr>
        <w:ind w:left="280"/>
        <w:rPr>
          <w:rFonts w:hint="default" w:ascii="Times New Roman" w:hAnsi="Times New Roman" w:eastAsia="宋体" w:cs="Times New Roman"/>
        </w:rPr>
      </w:pPr>
      <w:r>
        <w:rPr>
          <w:rFonts w:hint="default" w:ascii="Times New Roman" w:hAnsi="Times New Roman" w:eastAsia="宋体" w:cs="Times New Roman"/>
        </w:rPr>
        <w:t>fusion (待补充释义)</w:t>
      </w:r>
    </w:p>
    <w:p w14:paraId="151B7037">
      <w:pPr>
        <w:ind w:left="280"/>
        <w:rPr>
          <w:rFonts w:hint="default" w:ascii="Times New Roman" w:hAnsi="Times New Roman" w:eastAsia="宋体" w:cs="Times New Roman"/>
        </w:rPr>
      </w:pPr>
      <w:r>
        <w:rPr>
          <w:rFonts w:hint="default" w:ascii="Times New Roman" w:hAnsi="Times New Roman" w:eastAsia="宋体" w:cs="Times New Roman"/>
        </w:rPr>
        <w:t>cybrid (待补充释义)</w:t>
      </w:r>
    </w:p>
    <w:p w14:paraId="3048730B">
      <w:pPr>
        <w:ind w:left="280"/>
        <w:rPr>
          <w:rFonts w:hint="default" w:ascii="Times New Roman" w:hAnsi="Times New Roman" w:eastAsia="宋体" w:cs="Times New Roman"/>
        </w:rPr>
      </w:pPr>
      <w:r>
        <w:rPr>
          <w:rFonts w:hint="default" w:ascii="Times New Roman" w:hAnsi="Times New Roman" w:eastAsia="宋体" w:cs="Times New Roman"/>
        </w:rPr>
        <w:t>synthetic (待补充释义)</w:t>
      </w:r>
    </w:p>
    <w:p w14:paraId="08545A7B">
      <w:pPr>
        <w:ind w:left="280"/>
        <w:rPr>
          <w:rFonts w:hint="default" w:ascii="Times New Roman" w:hAnsi="Times New Roman" w:eastAsia="宋体" w:cs="Times New Roman"/>
        </w:rPr>
      </w:pPr>
      <w:r>
        <w:rPr>
          <w:rFonts w:hint="default" w:ascii="Times New Roman" w:hAnsi="Times New Roman" w:eastAsia="宋体" w:cs="Times New Roman"/>
        </w:rPr>
        <w:t>biology (待补充释义)</w:t>
      </w:r>
    </w:p>
    <w:p w14:paraId="60275BDB">
      <w:pPr>
        <w:ind w:left="280"/>
        <w:rPr>
          <w:rFonts w:hint="default" w:ascii="Times New Roman" w:hAnsi="Times New Roman" w:eastAsia="宋体" w:cs="Times New Roman"/>
        </w:rPr>
      </w:pPr>
      <w:r>
        <w:rPr>
          <w:rFonts w:hint="default" w:ascii="Times New Roman" w:hAnsi="Times New Roman" w:eastAsia="宋体" w:cs="Times New Roman"/>
        </w:rPr>
        <w:t>gene (待补充释义)</w:t>
      </w:r>
    </w:p>
    <w:p w14:paraId="6CD17527">
      <w:pPr>
        <w:ind w:left="280"/>
        <w:rPr>
          <w:rFonts w:hint="default" w:ascii="Times New Roman" w:hAnsi="Times New Roman" w:eastAsia="宋体" w:cs="Times New Roman"/>
        </w:rPr>
      </w:pPr>
      <w:r>
        <w:rPr>
          <w:rFonts w:hint="default" w:ascii="Times New Roman" w:hAnsi="Times New Roman" w:eastAsia="宋体" w:cs="Times New Roman"/>
        </w:rPr>
        <w:t>stacking (待补充释义)</w:t>
      </w:r>
    </w:p>
    <w:p w14:paraId="7941E27F">
      <w:pPr>
        <w:ind w:left="280"/>
        <w:rPr>
          <w:rFonts w:hint="default" w:ascii="Times New Roman" w:hAnsi="Times New Roman" w:eastAsia="宋体" w:cs="Times New Roman"/>
        </w:rPr>
      </w:pPr>
      <w:r>
        <w:rPr>
          <w:rFonts w:hint="default" w:ascii="Times New Roman" w:hAnsi="Times New Roman" w:eastAsia="宋体" w:cs="Times New Roman"/>
        </w:rPr>
        <w:t>seed (待补充释义)</w:t>
      </w:r>
    </w:p>
    <w:p w14:paraId="05CCBF12">
      <w:pPr>
        <w:ind w:left="280"/>
        <w:rPr>
          <w:rFonts w:hint="default" w:ascii="Times New Roman" w:hAnsi="Times New Roman" w:eastAsia="宋体" w:cs="Times New Roman"/>
        </w:rPr>
      </w:pPr>
      <w:r>
        <w:rPr>
          <w:rFonts w:hint="default" w:ascii="Times New Roman" w:hAnsi="Times New Roman" w:eastAsia="宋体" w:cs="Times New Roman"/>
        </w:rPr>
        <w:t>production (待补充释义)</w:t>
      </w:r>
    </w:p>
    <w:p w14:paraId="08D9CED7">
      <w:pPr>
        <w:pStyle w:val="4"/>
        <w:rPr>
          <w:rFonts w:hint="default" w:ascii="Times New Roman" w:hAnsi="Times New Roman" w:eastAsia="宋体" w:cs="Times New Roman"/>
        </w:rPr>
      </w:pPr>
      <w:r>
        <w:rPr>
          <w:rFonts w:hint="default" w:ascii="Times New Roman" w:hAnsi="Times New Roman" w:eastAsia="宋体" w:cs="Times New Roman"/>
        </w:rPr>
        <w:t>Biochemistry &amp; Metabolism</w:t>
      </w:r>
    </w:p>
    <w:p w14:paraId="188E58A1">
      <w:pPr>
        <w:ind w:left="280"/>
        <w:rPr>
          <w:rFonts w:hint="default" w:ascii="Times New Roman" w:hAnsi="Times New Roman" w:eastAsia="宋体" w:cs="Times New Roman"/>
        </w:rPr>
      </w:pPr>
      <w:r>
        <w:rPr>
          <w:rFonts w:hint="default" w:ascii="Times New Roman" w:hAnsi="Times New Roman" w:eastAsia="宋体" w:cs="Times New Roman"/>
        </w:rPr>
        <w:t>glycolysis [n.] 糖酵解/糖解作用/糖分解</w:t>
      </w:r>
    </w:p>
    <w:p w14:paraId="623E55EC">
      <w:pPr>
        <w:ind w:left="280"/>
        <w:rPr>
          <w:rFonts w:hint="default" w:ascii="Times New Roman" w:hAnsi="Times New Roman" w:eastAsia="宋体" w:cs="Times New Roman"/>
        </w:rPr>
      </w:pPr>
      <w:r>
        <w:rPr>
          <w:rFonts w:hint="default" w:ascii="Times New Roman" w:hAnsi="Times New Roman" w:eastAsia="宋体" w:cs="Times New Roman"/>
        </w:rPr>
        <w:t>例: Glycolysis breaks down glucose to produce ATP. (糖酵解分解葡萄糖产生ATP)</w:t>
      </w:r>
    </w:p>
    <w:p w14:paraId="1DBB2344">
      <w:pPr>
        <w:ind w:left="280"/>
        <w:rPr>
          <w:rFonts w:hint="default" w:ascii="Times New Roman" w:hAnsi="Times New Roman" w:eastAsia="宋体" w:cs="Times New Roman"/>
        </w:rPr>
      </w:pPr>
      <w:r>
        <w:rPr>
          <w:rFonts w:hint="default" w:ascii="Times New Roman" w:hAnsi="Times New Roman" w:eastAsia="宋体" w:cs="Times New Roman"/>
        </w:rPr>
        <w:t>Krebs (待补充释义)</w:t>
      </w:r>
    </w:p>
    <w:p w14:paraId="1BF15188">
      <w:pPr>
        <w:ind w:left="280"/>
        <w:rPr>
          <w:rFonts w:hint="default" w:ascii="Times New Roman" w:hAnsi="Times New Roman" w:eastAsia="宋体" w:cs="Times New Roman"/>
        </w:rPr>
      </w:pPr>
      <w:r>
        <w:rPr>
          <w:rFonts w:hint="default" w:ascii="Times New Roman" w:hAnsi="Times New Roman" w:eastAsia="宋体" w:cs="Times New Roman"/>
        </w:rPr>
        <w:t>cycle [n./v.] 循环/周期/自行车 | 搭配: life cycle</w:t>
      </w:r>
    </w:p>
    <w:p w14:paraId="27ECECCD">
      <w:pPr>
        <w:ind w:left="280"/>
        <w:rPr>
          <w:rFonts w:hint="default" w:ascii="Times New Roman" w:hAnsi="Times New Roman" w:eastAsia="宋体" w:cs="Times New Roman"/>
        </w:rPr>
      </w:pPr>
      <w:r>
        <w:rPr>
          <w:rFonts w:hint="default" w:ascii="Times New Roman" w:hAnsi="Times New Roman" w:eastAsia="宋体" w:cs="Times New Roman"/>
        </w:rPr>
        <w:t>例: The life cycle of wheat takes approximately 120 days. (小麦的生命周期约为120天)</w:t>
      </w:r>
    </w:p>
    <w:p w14:paraId="590AAC0A">
      <w:pPr>
        <w:ind w:left="280"/>
        <w:rPr>
          <w:rFonts w:hint="default" w:ascii="Times New Roman" w:hAnsi="Times New Roman" w:eastAsia="宋体" w:cs="Times New Roman"/>
        </w:rPr>
      </w:pPr>
      <w:r>
        <w:rPr>
          <w:rFonts w:hint="default" w:ascii="Times New Roman" w:hAnsi="Times New Roman" w:eastAsia="宋体" w:cs="Times New Roman"/>
        </w:rPr>
        <w:t>oxidative (待补充释义)</w:t>
      </w:r>
    </w:p>
    <w:p w14:paraId="34E4E488">
      <w:pPr>
        <w:ind w:left="280"/>
        <w:rPr>
          <w:rFonts w:hint="default" w:ascii="Times New Roman" w:hAnsi="Times New Roman" w:eastAsia="宋体" w:cs="Times New Roman"/>
        </w:rPr>
      </w:pPr>
      <w:r>
        <w:rPr>
          <w:rFonts w:hint="default" w:ascii="Times New Roman" w:hAnsi="Times New Roman" w:eastAsia="宋体" w:cs="Times New Roman"/>
        </w:rPr>
        <w:t>phosphorylation (待补充释义)</w:t>
      </w:r>
    </w:p>
    <w:p w14:paraId="1E1B835A">
      <w:pPr>
        <w:ind w:left="280"/>
        <w:rPr>
          <w:rFonts w:hint="default" w:ascii="Times New Roman" w:hAnsi="Times New Roman" w:eastAsia="宋体" w:cs="Times New Roman"/>
        </w:rPr>
      </w:pPr>
      <w:r>
        <w:rPr>
          <w:rFonts w:hint="default" w:ascii="Times New Roman" w:hAnsi="Times New Roman" w:eastAsia="宋体" w:cs="Times New Roman"/>
        </w:rPr>
        <w:t>electron (待补充释义)</w:t>
      </w:r>
    </w:p>
    <w:p w14:paraId="7BFE67FC">
      <w:pPr>
        <w:ind w:left="280"/>
        <w:rPr>
          <w:rFonts w:hint="default" w:ascii="Times New Roman" w:hAnsi="Times New Roman" w:eastAsia="宋体" w:cs="Times New Roman"/>
        </w:rPr>
      </w:pPr>
      <w:r>
        <w:rPr>
          <w:rFonts w:hint="default" w:ascii="Times New Roman" w:hAnsi="Times New Roman" w:eastAsia="宋体" w:cs="Times New Roman"/>
        </w:rPr>
        <w:t>transport (待补充释义)</w:t>
      </w:r>
    </w:p>
    <w:p w14:paraId="588C7E07">
      <w:pPr>
        <w:ind w:left="280"/>
        <w:rPr>
          <w:rFonts w:hint="default" w:ascii="Times New Roman" w:hAnsi="Times New Roman" w:eastAsia="宋体" w:cs="Times New Roman"/>
        </w:rPr>
      </w:pPr>
      <w:r>
        <w:rPr>
          <w:rFonts w:hint="default" w:ascii="Times New Roman" w:hAnsi="Times New Roman" w:eastAsia="宋体" w:cs="Times New Roman"/>
        </w:rPr>
        <w:t>chain (待补充释义)</w:t>
      </w:r>
    </w:p>
    <w:p w14:paraId="30D0B34A">
      <w:pPr>
        <w:ind w:left="280"/>
        <w:rPr>
          <w:rFonts w:hint="default" w:ascii="Times New Roman" w:hAnsi="Times New Roman" w:eastAsia="宋体" w:cs="Times New Roman"/>
        </w:rPr>
      </w:pPr>
      <w:r>
        <w:rPr>
          <w:rFonts w:hint="default" w:ascii="Times New Roman" w:hAnsi="Times New Roman" w:eastAsia="宋体" w:cs="Times New Roman"/>
        </w:rPr>
        <w:t>ATP (待补充释义)</w:t>
      </w:r>
    </w:p>
    <w:p w14:paraId="767BCC27">
      <w:pPr>
        <w:ind w:left="280"/>
        <w:rPr>
          <w:rFonts w:hint="default" w:ascii="Times New Roman" w:hAnsi="Times New Roman" w:eastAsia="宋体" w:cs="Times New Roman"/>
        </w:rPr>
      </w:pPr>
      <w:r>
        <w:rPr>
          <w:rFonts w:hint="default" w:ascii="Times New Roman" w:hAnsi="Times New Roman" w:eastAsia="宋体" w:cs="Times New Roman"/>
        </w:rPr>
        <w:t>synthase (待补充释义)</w:t>
      </w:r>
    </w:p>
    <w:p w14:paraId="3601C9CA">
      <w:pPr>
        <w:ind w:left="280"/>
        <w:rPr>
          <w:rFonts w:hint="default" w:ascii="Times New Roman" w:hAnsi="Times New Roman" w:eastAsia="宋体" w:cs="Times New Roman"/>
        </w:rPr>
      </w:pPr>
      <w:r>
        <w:rPr>
          <w:rFonts w:hint="default" w:ascii="Times New Roman" w:hAnsi="Times New Roman" w:eastAsia="宋体" w:cs="Times New Roman"/>
        </w:rPr>
        <w:t>fermentation (待补充释义)</w:t>
      </w:r>
    </w:p>
    <w:p w14:paraId="6C5AFA04">
      <w:pPr>
        <w:ind w:left="280"/>
        <w:rPr>
          <w:rFonts w:hint="default" w:ascii="Times New Roman" w:hAnsi="Times New Roman" w:eastAsia="宋体" w:cs="Times New Roman"/>
        </w:rPr>
      </w:pPr>
      <w:r>
        <w:rPr>
          <w:rFonts w:hint="default" w:ascii="Times New Roman" w:hAnsi="Times New Roman" w:eastAsia="宋体" w:cs="Times New Roman"/>
        </w:rPr>
        <w:t>gluconeogenesis (待补充释义)</w:t>
      </w:r>
    </w:p>
    <w:p w14:paraId="0304D2CA">
      <w:pPr>
        <w:ind w:left="280"/>
        <w:rPr>
          <w:rFonts w:hint="default" w:ascii="Times New Roman" w:hAnsi="Times New Roman" w:eastAsia="宋体" w:cs="Times New Roman"/>
        </w:rPr>
      </w:pPr>
      <w:r>
        <w:rPr>
          <w:rFonts w:hint="default" w:ascii="Times New Roman" w:hAnsi="Times New Roman" w:eastAsia="宋体" w:cs="Times New Roman"/>
        </w:rPr>
        <w:t>glycogen (待补充释义)</w:t>
      </w:r>
    </w:p>
    <w:p w14:paraId="1DDF48B2">
      <w:pPr>
        <w:ind w:left="280"/>
        <w:rPr>
          <w:rFonts w:hint="default" w:ascii="Times New Roman" w:hAnsi="Times New Roman" w:eastAsia="宋体" w:cs="Times New Roman"/>
        </w:rPr>
      </w:pPr>
      <w:r>
        <w:rPr>
          <w:rFonts w:hint="default" w:ascii="Times New Roman" w:hAnsi="Times New Roman" w:eastAsia="宋体" w:cs="Times New Roman"/>
        </w:rPr>
        <w:t>pentose (待补充释义)</w:t>
      </w:r>
    </w:p>
    <w:p w14:paraId="1BDE220C">
      <w:pPr>
        <w:ind w:left="280"/>
        <w:rPr>
          <w:rFonts w:hint="default" w:ascii="Times New Roman" w:hAnsi="Times New Roman" w:eastAsia="宋体" w:cs="Times New Roman"/>
        </w:rPr>
      </w:pPr>
      <w:r>
        <w:rPr>
          <w:rFonts w:hint="default" w:ascii="Times New Roman" w:hAnsi="Times New Roman" w:eastAsia="宋体" w:cs="Times New Roman"/>
        </w:rPr>
        <w:t>phosphate (待补充释义)</w:t>
      </w:r>
    </w:p>
    <w:p w14:paraId="302A6AAC">
      <w:pPr>
        <w:ind w:left="280"/>
        <w:rPr>
          <w:rFonts w:hint="default" w:ascii="Times New Roman" w:hAnsi="Times New Roman" w:eastAsia="宋体" w:cs="Times New Roman"/>
        </w:rPr>
      </w:pPr>
      <w:r>
        <w:rPr>
          <w:rFonts w:hint="default" w:ascii="Times New Roman" w:hAnsi="Times New Roman" w:eastAsia="宋体" w:cs="Times New Roman"/>
        </w:rPr>
        <w:t>Calvin (待补充释义)</w:t>
      </w:r>
    </w:p>
    <w:p w14:paraId="6DC057FD">
      <w:pPr>
        <w:ind w:left="280"/>
        <w:rPr>
          <w:rFonts w:hint="default" w:ascii="Times New Roman" w:hAnsi="Times New Roman" w:eastAsia="宋体" w:cs="Times New Roman"/>
        </w:rPr>
      </w:pPr>
      <w:r>
        <w:rPr>
          <w:rFonts w:hint="default" w:ascii="Times New Roman" w:hAnsi="Times New Roman" w:eastAsia="宋体" w:cs="Times New Roman"/>
        </w:rPr>
        <w:t>cycle [n./v.] 循环/周期/自行车 | 搭配: life cycle</w:t>
      </w:r>
    </w:p>
    <w:p w14:paraId="635DAE7F">
      <w:pPr>
        <w:ind w:left="280"/>
        <w:rPr>
          <w:rFonts w:hint="default" w:ascii="Times New Roman" w:hAnsi="Times New Roman" w:eastAsia="宋体" w:cs="Times New Roman"/>
        </w:rPr>
      </w:pPr>
      <w:r>
        <w:rPr>
          <w:rFonts w:hint="default" w:ascii="Times New Roman" w:hAnsi="Times New Roman" w:eastAsia="宋体" w:cs="Times New Roman"/>
        </w:rPr>
        <w:t>例: The life cycle of wheat takes approximately 120 days. (小麦的生命周期约为120天)</w:t>
      </w:r>
    </w:p>
    <w:p w14:paraId="12B8E98A">
      <w:pPr>
        <w:ind w:left="280"/>
        <w:rPr>
          <w:rFonts w:hint="default" w:ascii="Times New Roman" w:hAnsi="Times New Roman" w:eastAsia="宋体" w:cs="Times New Roman"/>
        </w:rPr>
      </w:pPr>
      <w:r>
        <w:rPr>
          <w:rFonts w:hint="default" w:ascii="Times New Roman" w:hAnsi="Times New Roman" w:eastAsia="宋体" w:cs="Times New Roman"/>
        </w:rPr>
        <w:t>photosystem (待补充释义)</w:t>
      </w:r>
    </w:p>
    <w:p w14:paraId="40A63F2B">
      <w:pPr>
        <w:ind w:left="280"/>
        <w:rPr>
          <w:rFonts w:hint="default" w:ascii="Times New Roman" w:hAnsi="Times New Roman" w:eastAsia="宋体" w:cs="Times New Roman"/>
        </w:rPr>
      </w:pPr>
      <w:r>
        <w:rPr>
          <w:rFonts w:hint="default" w:ascii="Times New Roman" w:hAnsi="Times New Roman" w:eastAsia="宋体" w:cs="Times New Roman"/>
        </w:rPr>
        <w:t>I (待补充释义)</w:t>
      </w:r>
    </w:p>
    <w:p w14:paraId="0747E20F">
      <w:pPr>
        <w:ind w:left="280"/>
        <w:rPr>
          <w:rFonts w:hint="default" w:ascii="Times New Roman" w:hAnsi="Times New Roman" w:eastAsia="宋体" w:cs="Times New Roman"/>
        </w:rPr>
      </w:pPr>
      <w:r>
        <w:rPr>
          <w:rFonts w:hint="default" w:ascii="Times New Roman" w:hAnsi="Times New Roman" w:eastAsia="宋体" w:cs="Times New Roman"/>
        </w:rPr>
        <w:t>photosystem (待补充释义)</w:t>
      </w:r>
    </w:p>
    <w:p w14:paraId="7742D02C">
      <w:pPr>
        <w:ind w:left="280"/>
        <w:rPr>
          <w:rFonts w:hint="default" w:ascii="Times New Roman" w:hAnsi="Times New Roman" w:eastAsia="宋体" w:cs="Times New Roman"/>
        </w:rPr>
      </w:pPr>
      <w:r>
        <w:rPr>
          <w:rFonts w:hint="default" w:ascii="Times New Roman" w:hAnsi="Times New Roman" w:eastAsia="宋体" w:cs="Times New Roman"/>
        </w:rPr>
        <w:t>II (待补充释义)</w:t>
      </w:r>
    </w:p>
    <w:p w14:paraId="29A66842">
      <w:pPr>
        <w:ind w:left="280"/>
        <w:rPr>
          <w:rFonts w:hint="default" w:ascii="Times New Roman" w:hAnsi="Times New Roman" w:eastAsia="宋体" w:cs="Times New Roman"/>
        </w:rPr>
      </w:pPr>
      <w:r>
        <w:rPr>
          <w:rFonts w:hint="default" w:ascii="Times New Roman" w:hAnsi="Times New Roman" w:eastAsia="宋体" w:cs="Times New Roman"/>
        </w:rPr>
        <w:t>light (待补充释义)</w:t>
      </w:r>
    </w:p>
    <w:p w14:paraId="0E5587F0">
      <w:pPr>
        <w:ind w:left="280"/>
        <w:rPr>
          <w:rFonts w:hint="default" w:ascii="Times New Roman" w:hAnsi="Times New Roman" w:eastAsia="宋体" w:cs="Times New Roman"/>
        </w:rPr>
      </w:pPr>
      <w:r>
        <w:rPr>
          <w:rFonts w:hint="default" w:ascii="Times New Roman" w:hAnsi="Times New Roman" w:eastAsia="宋体" w:cs="Times New Roman"/>
        </w:rPr>
        <w:t>reaction (待补充释义)</w:t>
      </w:r>
    </w:p>
    <w:p w14:paraId="47BCC9D9">
      <w:pPr>
        <w:ind w:left="280"/>
        <w:rPr>
          <w:rFonts w:hint="default" w:ascii="Times New Roman" w:hAnsi="Times New Roman" w:eastAsia="宋体" w:cs="Times New Roman"/>
        </w:rPr>
      </w:pPr>
      <w:r>
        <w:rPr>
          <w:rFonts w:hint="default" w:ascii="Times New Roman" w:hAnsi="Times New Roman" w:eastAsia="宋体" w:cs="Times New Roman"/>
        </w:rPr>
        <w:t>dark (待补充释义)</w:t>
      </w:r>
    </w:p>
    <w:p w14:paraId="37A2EDE8">
      <w:pPr>
        <w:ind w:left="280"/>
        <w:rPr>
          <w:rFonts w:hint="default" w:ascii="Times New Roman" w:hAnsi="Times New Roman" w:eastAsia="宋体" w:cs="Times New Roman"/>
        </w:rPr>
      </w:pPr>
      <w:r>
        <w:rPr>
          <w:rFonts w:hint="default" w:ascii="Times New Roman" w:hAnsi="Times New Roman" w:eastAsia="宋体" w:cs="Times New Roman"/>
        </w:rPr>
        <w:t>reaction (待补充释义)</w:t>
      </w:r>
    </w:p>
    <w:p w14:paraId="36882BA7">
      <w:pPr>
        <w:ind w:left="280"/>
        <w:rPr>
          <w:rFonts w:hint="default" w:ascii="Times New Roman" w:hAnsi="Times New Roman" w:eastAsia="宋体" w:cs="Times New Roman"/>
        </w:rPr>
      </w:pPr>
      <w:r>
        <w:rPr>
          <w:rFonts w:hint="default" w:ascii="Times New Roman" w:hAnsi="Times New Roman" w:eastAsia="宋体" w:cs="Times New Roman"/>
        </w:rPr>
        <w:t>RuBisCO (待补充释义)</w:t>
      </w:r>
    </w:p>
    <w:p w14:paraId="2F24FFD7">
      <w:pPr>
        <w:ind w:left="280"/>
        <w:rPr>
          <w:rFonts w:hint="default" w:ascii="Times New Roman" w:hAnsi="Times New Roman" w:eastAsia="宋体" w:cs="Times New Roman"/>
        </w:rPr>
      </w:pPr>
      <w:r>
        <w:rPr>
          <w:rFonts w:hint="default" w:ascii="Times New Roman" w:hAnsi="Times New Roman" w:eastAsia="宋体" w:cs="Times New Roman"/>
        </w:rPr>
        <w:t>photorespiration (待补充释义)</w:t>
      </w:r>
    </w:p>
    <w:p w14:paraId="4FA26322">
      <w:pPr>
        <w:ind w:left="280"/>
        <w:rPr>
          <w:rFonts w:hint="default" w:ascii="Times New Roman" w:hAnsi="Times New Roman" w:eastAsia="宋体" w:cs="Times New Roman"/>
        </w:rPr>
      </w:pPr>
      <w:r>
        <w:rPr>
          <w:rFonts w:hint="default" w:ascii="Times New Roman" w:hAnsi="Times New Roman" w:eastAsia="宋体" w:cs="Times New Roman"/>
        </w:rPr>
        <w:t>C3 (待补充释义)</w:t>
      </w:r>
    </w:p>
    <w:p w14:paraId="699F52A6">
      <w:pPr>
        <w:ind w:left="280"/>
        <w:rPr>
          <w:rFonts w:hint="default" w:ascii="Times New Roman" w:hAnsi="Times New Roman" w:eastAsia="宋体" w:cs="Times New Roman"/>
        </w:rPr>
      </w:pPr>
      <w:r>
        <w:rPr>
          <w:rFonts w:hint="default" w:ascii="Times New Roman" w:hAnsi="Times New Roman" w:eastAsia="宋体" w:cs="Times New Roman"/>
        </w:rPr>
        <w:t>C4 (待补充释义)</w:t>
      </w:r>
    </w:p>
    <w:p w14:paraId="3DFD1F42">
      <w:pPr>
        <w:ind w:left="280"/>
        <w:rPr>
          <w:rFonts w:hint="default" w:ascii="Times New Roman" w:hAnsi="Times New Roman" w:eastAsia="宋体" w:cs="Times New Roman"/>
        </w:rPr>
      </w:pPr>
      <w:r>
        <w:rPr>
          <w:rFonts w:hint="default" w:ascii="Times New Roman" w:hAnsi="Times New Roman" w:eastAsia="宋体" w:cs="Times New Roman"/>
        </w:rPr>
        <w:t>CAM (待补充释义)</w:t>
      </w:r>
    </w:p>
    <w:p w14:paraId="5129D8CA">
      <w:pPr>
        <w:ind w:left="280"/>
        <w:rPr>
          <w:rFonts w:hint="default" w:ascii="Times New Roman" w:hAnsi="Times New Roman" w:eastAsia="宋体" w:cs="Times New Roman"/>
        </w:rPr>
      </w:pPr>
      <w:r>
        <w:rPr>
          <w:rFonts w:hint="default" w:ascii="Times New Roman" w:hAnsi="Times New Roman" w:eastAsia="宋体" w:cs="Times New Roman"/>
        </w:rPr>
        <w:t>chlorophyll (待补充释义)</w:t>
      </w:r>
    </w:p>
    <w:p w14:paraId="401C8E09">
      <w:pPr>
        <w:ind w:left="280"/>
        <w:rPr>
          <w:rFonts w:hint="default" w:ascii="Times New Roman" w:hAnsi="Times New Roman" w:eastAsia="宋体" w:cs="Times New Roman"/>
        </w:rPr>
      </w:pPr>
      <w:r>
        <w:rPr>
          <w:rFonts w:hint="default" w:ascii="Times New Roman" w:hAnsi="Times New Roman" w:eastAsia="宋体" w:cs="Times New Roman"/>
        </w:rPr>
        <w:t>fatty (待补充释义)</w:t>
      </w:r>
    </w:p>
    <w:p w14:paraId="69BD1952">
      <w:pPr>
        <w:ind w:left="280"/>
        <w:rPr>
          <w:rFonts w:hint="default" w:ascii="Times New Roman" w:hAnsi="Times New Roman" w:eastAsia="宋体" w:cs="Times New Roman"/>
        </w:rPr>
      </w:pPr>
      <w:r>
        <w:rPr>
          <w:rFonts w:hint="default" w:ascii="Times New Roman" w:hAnsi="Times New Roman" w:eastAsia="宋体" w:cs="Times New Roman"/>
        </w:rPr>
        <w:t>acid (待补充释义)</w:t>
      </w:r>
    </w:p>
    <w:p w14:paraId="57AEF1F3">
      <w:pPr>
        <w:ind w:left="280"/>
        <w:rPr>
          <w:rFonts w:hint="default" w:ascii="Times New Roman" w:hAnsi="Times New Roman" w:eastAsia="宋体" w:cs="Times New Roman"/>
        </w:rPr>
      </w:pPr>
      <w:r>
        <w:rPr>
          <w:rFonts w:hint="default" w:ascii="Times New Roman" w:hAnsi="Times New Roman" w:eastAsia="宋体" w:cs="Times New Roman"/>
        </w:rPr>
        <w:t>triglyceride (待补充释义)</w:t>
      </w:r>
    </w:p>
    <w:p w14:paraId="3F8AA6BA">
      <w:pPr>
        <w:ind w:left="280"/>
        <w:rPr>
          <w:rFonts w:hint="default" w:ascii="Times New Roman" w:hAnsi="Times New Roman" w:eastAsia="宋体" w:cs="Times New Roman"/>
        </w:rPr>
      </w:pPr>
      <w:r>
        <w:rPr>
          <w:rFonts w:hint="default" w:ascii="Times New Roman" w:hAnsi="Times New Roman" w:eastAsia="宋体" w:cs="Times New Roman"/>
        </w:rPr>
        <w:t>phospholipid (待补充释义)</w:t>
      </w:r>
    </w:p>
    <w:p w14:paraId="35062A07">
      <w:pPr>
        <w:ind w:left="280"/>
        <w:rPr>
          <w:rFonts w:hint="default" w:ascii="Times New Roman" w:hAnsi="Times New Roman" w:eastAsia="宋体" w:cs="Times New Roman"/>
        </w:rPr>
      </w:pPr>
      <w:r>
        <w:rPr>
          <w:rFonts w:hint="default" w:ascii="Times New Roman" w:hAnsi="Times New Roman" w:eastAsia="宋体" w:cs="Times New Roman"/>
        </w:rPr>
        <w:t>cholesterol (待补充释义)</w:t>
      </w:r>
    </w:p>
    <w:p w14:paraId="273F2621">
      <w:pPr>
        <w:ind w:left="280"/>
        <w:rPr>
          <w:rFonts w:hint="default" w:ascii="Times New Roman" w:hAnsi="Times New Roman" w:eastAsia="宋体" w:cs="Times New Roman"/>
        </w:rPr>
      </w:pPr>
      <w:r>
        <w:rPr>
          <w:rFonts w:hint="default" w:ascii="Times New Roman" w:hAnsi="Times New Roman" w:eastAsia="宋体" w:cs="Times New Roman"/>
        </w:rPr>
        <w:t>steroid (待补充释义)</w:t>
      </w:r>
    </w:p>
    <w:p w14:paraId="13B22DC5">
      <w:pPr>
        <w:ind w:left="280"/>
        <w:rPr>
          <w:rFonts w:hint="default" w:ascii="Times New Roman" w:hAnsi="Times New Roman" w:eastAsia="宋体" w:cs="Times New Roman"/>
        </w:rPr>
      </w:pPr>
      <w:r>
        <w:rPr>
          <w:rFonts w:hint="default" w:ascii="Times New Roman" w:hAnsi="Times New Roman" w:eastAsia="宋体" w:cs="Times New Roman"/>
        </w:rPr>
        <w:t>lipoprotein (待补充释义)</w:t>
      </w:r>
    </w:p>
    <w:p w14:paraId="733D3A11">
      <w:pPr>
        <w:ind w:left="280"/>
        <w:rPr>
          <w:rFonts w:hint="default" w:ascii="Times New Roman" w:hAnsi="Times New Roman" w:eastAsia="宋体" w:cs="Times New Roman"/>
        </w:rPr>
      </w:pPr>
      <w:r>
        <w:rPr>
          <w:rFonts w:hint="default" w:ascii="Times New Roman" w:hAnsi="Times New Roman" w:eastAsia="宋体" w:cs="Times New Roman"/>
        </w:rPr>
        <w:t>beta-oxidation (待补充释义)</w:t>
      </w:r>
    </w:p>
    <w:p w14:paraId="1C497B64">
      <w:pPr>
        <w:ind w:left="280"/>
        <w:rPr>
          <w:rFonts w:hint="default" w:ascii="Times New Roman" w:hAnsi="Times New Roman" w:eastAsia="宋体" w:cs="Times New Roman"/>
        </w:rPr>
      </w:pPr>
      <w:r>
        <w:rPr>
          <w:rFonts w:hint="default" w:ascii="Times New Roman" w:hAnsi="Times New Roman" w:eastAsia="宋体" w:cs="Times New Roman"/>
        </w:rPr>
        <w:t>ketogenesis (待补充释义)</w:t>
      </w:r>
    </w:p>
    <w:p w14:paraId="66C96811">
      <w:pPr>
        <w:ind w:left="280"/>
        <w:rPr>
          <w:rFonts w:hint="default" w:ascii="Times New Roman" w:hAnsi="Times New Roman" w:eastAsia="宋体" w:cs="Times New Roman"/>
        </w:rPr>
      </w:pPr>
      <w:r>
        <w:rPr>
          <w:rFonts w:hint="default" w:ascii="Times New Roman" w:hAnsi="Times New Roman" w:eastAsia="宋体" w:cs="Times New Roman"/>
        </w:rPr>
        <w:t>lipogenesis (待补充释义)</w:t>
      </w:r>
    </w:p>
    <w:p w14:paraId="4C45B0D4">
      <w:pPr>
        <w:ind w:left="280"/>
        <w:rPr>
          <w:rFonts w:hint="default" w:ascii="Times New Roman" w:hAnsi="Times New Roman" w:eastAsia="宋体" w:cs="Times New Roman"/>
        </w:rPr>
      </w:pPr>
      <w:r>
        <w:rPr>
          <w:rFonts w:hint="default" w:ascii="Times New Roman" w:hAnsi="Times New Roman" w:eastAsia="宋体" w:cs="Times New Roman"/>
        </w:rPr>
        <w:t>desaturase (待补充释义)</w:t>
      </w:r>
    </w:p>
    <w:p w14:paraId="4CAF322D">
      <w:pPr>
        <w:ind w:left="280"/>
        <w:rPr>
          <w:rFonts w:hint="default" w:ascii="Times New Roman" w:hAnsi="Times New Roman" w:eastAsia="宋体" w:cs="Times New Roman"/>
        </w:rPr>
      </w:pPr>
      <w:r>
        <w:rPr>
          <w:rFonts w:hint="default" w:ascii="Times New Roman" w:hAnsi="Times New Roman" w:eastAsia="宋体" w:cs="Times New Roman"/>
        </w:rPr>
        <w:t>amino (待补充释义)</w:t>
      </w:r>
    </w:p>
    <w:p w14:paraId="735C0AEC">
      <w:pPr>
        <w:ind w:left="280"/>
        <w:rPr>
          <w:rFonts w:hint="default" w:ascii="Times New Roman" w:hAnsi="Times New Roman" w:eastAsia="宋体" w:cs="Times New Roman"/>
        </w:rPr>
      </w:pPr>
      <w:r>
        <w:rPr>
          <w:rFonts w:hint="default" w:ascii="Times New Roman" w:hAnsi="Times New Roman" w:eastAsia="宋体" w:cs="Times New Roman"/>
        </w:rPr>
        <w:t>acid (待补充释义)</w:t>
      </w:r>
    </w:p>
    <w:p w14:paraId="178AE558">
      <w:pPr>
        <w:ind w:left="280"/>
        <w:rPr>
          <w:rFonts w:hint="default" w:ascii="Times New Roman" w:hAnsi="Times New Roman" w:eastAsia="宋体" w:cs="Times New Roman"/>
        </w:rPr>
      </w:pPr>
      <w:r>
        <w:rPr>
          <w:rFonts w:hint="default" w:ascii="Times New Roman" w:hAnsi="Times New Roman" w:eastAsia="宋体" w:cs="Times New Roman"/>
        </w:rPr>
        <w:t>peptide (待补充释义)</w:t>
      </w:r>
    </w:p>
    <w:p w14:paraId="4782FCE7">
      <w:pPr>
        <w:ind w:left="280"/>
        <w:rPr>
          <w:rFonts w:hint="default" w:ascii="Times New Roman" w:hAnsi="Times New Roman" w:eastAsia="宋体" w:cs="Times New Roman"/>
        </w:rPr>
      </w:pPr>
      <w:r>
        <w:rPr>
          <w:rFonts w:hint="default" w:ascii="Times New Roman" w:hAnsi="Times New Roman" w:eastAsia="宋体" w:cs="Times New Roman"/>
        </w:rPr>
        <w:t>polypeptide (待补充释义)</w:t>
      </w:r>
    </w:p>
    <w:p w14:paraId="6016D9D4">
      <w:pPr>
        <w:ind w:left="280"/>
        <w:rPr>
          <w:rFonts w:hint="default" w:ascii="Times New Roman" w:hAnsi="Times New Roman" w:eastAsia="宋体" w:cs="Times New Roman"/>
        </w:rPr>
      </w:pPr>
      <w:r>
        <w:rPr>
          <w:rFonts w:hint="default" w:ascii="Times New Roman" w:hAnsi="Times New Roman" w:eastAsia="宋体" w:cs="Times New Roman"/>
        </w:rPr>
        <w:t>protein [n.] 蛋白质/蛋白/朊 | 搭配: protein synthesis</w:t>
      </w:r>
    </w:p>
    <w:p w14:paraId="2E3C0D30">
      <w:pPr>
        <w:ind w:left="280"/>
        <w:rPr>
          <w:rFonts w:hint="default" w:ascii="Times New Roman" w:hAnsi="Times New Roman" w:eastAsia="宋体" w:cs="Times New Roman"/>
        </w:rPr>
      </w:pPr>
      <w:r>
        <w:rPr>
          <w:rFonts w:hint="default" w:ascii="Times New Roman" w:hAnsi="Times New Roman" w:eastAsia="宋体" w:cs="Times New Roman"/>
        </w:rPr>
        <w:t>例: Protein content is an important grain quality trait. (蛋白质含量是重要的谷物品质性状)</w:t>
      </w:r>
    </w:p>
    <w:p w14:paraId="3BD46EB9">
      <w:pPr>
        <w:ind w:left="280"/>
        <w:rPr>
          <w:rFonts w:hint="default" w:ascii="Times New Roman" w:hAnsi="Times New Roman" w:eastAsia="宋体" w:cs="Times New Roman"/>
        </w:rPr>
      </w:pPr>
      <w:r>
        <w:rPr>
          <w:rFonts w:hint="default" w:ascii="Times New Roman" w:hAnsi="Times New Roman" w:eastAsia="宋体" w:cs="Times New Roman"/>
        </w:rPr>
        <w:t>folding (待补充释义)</w:t>
      </w:r>
    </w:p>
    <w:p w14:paraId="319F129A">
      <w:pPr>
        <w:ind w:left="280"/>
        <w:rPr>
          <w:rFonts w:hint="default" w:ascii="Times New Roman" w:hAnsi="Times New Roman" w:eastAsia="宋体" w:cs="Times New Roman"/>
        </w:rPr>
      </w:pPr>
      <w:r>
        <w:rPr>
          <w:rFonts w:hint="default" w:ascii="Times New Roman" w:hAnsi="Times New Roman" w:eastAsia="宋体" w:cs="Times New Roman"/>
        </w:rPr>
        <w:t>alpha-helix (待补充释义)</w:t>
      </w:r>
    </w:p>
    <w:p w14:paraId="3F9D8883">
      <w:pPr>
        <w:ind w:left="280"/>
        <w:rPr>
          <w:rFonts w:hint="default" w:ascii="Times New Roman" w:hAnsi="Times New Roman" w:eastAsia="宋体" w:cs="Times New Roman"/>
        </w:rPr>
      </w:pPr>
      <w:r>
        <w:rPr>
          <w:rFonts w:hint="default" w:ascii="Times New Roman" w:hAnsi="Times New Roman" w:eastAsia="宋体" w:cs="Times New Roman"/>
        </w:rPr>
        <w:t>beta-sheet (待补充释义)</w:t>
      </w:r>
    </w:p>
    <w:p w14:paraId="40640CEE">
      <w:pPr>
        <w:ind w:left="280"/>
        <w:rPr>
          <w:rFonts w:hint="default" w:ascii="Times New Roman" w:hAnsi="Times New Roman" w:eastAsia="宋体" w:cs="Times New Roman"/>
        </w:rPr>
      </w:pPr>
      <w:r>
        <w:rPr>
          <w:rFonts w:hint="default" w:ascii="Times New Roman" w:hAnsi="Times New Roman" w:eastAsia="宋体" w:cs="Times New Roman"/>
        </w:rPr>
        <w:t>domain [n.] 领域/范围/域 | 搭配: protein domain</w:t>
      </w:r>
    </w:p>
    <w:p w14:paraId="40EA8180">
      <w:pPr>
        <w:ind w:left="280"/>
        <w:rPr>
          <w:rFonts w:hint="default" w:ascii="Times New Roman" w:hAnsi="Times New Roman" w:eastAsia="宋体" w:cs="Times New Roman"/>
        </w:rPr>
      </w:pPr>
      <w:r>
        <w:rPr>
          <w:rFonts w:hint="default" w:ascii="Times New Roman" w:hAnsi="Times New Roman" w:eastAsia="宋体" w:cs="Times New Roman"/>
        </w:rPr>
        <w:t>例: The protein contains a DNA-binding domain. (该蛋白质含有DNA结合域)</w:t>
      </w:r>
    </w:p>
    <w:p w14:paraId="60934DCB">
      <w:pPr>
        <w:ind w:left="280"/>
        <w:rPr>
          <w:rFonts w:hint="default" w:ascii="Times New Roman" w:hAnsi="Times New Roman" w:eastAsia="宋体" w:cs="Times New Roman"/>
        </w:rPr>
      </w:pPr>
      <w:r>
        <w:rPr>
          <w:rFonts w:hint="default" w:ascii="Times New Roman" w:hAnsi="Times New Roman" w:eastAsia="宋体" w:cs="Times New Roman"/>
        </w:rPr>
        <w:t>motif (待补充释义)</w:t>
      </w:r>
    </w:p>
    <w:p w14:paraId="0C75A572">
      <w:pPr>
        <w:ind w:left="280"/>
        <w:rPr>
          <w:rFonts w:hint="default" w:ascii="Times New Roman" w:hAnsi="Times New Roman" w:eastAsia="宋体" w:cs="Times New Roman"/>
        </w:rPr>
      </w:pPr>
      <w:r>
        <w:rPr>
          <w:rFonts w:hint="default" w:ascii="Times New Roman" w:hAnsi="Times New Roman" w:eastAsia="宋体" w:cs="Times New Roman"/>
        </w:rPr>
        <w:t>disulfide (待补充释义)</w:t>
      </w:r>
    </w:p>
    <w:p w14:paraId="750C3BA2">
      <w:pPr>
        <w:ind w:left="280"/>
        <w:rPr>
          <w:rFonts w:hint="default" w:ascii="Times New Roman" w:hAnsi="Times New Roman" w:eastAsia="宋体" w:cs="Times New Roman"/>
        </w:rPr>
      </w:pPr>
      <w:r>
        <w:rPr>
          <w:rFonts w:hint="default" w:ascii="Times New Roman" w:hAnsi="Times New Roman" w:eastAsia="宋体" w:cs="Times New Roman"/>
        </w:rPr>
        <w:t>bond [n./v.] 键/结合/纽带 | 搭配: chemical bond</w:t>
      </w:r>
    </w:p>
    <w:p w14:paraId="65579006">
      <w:pPr>
        <w:ind w:left="280"/>
        <w:rPr>
          <w:rFonts w:hint="default" w:ascii="Times New Roman" w:hAnsi="Times New Roman" w:eastAsia="宋体" w:cs="Times New Roman"/>
        </w:rPr>
      </w:pPr>
      <w:r>
        <w:rPr>
          <w:rFonts w:hint="default" w:ascii="Times New Roman" w:hAnsi="Times New Roman" w:eastAsia="宋体" w:cs="Times New Roman"/>
        </w:rPr>
        <w:t>例: Hydrogen bonds stabilize the DNA double helix. (氢键稳定DNA双螺旋结构)</w:t>
      </w:r>
    </w:p>
    <w:p w14:paraId="70078AFA">
      <w:pPr>
        <w:ind w:left="280"/>
        <w:rPr>
          <w:rFonts w:hint="default" w:ascii="Times New Roman" w:hAnsi="Times New Roman" w:eastAsia="宋体" w:cs="Times New Roman"/>
        </w:rPr>
      </w:pPr>
      <w:r>
        <w:rPr>
          <w:rFonts w:hint="default" w:ascii="Times New Roman" w:hAnsi="Times New Roman" w:eastAsia="宋体" w:cs="Times New Roman"/>
        </w:rPr>
        <w:t>denaturation [n.] 变性/解链/去自然状态</w:t>
      </w:r>
    </w:p>
    <w:p w14:paraId="41616B97">
      <w:pPr>
        <w:ind w:left="280"/>
        <w:rPr>
          <w:rFonts w:hint="default" w:ascii="Times New Roman" w:hAnsi="Times New Roman" w:eastAsia="宋体" w:cs="Times New Roman"/>
        </w:rPr>
      </w:pPr>
      <w:r>
        <w:rPr>
          <w:rFonts w:hint="default" w:ascii="Times New Roman" w:hAnsi="Times New Roman" w:eastAsia="宋体" w:cs="Times New Roman"/>
        </w:rPr>
        <w:t>例: Initial denaturation at 95°C separates DNA strands. (95°C初始变性分离DNA双链)</w:t>
      </w:r>
    </w:p>
    <w:p w14:paraId="219296F0">
      <w:pPr>
        <w:ind w:left="280"/>
        <w:rPr>
          <w:rFonts w:hint="default" w:ascii="Times New Roman" w:hAnsi="Times New Roman" w:eastAsia="宋体" w:cs="Times New Roman"/>
        </w:rPr>
      </w:pPr>
      <w:r>
        <w:rPr>
          <w:rFonts w:hint="default" w:ascii="Times New Roman" w:hAnsi="Times New Roman" w:eastAsia="宋体" w:cs="Times New Roman"/>
        </w:rPr>
        <w:t>enzyme [n.] 酶/酵素/生物催化剂 | 搭配: restriction enzyme</w:t>
      </w:r>
    </w:p>
    <w:p w14:paraId="1267C689">
      <w:pPr>
        <w:ind w:left="280"/>
        <w:rPr>
          <w:rFonts w:hint="default" w:ascii="Times New Roman" w:hAnsi="Times New Roman" w:eastAsia="宋体" w:cs="Times New Roman"/>
        </w:rPr>
      </w:pPr>
      <w:r>
        <w:rPr>
          <w:rFonts w:hint="default" w:ascii="Times New Roman" w:hAnsi="Times New Roman" w:eastAsia="宋体" w:cs="Times New Roman"/>
        </w:rPr>
        <w:t>例: Restriction enzymes cut DNA at specific sequences. (限制性内切酶在特定序列处切割DNA)</w:t>
      </w:r>
    </w:p>
    <w:p w14:paraId="2D8ED8C9">
      <w:pPr>
        <w:ind w:left="280"/>
        <w:rPr>
          <w:rFonts w:hint="default" w:ascii="Times New Roman" w:hAnsi="Times New Roman" w:eastAsia="宋体" w:cs="Times New Roman"/>
        </w:rPr>
      </w:pPr>
      <w:r>
        <w:rPr>
          <w:rFonts w:hint="default" w:ascii="Times New Roman" w:hAnsi="Times New Roman" w:eastAsia="宋体" w:cs="Times New Roman"/>
        </w:rPr>
        <w:t>kinetics (待补充释义)</w:t>
      </w:r>
    </w:p>
    <w:p w14:paraId="0317D401">
      <w:pPr>
        <w:ind w:left="280"/>
        <w:rPr>
          <w:rFonts w:hint="default" w:ascii="Times New Roman" w:hAnsi="Times New Roman" w:eastAsia="宋体" w:cs="Times New Roman"/>
        </w:rPr>
      </w:pPr>
      <w:r>
        <w:rPr>
          <w:rFonts w:hint="default" w:ascii="Times New Roman" w:hAnsi="Times New Roman" w:eastAsia="宋体" w:cs="Times New Roman"/>
        </w:rPr>
        <w:t>Michaelis-Menten (待补充释义)</w:t>
      </w:r>
    </w:p>
    <w:p w14:paraId="4198D63B">
      <w:pPr>
        <w:ind w:left="280"/>
        <w:rPr>
          <w:rFonts w:hint="default" w:ascii="Times New Roman" w:hAnsi="Times New Roman" w:eastAsia="宋体" w:cs="Times New Roman"/>
        </w:rPr>
      </w:pPr>
      <w:r>
        <w:rPr>
          <w:rFonts w:hint="default" w:ascii="Times New Roman" w:hAnsi="Times New Roman" w:eastAsia="宋体" w:cs="Times New Roman"/>
        </w:rPr>
        <w:t>Vmax (待补充释义)</w:t>
      </w:r>
    </w:p>
    <w:p w14:paraId="4B2782F5">
      <w:pPr>
        <w:ind w:left="280"/>
        <w:rPr>
          <w:rFonts w:hint="default" w:ascii="Times New Roman" w:hAnsi="Times New Roman" w:eastAsia="宋体" w:cs="Times New Roman"/>
        </w:rPr>
      </w:pPr>
      <w:r>
        <w:rPr>
          <w:rFonts w:hint="default" w:ascii="Times New Roman" w:hAnsi="Times New Roman" w:eastAsia="宋体" w:cs="Times New Roman"/>
        </w:rPr>
        <w:t>Km (待补充释义)</w:t>
      </w:r>
    </w:p>
    <w:p w14:paraId="6B56F67E">
      <w:pPr>
        <w:ind w:left="280"/>
        <w:rPr>
          <w:rFonts w:hint="default" w:ascii="Times New Roman" w:hAnsi="Times New Roman" w:eastAsia="宋体" w:cs="Times New Roman"/>
        </w:rPr>
      </w:pPr>
      <w:r>
        <w:rPr>
          <w:rFonts w:hint="default" w:ascii="Times New Roman" w:hAnsi="Times New Roman" w:eastAsia="宋体" w:cs="Times New Roman"/>
        </w:rPr>
        <w:t>competitive (待补充释义)</w:t>
      </w:r>
    </w:p>
    <w:p w14:paraId="1F3DC4DB">
      <w:pPr>
        <w:ind w:left="280"/>
        <w:rPr>
          <w:rFonts w:hint="default" w:ascii="Times New Roman" w:hAnsi="Times New Roman" w:eastAsia="宋体" w:cs="Times New Roman"/>
        </w:rPr>
      </w:pPr>
      <w:r>
        <w:rPr>
          <w:rFonts w:hint="default" w:ascii="Times New Roman" w:hAnsi="Times New Roman" w:eastAsia="宋体" w:cs="Times New Roman"/>
        </w:rPr>
        <w:t>inhibition (待补充释义)</w:t>
      </w:r>
    </w:p>
    <w:p w14:paraId="6FAC147C">
      <w:pPr>
        <w:ind w:left="280"/>
        <w:rPr>
          <w:rFonts w:hint="default" w:ascii="Times New Roman" w:hAnsi="Times New Roman" w:eastAsia="宋体" w:cs="Times New Roman"/>
        </w:rPr>
      </w:pPr>
      <w:r>
        <w:rPr>
          <w:rFonts w:hint="default" w:ascii="Times New Roman" w:hAnsi="Times New Roman" w:eastAsia="宋体" w:cs="Times New Roman"/>
        </w:rPr>
        <w:t>noncompetitive (待补充释义)</w:t>
      </w:r>
    </w:p>
    <w:p w14:paraId="2B82882A">
      <w:pPr>
        <w:ind w:left="280"/>
        <w:rPr>
          <w:rFonts w:hint="default" w:ascii="Times New Roman" w:hAnsi="Times New Roman" w:eastAsia="宋体" w:cs="Times New Roman"/>
        </w:rPr>
      </w:pPr>
      <w:r>
        <w:rPr>
          <w:rFonts w:hint="default" w:ascii="Times New Roman" w:hAnsi="Times New Roman" w:eastAsia="宋体" w:cs="Times New Roman"/>
        </w:rPr>
        <w:t>allosteric (待补充释义)</w:t>
      </w:r>
    </w:p>
    <w:p w14:paraId="101CF215">
      <w:pPr>
        <w:ind w:left="280"/>
        <w:rPr>
          <w:rFonts w:hint="default" w:ascii="Times New Roman" w:hAnsi="Times New Roman" w:eastAsia="宋体" w:cs="Times New Roman"/>
        </w:rPr>
      </w:pPr>
      <w:r>
        <w:rPr>
          <w:rFonts w:hint="default" w:ascii="Times New Roman" w:hAnsi="Times New Roman" w:eastAsia="宋体" w:cs="Times New Roman"/>
        </w:rPr>
        <w:t>cofactor (待补充释义)</w:t>
      </w:r>
    </w:p>
    <w:p w14:paraId="439F5FA1">
      <w:pPr>
        <w:ind w:left="280"/>
        <w:rPr>
          <w:rFonts w:hint="default" w:ascii="Times New Roman" w:hAnsi="Times New Roman" w:eastAsia="宋体" w:cs="Times New Roman"/>
        </w:rPr>
      </w:pPr>
      <w:r>
        <w:rPr>
          <w:rFonts w:hint="default" w:ascii="Times New Roman" w:hAnsi="Times New Roman" w:eastAsia="宋体" w:cs="Times New Roman"/>
        </w:rPr>
        <w:t>coenzyme (待补充释义)</w:t>
      </w:r>
    </w:p>
    <w:p w14:paraId="7733A6A3">
      <w:pPr>
        <w:ind w:left="280"/>
        <w:rPr>
          <w:rFonts w:hint="default" w:ascii="Times New Roman" w:hAnsi="Times New Roman" w:eastAsia="宋体" w:cs="Times New Roman"/>
        </w:rPr>
      </w:pPr>
      <w:r>
        <w:rPr>
          <w:rFonts w:hint="default" w:ascii="Times New Roman" w:hAnsi="Times New Roman" w:eastAsia="宋体" w:cs="Times New Roman"/>
        </w:rPr>
        <w:t>prosthetic (待补充释义)</w:t>
      </w:r>
    </w:p>
    <w:p w14:paraId="4CEAE2A7">
      <w:pPr>
        <w:ind w:left="280"/>
        <w:rPr>
          <w:rFonts w:hint="default" w:ascii="Times New Roman" w:hAnsi="Times New Roman" w:eastAsia="宋体" w:cs="Times New Roman"/>
        </w:rPr>
      </w:pPr>
      <w:r>
        <w:rPr>
          <w:rFonts w:hint="default" w:ascii="Times New Roman" w:hAnsi="Times New Roman" w:eastAsia="宋体" w:cs="Times New Roman"/>
        </w:rPr>
        <w:t>group (待补充释义)</w:t>
      </w:r>
    </w:p>
    <w:p w14:paraId="74808719">
      <w:pPr>
        <w:pStyle w:val="4"/>
        <w:rPr>
          <w:rFonts w:hint="default" w:ascii="Times New Roman" w:hAnsi="Times New Roman" w:eastAsia="宋体" w:cs="Times New Roman"/>
        </w:rPr>
      </w:pPr>
      <w:r>
        <w:rPr>
          <w:rFonts w:hint="default" w:ascii="Times New Roman" w:hAnsi="Times New Roman" w:eastAsia="宋体" w:cs="Times New Roman"/>
        </w:rPr>
        <w:t>Microbiology &amp; Pathology</w:t>
      </w:r>
    </w:p>
    <w:p w14:paraId="0F504898">
      <w:pPr>
        <w:ind w:left="280"/>
        <w:rPr>
          <w:rFonts w:hint="default" w:ascii="Times New Roman" w:hAnsi="Times New Roman" w:eastAsia="宋体" w:cs="Times New Roman"/>
        </w:rPr>
      </w:pPr>
      <w:r>
        <w:rPr>
          <w:rFonts w:hint="default" w:ascii="Times New Roman" w:hAnsi="Times New Roman" w:eastAsia="宋体" w:cs="Times New Roman"/>
        </w:rPr>
        <w:t>Gram-positive (待补充释义)</w:t>
      </w:r>
    </w:p>
    <w:p w14:paraId="37B24044">
      <w:pPr>
        <w:ind w:left="280"/>
        <w:rPr>
          <w:rFonts w:hint="default" w:ascii="Times New Roman" w:hAnsi="Times New Roman" w:eastAsia="宋体" w:cs="Times New Roman"/>
        </w:rPr>
      </w:pPr>
      <w:r>
        <w:rPr>
          <w:rFonts w:hint="default" w:ascii="Times New Roman" w:hAnsi="Times New Roman" w:eastAsia="宋体" w:cs="Times New Roman"/>
        </w:rPr>
        <w:t>Gram-negative (待补充释义)</w:t>
      </w:r>
    </w:p>
    <w:p w14:paraId="1A87B676">
      <w:pPr>
        <w:ind w:left="280"/>
        <w:rPr>
          <w:rFonts w:hint="default" w:ascii="Times New Roman" w:hAnsi="Times New Roman" w:eastAsia="宋体" w:cs="Times New Roman"/>
        </w:rPr>
      </w:pPr>
      <w:r>
        <w:rPr>
          <w:rFonts w:hint="default" w:ascii="Times New Roman" w:hAnsi="Times New Roman" w:eastAsia="宋体" w:cs="Times New Roman"/>
        </w:rPr>
        <w:t>peptidoglycan (待补充释义)</w:t>
      </w:r>
    </w:p>
    <w:p w14:paraId="24F3EF98">
      <w:pPr>
        <w:ind w:left="280"/>
        <w:rPr>
          <w:rFonts w:hint="default" w:ascii="Times New Roman" w:hAnsi="Times New Roman" w:eastAsia="宋体" w:cs="Times New Roman"/>
        </w:rPr>
      </w:pPr>
      <w:r>
        <w:rPr>
          <w:rFonts w:hint="default" w:ascii="Times New Roman" w:hAnsi="Times New Roman" w:eastAsia="宋体" w:cs="Times New Roman"/>
        </w:rPr>
        <w:t>lipopolysaccharide (待补充释义)</w:t>
      </w:r>
    </w:p>
    <w:p w14:paraId="3538541B">
      <w:pPr>
        <w:ind w:left="280"/>
        <w:rPr>
          <w:rFonts w:hint="default" w:ascii="Times New Roman" w:hAnsi="Times New Roman" w:eastAsia="宋体" w:cs="Times New Roman"/>
        </w:rPr>
      </w:pPr>
      <w:r>
        <w:rPr>
          <w:rFonts w:hint="default" w:ascii="Times New Roman" w:hAnsi="Times New Roman" w:eastAsia="宋体" w:cs="Times New Roman"/>
        </w:rPr>
        <w:t>flagellum (待补充释义)</w:t>
      </w:r>
    </w:p>
    <w:p w14:paraId="58461B94">
      <w:pPr>
        <w:ind w:left="280"/>
        <w:rPr>
          <w:rFonts w:hint="default" w:ascii="Times New Roman" w:hAnsi="Times New Roman" w:eastAsia="宋体" w:cs="Times New Roman"/>
        </w:rPr>
      </w:pPr>
      <w:r>
        <w:rPr>
          <w:rFonts w:hint="default" w:ascii="Times New Roman" w:hAnsi="Times New Roman" w:eastAsia="宋体" w:cs="Times New Roman"/>
        </w:rPr>
        <w:t>pilus (待补充释义)</w:t>
      </w:r>
    </w:p>
    <w:p w14:paraId="27B45885">
      <w:pPr>
        <w:ind w:left="280"/>
        <w:rPr>
          <w:rFonts w:hint="default" w:ascii="Times New Roman" w:hAnsi="Times New Roman" w:eastAsia="宋体" w:cs="Times New Roman"/>
        </w:rPr>
      </w:pPr>
      <w:r>
        <w:rPr>
          <w:rFonts w:hint="default" w:ascii="Times New Roman" w:hAnsi="Times New Roman" w:eastAsia="宋体" w:cs="Times New Roman"/>
        </w:rPr>
        <w:t>capsule (待补充释义)</w:t>
      </w:r>
    </w:p>
    <w:p w14:paraId="35FB4D4C">
      <w:pPr>
        <w:ind w:left="280"/>
        <w:rPr>
          <w:rFonts w:hint="default" w:ascii="Times New Roman" w:hAnsi="Times New Roman" w:eastAsia="宋体" w:cs="Times New Roman"/>
        </w:rPr>
      </w:pPr>
      <w:r>
        <w:rPr>
          <w:rFonts w:hint="default" w:ascii="Times New Roman" w:hAnsi="Times New Roman" w:eastAsia="宋体" w:cs="Times New Roman"/>
        </w:rPr>
        <w:t>endospore (待补充释义)</w:t>
      </w:r>
    </w:p>
    <w:p w14:paraId="21B1DD68">
      <w:pPr>
        <w:ind w:left="280"/>
        <w:rPr>
          <w:rFonts w:hint="default" w:ascii="Times New Roman" w:hAnsi="Times New Roman" w:eastAsia="宋体" w:cs="Times New Roman"/>
        </w:rPr>
      </w:pPr>
      <w:r>
        <w:rPr>
          <w:rFonts w:hint="default" w:ascii="Times New Roman" w:hAnsi="Times New Roman" w:eastAsia="宋体" w:cs="Times New Roman"/>
        </w:rPr>
        <w:t>biofilm (待补充释义)</w:t>
      </w:r>
    </w:p>
    <w:p w14:paraId="7E8EBA8C">
      <w:pPr>
        <w:ind w:left="280"/>
        <w:rPr>
          <w:rFonts w:hint="default" w:ascii="Times New Roman" w:hAnsi="Times New Roman" w:eastAsia="宋体" w:cs="Times New Roman"/>
        </w:rPr>
      </w:pPr>
      <w:r>
        <w:rPr>
          <w:rFonts w:hint="default" w:ascii="Times New Roman" w:hAnsi="Times New Roman" w:eastAsia="宋体" w:cs="Times New Roman"/>
        </w:rPr>
        <w:t>quorum (待补充释义)</w:t>
      </w:r>
    </w:p>
    <w:p w14:paraId="3AE83F67">
      <w:pPr>
        <w:ind w:left="280"/>
        <w:rPr>
          <w:rFonts w:hint="default" w:ascii="Times New Roman" w:hAnsi="Times New Roman" w:eastAsia="宋体" w:cs="Times New Roman"/>
        </w:rPr>
      </w:pPr>
      <w:r>
        <w:rPr>
          <w:rFonts w:hint="default" w:ascii="Times New Roman" w:hAnsi="Times New Roman" w:eastAsia="宋体" w:cs="Times New Roman"/>
        </w:rPr>
        <w:t>sensing (待补充释义)</w:t>
      </w:r>
    </w:p>
    <w:p w14:paraId="5B97AB78">
      <w:pPr>
        <w:ind w:left="280"/>
        <w:rPr>
          <w:rFonts w:hint="default" w:ascii="Times New Roman" w:hAnsi="Times New Roman" w:eastAsia="宋体" w:cs="Times New Roman"/>
        </w:rPr>
      </w:pPr>
      <w:r>
        <w:rPr>
          <w:rFonts w:hint="default" w:ascii="Times New Roman" w:hAnsi="Times New Roman" w:eastAsia="宋体" w:cs="Times New Roman"/>
        </w:rPr>
        <w:t>pathogenicity (待补充释义)</w:t>
      </w:r>
    </w:p>
    <w:p w14:paraId="07BE4334">
      <w:pPr>
        <w:ind w:left="280"/>
        <w:rPr>
          <w:rFonts w:hint="default" w:ascii="Times New Roman" w:hAnsi="Times New Roman" w:eastAsia="宋体" w:cs="Times New Roman"/>
        </w:rPr>
      </w:pPr>
      <w:r>
        <w:rPr>
          <w:rFonts w:hint="default" w:ascii="Times New Roman" w:hAnsi="Times New Roman" w:eastAsia="宋体" w:cs="Times New Roman"/>
        </w:rPr>
        <w:t>virulence (待补充释义)</w:t>
      </w:r>
    </w:p>
    <w:p w14:paraId="049167EF">
      <w:pPr>
        <w:ind w:left="280"/>
        <w:rPr>
          <w:rFonts w:hint="default" w:ascii="Times New Roman" w:hAnsi="Times New Roman" w:eastAsia="宋体" w:cs="Times New Roman"/>
        </w:rPr>
      </w:pPr>
      <w:r>
        <w:rPr>
          <w:rFonts w:hint="default" w:ascii="Times New Roman" w:hAnsi="Times New Roman" w:eastAsia="宋体" w:cs="Times New Roman"/>
        </w:rPr>
        <w:t>toxin (待补充释义)</w:t>
      </w:r>
    </w:p>
    <w:p w14:paraId="3CDBB0B0">
      <w:pPr>
        <w:ind w:left="280"/>
        <w:rPr>
          <w:rFonts w:hint="default" w:ascii="Times New Roman" w:hAnsi="Times New Roman" w:eastAsia="宋体" w:cs="Times New Roman"/>
        </w:rPr>
      </w:pPr>
      <w:r>
        <w:rPr>
          <w:rFonts w:hint="default" w:ascii="Times New Roman" w:hAnsi="Times New Roman" w:eastAsia="宋体" w:cs="Times New Roman"/>
        </w:rPr>
        <w:t>endotoxin (待补充释义)</w:t>
      </w:r>
    </w:p>
    <w:p w14:paraId="7DD3A4C2">
      <w:pPr>
        <w:ind w:left="280"/>
        <w:rPr>
          <w:rFonts w:hint="default" w:ascii="Times New Roman" w:hAnsi="Times New Roman" w:eastAsia="宋体" w:cs="Times New Roman"/>
        </w:rPr>
      </w:pPr>
      <w:r>
        <w:rPr>
          <w:rFonts w:hint="default" w:ascii="Times New Roman" w:hAnsi="Times New Roman" w:eastAsia="宋体" w:cs="Times New Roman"/>
        </w:rPr>
        <w:t>exotoxin (待补充释义)</w:t>
      </w:r>
    </w:p>
    <w:p w14:paraId="4047B063">
      <w:pPr>
        <w:ind w:left="280"/>
        <w:rPr>
          <w:rFonts w:hint="default" w:ascii="Times New Roman" w:hAnsi="Times New Roman" w:eastAsia="宋体" w:cs="Times New Roman"/>
        </w:rPr>
      </w:pPr>
      <w:r>
        <w:rPr>
          <w:rFonts w:hint="default" w:ascii="Times New Roman" w:hAnsi="Times New Roman" w:eastAsia="宋体" w:cs="Times New Roman"/>
        </w:rPr>
        <w:t>adhesion (待补充释义)</w:t>
      </w:r>
    </w:p>
    <w:p w14:paraId="310298A8">
      <w:pPr>
        <w:ind w:left="280"/>
        <w:rPr>
          <w:rFonts w:hint="default" w:ascii="Times New Roman" w:hAnsi="Times New Roman" w:eastAsia="宋体" w:cs="Times New Roman"/>
        </w:rPr>
      </w:pPr>
      <w:r>
        <w:rPr>
          <w:rFonts w:hint="default" w:ascii="Times New Roman" w:hAnsi="Times New Roman" w:eastAsia="宋体" w:cs="Times New Roman"/>
        </w:rPr>
        <w:t>invasion (待补充释义)</w:t>
      </w:r>
    </w:p>
    <w:p w14:paraId="12AE38F5">
      <w:pPr>
        <w:ind w:left="280"/>
        <w:rPr>
          <w:rFonts w:hint="default" w:ascii="Times New Roman" w:hAnsi="Times New Roman" w:eastAsia="宋体" w:cs="Times New Roman"/>
        </w:rPr>
      </w:pPr>
      <w:r>
        <w:rPr>
          <w:rFonts w:hint="default" w:ascii="Times New Roman" w:hAnsi="Times New Roman" w:eastAsia="宋体" w:cs="Times New Roman"/>
        </w:rPr>
        <w:t>colonization (待补充释义)</w:t>
      </w:r>
    </w:p>
    <w:p w14:paraId="5D88F876">
      <w:pPr>
        <w:ind w:left="280"/>
        <w:rPr>
          <w:rFonts w:hint="default" w:ascii="Times New Roman" w:hAnsi="Times New Roman" w:eastAsia="宋体" w:cs="Times New Roman"/>
        </w:rPr>
      </w:pPr>
      <w:r>
        <w:rPr>
          <w:rFonts w:hint="default" w:ascii="Times New Roman" w:hAnsi="Times New Roman" w:eastAsia="宋体" w:cs="Times New Roman"/>
        </w:rPr>
        <w:t>host (待补充释义)</w:t>
      </w:r>
    </w:p>
    <w:p w14:paraId="4573C875">
      <w:pPr>
        <w:ind w:left="280"/>
        <w:rPr>
          <w:rFonts w:hint="default" w:ascii="Times New Roman" w:hAnsi="Times New Roman" w:eastAsia="宋体" w:cs="Times New Roman"/>
        </w:rPr>
      </w:pPr>
      <w:r>
        <w:rPr>
          <w:rFonts w:hint="default" w:ascii="Times New Roman" w:hAnsi="Times New Roman" w:eastAsia="宋体" w:cs="Times New Roman"/>
        </w:rPr>
        <w:t>vector [n.] 载体/媒介/向量 | 搭配: expression vector</w:t>
      </w:r>
    </w:p>
    <w:p w14:paraId="5A706109">
      <w:pPr>
        <w:ind w:left="280"/>
        <w:rPr>
          <w:rFonts w:hint="default" w:ascii="Times New Roman" w:hAnsi="Times New Roman" w:eastAsia="宋体" w:cs="Times New Roman"/>
        </w:rPr>
      </w:pPr>
      <w:r>
        <w:rPr>
          <w:rFonts w:hint="default" w:ascii="Times New Roman" w:hAnsi="Times New Roman" w:eastAsia="宋体" w:cs="Times New Roman"/>
        </w:rPr>
        <w:t>例: An expression vector is used to introduce genes into cells. (表达载体用于将基因导入细胞)</w:t>
      </w:r>
    </w:p>
    <w:p w14:paraId="432990AB">
      <w:pPr>
        <w:ind w:left="280"/>
        <w:rPr>
          <w:rFonts w:hint="default" w:ascii="Times New Roman" w:hAnsi="Times New Roman" w:eastAsia="宋体" w:cs="Times New Roman"/>
        </w:rPr>
      </w:pPr>
      <w:r>
        <w:rPr>
          <w:rFonts w:hint="default" w:ascii="Times New Roman" w:hAnsi="Times New Roman" w:eastAsia="宋体" w:cs="Times New Roman"/>
        </w:rPr>
        <w:t>fungus (待补充释义)</w:t>
      </w:r>
    </w:p>
    <w:p w14:paraId="7110D3C7">
      <w:pPr>
        <w:ind w:left="280"/>
        <w:rPr>
          <w:rFonts w:hint="default" w:ascii="Times New Roman" w:hAnsi="Times New Roman" w:eastAsia="宋体" w:cs="Times New Roman"/>
        </w:rPr>
      </w:pPr>
      <w:r>
        <w:rPr>
          <w:rFonts w:hint="default" w:ascii="Times New Roman" w:hAnsi="Times New Roman" w:eastAsia="宋体" w:cs="Times New Roman"/>
        </w:rPr>
        <w:t>hyphae (待补充释义)</w:t>
      </w:r>
    </w:p>
    <w:p w14:paraId="7A2DE325">
      <w:pPr>
        <w:ind w:left="280"/>
        <w:rPr>
          <w:rFonts w:hint="default" w:ascii="Times New Roman" w:hAnsi="Times New Roman" w:eastAsia="宋体" w:cs="Times New Roman"/>
        </w:rPr>
      </w:pPr>
      <w:r>
        <w:rPr>
          <w:rFonts w:hint="default" w:ascii="Times New Roman" w:hAnsi="Times New Roman" w:eastAsia="宋体" w:cs="Times New Roman"/>
        </w:rPr>
        <w:t>mycelium (待补充释义)</w:t>
      </w:r>
    </w:p>
    <w:p w14:paraId="05173F0E">
      <w:pPr>
        <w:ind w:left="280"/>
        <w:rPr>
          <w:rFonts w:hint="default" w:ascii="Times New Roman" w:hAnsi="Times New Roman" w:eastAsia="宋体" w:cs="Times New Roman"/>
        </w:rPr>
      </w:pPr>
      <w:r>
        <w:rPr>
          <w:rFonts w:hint="default" w:ascii="Times New Roman" w:hAnsi="Times New Roman" w:eastAsia="宋体" w:cs="Times New Roman"/>
        </w:rPr>
        <w:t>spore (待补充释义)</w:t>
      </w:r>
    </w:p>
    <w:p w14:paraId="549BA44B">
      <w:pPr>
        <w:ind w:left="280"/>
        <w:rPr>
          <w:rFonts w:hint="default" w:ascii="Times New Roman" w:hAnsi="Times New Roman" w:eastAsia="宋体" w:cs="Times New Roman"/>
        </w:rPr>
      </w:pPr>
      <w:r>
        <w:rPr>
          <w:rFonts w:hint="default" w:ascii="Times New Roman" w:hAnsi="Times New Roman" w:eastAsia="宋体" w:cs="Times New Roman"/>
        </w:rPr>
        <w:t>conidia (待补充释义)</w:t>
      </w:r>
    </w:p>
    <w:p w14:paraId="39FF3DA5">
      <w:pPr>
        <w:ind w:left="280"/>
        <w:rPr>
          <w:rFonts w:hint="default" w:ascii="Times New Roman" w:hAnsi="Times New Roman" w:eastAsia="宋体" w:cs="Times New Roman"/>
        </w:rPr>
      </w:pPr>
      <w:r>
        <w:rPr>
          <w:rFonts w:hint="default" w:ascii="Times New Roman" w:hAnsi="Times New Roman" w:eastAsia="宋体" w:cs="Times New Roman"/>
        </w:rPr>
        <w:t>yeast (待补充释义)</w:t>
      </w:r>
    </w:p>
    <w:p w14:paraId="59FF8192">
      <w:pPr>
        <w:ind w:left="280"/>
        <w:rPr>
          <w:rFonts w:hint="default" w:ascii="Times New Roman" w:hAnsi="Times New Roman" w:eastAsia="宋体" w:cs="Times New Roman"/>
        </w:rPr>
      </w:pPr>
      <w:r>
        <w:rPr>
          <w:rFonts w:hint="default" w:ascii="Times New Roman" w:hAnsi="Times New Roman" w:eastAsia="宋体" w:cs="Times New Roman"/>
        </w:rPr>
        <w:t>mold (待补充释义)</w:t>
      </w:r>
    </w:p>
    <w:p w14:paraId="7AC28313">
      <w:pPr>
        <w:ind w:left="280"/>
        <w:rPr>
          <w:rFonts w:hint="default" w:ascii="Times New Roman" w:hAnsi="Times New Roman" w:eastAsia="宋体" w:cs="Times New Roman"/>
        </w:rPr>
      </w:pPr>
      <w:r>
        <w:rPr>
          <w:rFonts w:hint="default" w:ascii="Times New Roman" w:hAnsi="Times New Roman" w:eastAsia="宋体" w:cs="Times New Roman"/>
        </w:rPr>
        <w:t>dimorphic (待补充释义)</w:t>
      </w:r>
    </w:p>
    <w:p w14:paraId="3F935B73">
      <w:pPr>
        <w:ind w:left="280"/>
        <w:rPr>
          <w:rFonts w:hint="default" w:ascii="Times New Roman" w:hAnsi="Times New Roman" w:eastAsia="宋体" w:cs="Times New Roman"/>
        </w:rPr>
      </w:pPr>
      <w:r>
        <w:rPr>
          <w:rFonts w:hint="default" w:ascii="Times New Roman" w:hAnsi="Times New Roman" w:eastAsia="宋体" w:cs="Times New Roman"/>
        </w:rPr>
        <w:t>saprophyte (待补充释义)</w:t>
      </w:r>
    </w:p>
    <w:p w14:paraId="2867C4E3">
      <w:pPr>
        <w:ind w:left="280"/>
        <w:rPr>
          <w:rFonts w:hint="default" w:ascii="Times New Roman" w:hAnsi="Times New Roman" w:eastAsia="宋体" w:cs="Times New Roman"/>
        </w:rPr>
      </w:pPr>
      <w:r>
        <w:rPr>
          <w:rFonts w:hint="default" w:ascii="Times New Roman" w:hAnsi="Times New Roman" w:eastAsia="宋体" w:cs="Times New Roman"/>
        </w:rPr>
        <w:t>symbiont (待补充释义)</w:t>
      </w:r>
    </w:p>
    <w:p w14:paraId="54702B13">
      <w:pPr>
        <w:ind w:left="280"/>
        <w:rPr>
          <w:rFonts w:hint="default" w:ascii="Times New Roman" w:hAnsi="Times New Roman" w:eastAsia="宋体" w:cs="Times New Roman"/>
        </w:rPr>
      </w:pPr>
      <w:r>
        <w:rPr>
          <w:rFonts w:hint="default" w:ascii="Times New Roman" w:hAnsi="Times New Roman" w:eastAsia="宋体" w:cs="Times New Roman"/>
        </w:rPr>
        <w:t>virus [n.] 病毒/滤过性病毒/病原体</w:t>
      </w:r>
    </w:p>
    <w:p w14:paraId="0E663C00">
      <w:pPr>
        <w:ind w:left="280"/>
        <w:rPr>
          <w:rFonts w:hint="default" w:ascii="Times New Roman" w:hAnsi="Times New Roman" w:eastAsia="宋体" w:cs="Times New Roman"/>
        </w:rPr>
      </w:pPr>
      <w:r>
        <w:rPr>
          <w:rFonts w:hint="default" w:ascii="Times New Roman" w:hAnsi="Times New Roman" w:eastAsia="宋体" w:cs="Times New Roman"/>
        </w:rPr>
        <w:t>例: Plant viruses can cause significant crop losses. (植物病毒可导致严重的作物损失)</w:t>
      </w:r>
    </w:p>
    <w:p w14:paraId="355B4E54">
      <w:pPr>
        <w:ind w:left="280"/>
        <w:rPr>
          <w:rFonts w:hint="default" w:ascii="Times New Roman" w:hAnsi="Times New Roman" w:eastAsia="宋体" w:cs="Times New Roman"/>
        </w:rPr>
      </w:pPr>
      <w:r>
        <w:rPr>
          <w:rFonts w:hint="default" w:ascii="Times New Roman" w:hAnsi="Times New Roman" w:eastAsia="宋体" w:cs="Times New Roman"/>
        </w:rPr>
        <w:t>capsid (待补充释义)</w:t>
      </w:r>
    </w:p>
    <w:p w14:paraId="6D8B8F8E">
      <w:pPr>
        <w:ind w:left="280"/>
        <w:rPr>
          <w:rFonts w:hint="default" w:ascii="Times New Roman" w:hAnsi="Times New Roman" w:eastAsia="宋体" w:cs="Times New Roman"/>
        </w:rPr>
      </w:pPr>
      <w:r>
        <w:rPr>
          <w:rFonts w:hint="default" w:ascii="Times New Roman" w:hAnsi="Times New Roman" w:eastAsia="宋体" w:cs="Times New Roman"/>
        </w:rPr>
        <w:t>envelope (待补充释义)</w:t>
      </w:r>
    </w:p>
    <w:p w14:paraId="16DA2A24">
      <w:pPr>
        <w:ind w:left="280"/>
        <w:rPr>
          <w:rFonts w:hint="default" w:ascii="Times New Roman" w:hAnsi="Times New Roman" w:eastAsia="宋体" w:cs="Times New Roman"/>
        </w:rPr>
      </w:pPr>
      <w:r>
        <w:rPr>
          <w:rFonts w:hint="default" w:ascii="Times New Roman" w:hAnsi="Times New Roman" w:eastAsia="宋体" w:cs="Times New Roman"/>
        </w:rPr>
        <w:t>spike (待补充释义)</w:t>
      </w:r>
    </w:p>
    <w:p w14:paraId="70677491">
      <w:pPr>
        <w:ind w:left="280"/>
        <w:rPr>
          <w:rFonts w:hint="default" w:ascii="Times New Roman" w:hAnsi="Times New Roman" w:eastAsia="宋体" w:cs="Times New Roman"/>
        </w:rPr>
      </w:pPr>
      <w:r>
        <w:rPr>
          <w:rFonts w:hint="default" w:ascii="Times New Roman" w:hAnsi="Times New Roman" w:eastAsia="宋体" w:cs="Times New Roman"/>
        </w:rPr>
        <w:t>protein [n.] 蛋白质/蛋白/朊 | 搭配: protein synthesis</w:t>
      </w:r>
    </w:p>
    <w:p w14:paraId="76602D62">
      <w:pPr>
        <w:ind w:left="280"/>
        <w:rPr>
          <w:rFonts w:hint="default" w:ascii="Times New Roman" w:hAnsi="Times New Roman" w:eastAsia="宋体" w:cs="Times New Roman"/>
        </w:rPr>
      </w:pPr>
      <w:r>
        <w:rPr>
          <w:rFonts w:hint="default" w:ascii="Times New Roman" w:hAnsi="Times New Roman" w:eastAsia="宋体" w:cs="Times New Roman"/>
        </w:rPr>
        <w:t>例: Protein content is an important grain quality trait. (蛋白质含量是重要的谷物品质性状)</w:t>
      </w:r>
    </w:p>
    <w:p w14:paraId="4EFC1E08">
      <w:pPr>
        <w:ind w:left="280"/>
        <w:rPr>
          <w:rFonts w:hint="default" w:ascii="Times New Roman" w:hAnsi="Times New Roman" w:eastAsia="宋体" w:cs="Times New Roman"/>
        </w:rPr>
      </w:pPr>
      <w:r>
        <w:rPr>
          <w:rFonts w:hint="default" w:ascii="Times New Roman" w:hAnsi="Times New Roman" w:eastAsia="宋体" w:cs="Times New Roman"/>
        </w:rPr>
        <w:t>reverse (待补充释义)</w:t>
      </w:r>
    </w:p>
    <w:p w14:paraId="20333DA5">
      <w:pPr>
        <w:ind w:left="280"/>
        <w:rPr>
          <w:rFonts w:hint="default" w:ascii="Times New Roman" w:hAnsi="Times New Roman" w:eastAsia="宋体" w:cs="Times New Roman"/>
        </w:rPr>
      </w:pPr>
      <w:r>
        <w:rPr>
          <w:rFonts w:hint="default" w:ascii="Times New Roman" w:hAnsi="Times New Roman" w:eastAsia="宋体" w:cs="Times New Roman"/>
        </w:rPr>
        <w:t>transcriptase (待补充释义)</w:t>
      </w:r>
    </w:p>
    <w:p w14:paraId="02D2FEEC">
      <w:pPr>
        <w:ind w:left="280"/>
        <w:rPr>
          <w:rFonts w:hint="default" w:ascii="Times New Roman" w:hAnsi="Times New Roman" w:eastAsia="宋体" w:cs="Times New Roman"/>
        </w:rPr>
      </w:pPr>
      <w:r>
        <w:rPr>
          <w:rFonts w:hint="default" w:ascii="Times New Roman" w:hAnsi="Times New Roman" w:eastAsia="宋体" w:cs="Times New Roman"/>
        </w:rPr>
        <w:t>integrase (待补充释义)</w:t>
      </w:r>
    </w:p>
    <w:p w14:paraId="57842242">
      <w:pPr>
        <w:ind w:left="280"/>
        <w:rPr>
          <w:rFonts w:hint="default" w:ascii="Times New Roman" w:hAnsi="Times New Roman" w:eastAsia="宋体" w:cs="Times New Roman"/>
        </w:rPr>
      </w:pPr>
      <w:r>
        <w:rPr>
          <w:rFonts w:hint="default" w:ascii="Times New Roman" w:hAnsi="Times New Roman" w:eastAsia="宋体" w:cs="Times New Roman"/>
        </w:rPr>
        <w:t>protease (待补充释义)</w:t>
      </w:r>
    </w:p>
    <w:p w14:paraId="09A8663A">
      <w:pPr>
        <w:ind w:left="280"/>
        <w:rPr>
          <w:rFonts w:hint="default" w:ascii="Times New Roman" w:hAnsi="Times New Roman" w:eastAsia="宋体" w:cs="Times New Roman"/>
        </w:rPr>
      </w:pPr>
      <w:r>
        <w:rPr>
          <w:rFonts w:hint="default" w:ascii="Times New Roman" w:hAnsi="Times New Roman" w:eastAsia="宋体" w:cs="Times New Roman"/>
        </w:rPr>
        <w:t>retrovirus (待补充释义)</w:t>
      </w:r>
    </w:p>
    <w:p w14:paraId="17E59FF4">
      <w:pPr>
        <w:ind w:left="280"/>
        <w:rPr>
          <w:rFonts w:hint="default" w:ascii="Times New Roman" w:hAnsi="Times New Roman" w:eastAsia="宋体" w:cs="Times New Roman"/>
        </w:rPr>
      </w:pPr>
      <w:r>
        <w:rPr>
          <w:rFonts w:hint="default" w:ascii="Times New Roman" w:hAnsi="Times New Roman" w:eastAsia="宋体" w:cs="Times New Roman"/>
        </w:rPr>
        <w:t>bacteriophage (待补充释义)</w:t>
      </w:r>
    </w:p>
    <w:p w14:paraId="680E492D">
      <w:pPr>
        <w:ind w:left="280"/>
        <w:rPr>
          <w:rFonts w:hint="default" w:ascii="Times New Roman" w:hAnsi="Times New Roman" w:eastAsia="宋体" w:cs="Times New Roman"/>
        </w:rPr>
      </w:pPr>
      <w:r>
        <w:rPr>
          <w:rFonts w:hint="default" w:ascii="Times New Roman" w:hAnsi="Times New Roman" w:eastAsia="宋体" w:cs="Times New Roman"/>
        </w:rPr>
        <w:t>viroid (待补充释义)</w:t>
      </w:r>
    </w:p>
    <w:p w14:paraId="3087D480">
      <w:pPr>
        <w:ind w:left="280"/>
        <w:rPr>
          <w:rFonts w:hint="default" w:ascii="Times New Roman" w:hAnsi="Times New Roman" w:eastAsia="宋体" w:cs="Times New Roman"/>
        </w:rPr>
      </w:pPr>
      <w:r>
        <w:rPr>
          <w:rFonts w:hint="default" w:ascii="Times New Roman" w:hAnsi="Times New Roman" w:eastAsia="宋体" w:cs="Times New Roman"/>
        </w:rPr>
        <w:t>immune (待补充释义)</w:t>
      </w:r>
    </w:p>
    <w:p w14:paraId="427B39EB">
      <w:pPr>
        <w:ind w:left="280"/>
        <w:rPr>
          <w:rFonts w:hint="default" w:ascii="Times New Roman" w:hAnsi="Times New Roman" w:eastAsia="宋体" w:cs="Times New Roman"/>
        </w:rPr>
      </w:pPr>
      <w:r>
        <w:rPr>
          <w:rFonts w:hint="default" w:ascii="Times New Roman" w:hAnsi="Times New Roman" w:eastAsia="宋体" w:cs="Times New Roman"/>
        </w:rPr>
        <w:t>response (待补充释义)</w:t>
      </w:r>
    </w:p>
    <w:p w14:paraId="1D6955A5">
      <w:pPr>
        <w:ind w:left="280"/>
        <w:rPr>
          <w:rFonts w:hint="default" w:ascii="Times New Roman" w:hAnsi="Times New Roman" w:eastAsia="宋体" w:cs="Times New Roman"/>
        </w:rPr>
      </w:pPr>
      <w:r>
        <w:rPr>
          <w:rFonts w:hint="default" w:ascii="Times New Roman" w:hAnsi="Times New Roman" w:eastAsia="宋体" w:cs="Times New Roman"/>
        </w:rPr>
        <w:t>innate (待补充释义)</w:t>
      </w:r>
    </w:p>
    <w:p w14:paraId="53856814">
      <w:pPr>
        <w:ind w:left="280"/>
        <w:rPr>
          <w:rFonts w:hint="default" w:ascii="Times New Roman" w:hAnsi="Times New Roman" w:eastAsia="宋体" w:cs="Times New Roman"/>
        </w:rPr>
      </w:pPr>
      <w:r>
        <w:rPr>
          <w:rFonts w:hint="default" w:ascii="Times New Roman" w:hAnsi="Times New Roman" w:eastAsia="宋体" w:cs="Times New Roman"/>
        </w:rPr>
        <w:t>immunity [n.] 免疫力/免疫/抗性 | 搭配: herd immunity</w:t>
      </w:r>
    </w:p>
    <w:p w14:paraId="796357D1">
      <w:pPr>
        <w:ind w:left="280"/>
        <w:rPr>
          <w:rFonts w:hint="default" w:ascii="Times New Roman" w:hAnsi="Times New Roman" w:eastAsia="宋体" w:cs="Times New Roman"/>
        </w:rPr>
      </w:pPr>
      <w:r>
        <w:rPr>
          <w:rFonts w:hint="default" w:ascii="Times New Roman" w:hAnsi="Times New Roman" w:eastAsia="宋体" w:cs="Times New Roman"/>
        </w:rPr>
        <w:t>例: Herd immunity protects vulnerable populations. (群体免疫保护弱势人群)</w:t>
      </w:r>
    </w:p>
    <w:p w14:paraId="635B9D99">
      <w:pPr>
        <w:ind w:left="280"/>
        <w:rPr>
          <w:rFonts w:hint="default" w:ascii="Times New Roman" w:hAnsi="Times New Roman" w:eastAsia="宋体" w:cs="Times New Roman"/>
        </w:rPr>
      </w:pPr>
      <w:r>
        <w:rPr>
          <w:rFonts w:hint="default" w:ascii="Times New Roman" w:hAnsi="Times New Roman" w:eastAsia="宋体" w:cs="Times New Roman"/>
        </w:rPr>
        <w:t>adaptive (待补充释义)</w:t>
      </w:r>
    </w:p>
    <w:p w14:paraId="29022527">
      <w:pPr>
        <w:ind w:left="280"/>
        <w:rPr>
          <w:rFonts w:hint="default" w:ascii="Times New Roman" w:hAnsi="Times New Roman" w:eastAsia="宋体" w:cs="Times New Roman"/>
        </w:rPr>
      </w:pPr>
      <w:r>
        <w:rPr>
          <w:rFonts w:hint="default" w:ascii="Times New Roman" w:hAnsi="Times New Roman" w:eastAsia="宋体" w:cs="Times New Roman"/>
        </w:rPr>
        <w:t>immunity [n.] 免疫力/免疫/抗性 | 搭配: herd immunity</w:t>
      </w:r>
    </w:p>
    <w:p w14:paraId="79AAE3C4">
      <w:pPr>
        <w:ind w:left="280"/>
        <w:rPr>
          <w:rFonts w:hint="default" w:ascii="Times New Roman" w:hAnsi="Times New Roman" w:eastAsia="宋体" w:cs="Times New Roman"/>
        </w:rPr>
      </w:pPr>
      <w:r>
        <w:rPr>
          <w:rFonts w:hint="default" w:ascii="Times New Roman" w:hAnsi="Times New Roman" w:eastAsia="宋体" w:cs="Times New Roman"/>
        </w:rPr>
        <w:t>例: Herd immunity protects vulnerable populations. (群体免疫保护弱势人群)</w:t>
      </w:r>
    </w:p>
    <w:p w14:paraId="7C4CAB81">
      <w:pPr>
        <w:ind w:left="280"/>
        <w:rPr>
          <w:rFonts w:hint="default" w:ascii="Times New Roman" w:hAnsi="Times New Roman" w:eastAsia="宋体" w:cs="Times New Roman"/>
        </w:rPr>
      </w:pPr>
      <w:r>
        <w:rPr>
          <w:rFonts w:hint="default" w:ascii="Times New Roman" w:hAnsi="Times New Roman" w:eastAsia="宋体" w:cs="Times New Roman"/>
        </w:rPr>
        <w:t>T-cell (待补充释义)</w:t>
      </w:r>
    </w:p>
    <w:p w14:paraId="67B7202B">
      <w:pPr>
        <w:ind w:left="280"/>
        <w:rPr>
          <w:rFonts w:hint="default" w:ascii="Times New Roman" w:hAnsi="Times New Roman" w:eastAsia="宋体" w:cs="Times New Roman"/>
        </w:rPr>
      </w:pPr>
      <w:r>
        <w:rPr>
          <w:rFonts w:hint="default" w:ascii="Times New Roman" w:hAnsi="Times New Roman" w:eastAsia="宋体" w:cs="Times New Roman"/>
        </w:rPr>
        <w:t>B-cell (待补充释义)</w:t>
      </w:r>
    </w:p>
    <w:p w14:paraId="45123E87">
      <w:pPr>
        <w:ind w:left="280"/>
        <w:rPr>
          <w:rFonts w:hint="default" w:ascii="Times New Roman" w:hAnsi="Times New Roman" w:eastAsia="宋体" w:cs="Times New Roman"/>
        </w:rPr>
      </w:pPr>
      <w:r>
        <w:rPr>
          <w:rFonts w:hint="default" w:ascii="Times New Roman" w:hAnsi="Times New Roman" w:eastAsia="宋体" w:cs="Times New Roman"/>
        </w:rPr>
        <w:t>macrophage (待补充释义)</w:t>
      </w:r>
    </w:p>
    <w:p w14:paraId="3316C665">
      <w:pPr>
        <w:ind w:left="280"/>
        <w:rPr>
          <w:rFonts w:hint="default" w:ascii="Times New Roman" w:hAnsi="Times New Roman" w:eastAsia="宋体" w:cs="Times New Roman"/>
        </w:rPr>
      </w:pPr>
      <w:r>
        <w:rPr>
          <w:rFonts w:hint="default" w:ascii="Times New Roman" w:hAnsi="Times New Roman" w:eastAsia="宋体" w:cs="Times New Roman"/>
        </w:rPr>
        <w:t>dendritic (待补充释义)</w:t>
      </w:r>
    </w:p>
    <w:p w14:paraId="7A657983">
      <w:pPr>
        <w:ind w:left="280"/>
        <w:rPr>
          <w:rFonts w:hint="default" w:ascii="Times New Roman" w:hAnsi="Times New Roman" w:eastAsia="宋体" w:cs="Times New Roman"/>
        </w:rPr>
      </w:pPr>
      <w:r>
        <w:rPr>
          <w:rFonts w:hint="default" w:ascii="Times New Roman" w:hAnsi="Times New Roman" w:eastAsia="宋体" w:cs="Times New Roman"/>
        </w:rPr>
        <w:t>cell (待补充释义)</w:t>
      </w:r>
    </w:p>
    <w:p w14:paraId="0D0FAD25">
      <w:pPr>
        <w:ind w:left="280"/>
        <w:rPr>
          <w:rFonts w:hint="default" w:ascii="Times New Roman" w:hAnsi="Times New Roman" w:eastAsia="宋体" w:cs="Times New Roman"/>
        </w:rPr>
      </w:pPr>
      <w:r>
        <w:rPr>
          <w:rFonts w:hint="default" w:ascii="Times New Roman" w:hAnsi="Times New Roman" w:eastAsia="宋体" w:cs="Times New Roman"/>
        </w:rPr>
        <w:t>cytokine (待补充释义)</w:t>
      </w:r>
    </w:p>
    <w:p w14:paraId="755566B8">
      <w:pPr>
        <w:ind w:left="280"/>
        <w:rPr>
          <w:rFonts w:hint="default" w:ascii="Times New Roman" w:hAnsi="Times New Roman" w:eastAsia="宋体" w:cs="Times New Roman"/>
        </w:rPr>
      </w:pPr>
      <w:r>
        <w:rPr>
          <w:rFonts w:hint="default" w:ascii="Times New Roman" w:hAnsi="Times New Roman" w:eastAsia="宋体" w:cs="Times New Roman"/>
        </w:rPr>
        <w:t>chemokine (待补充释义)</w:t>
      </w:r>
    </w:p>
    <w:p w14:paraId="234A3416">
      <w:pPr>
        <w:ind w:left="280"/>
        <w:rPr>
          <w:rFonts w:hint="default" w:ascii="Times New Roman" w:hAnsi="Times New Roman" w:eastAsia="宋体" w:cs="Times New Roman"/>
        </w:rPr>
      </w:pPr>
      <w:r>
        <w:rPr>
          <w:rFonts w:hint="default" w:ascii="Times New Roman" w:hAnsi="Times New Roman" w:eastAsia="宋体" w:cs="Times New Roman"/>
        </w:rPr>
        <w:t>interferon (待补充释义)</w:t>
      </w:r>
    </w:p>
    <w:p w14:paraId="31CD12A9">
      <w:pPr>
        <w:pStyle w:val="4"/>
        <w:rPr>
          <w:rFonts w:hint="default" w:ascii="Times New Roman" w:hAnsi="Times New Roman" w:eastAsia="宋体" w:cs="Times New Roman"/>
        </w:rPr>
      </w:pPr>
      <w:r>
        <w:rPr>
          <w:rFonts w:hint="default" w:ascii="Times New Roman" w:hAnsi="Times New Roman" w:eastAsia="宋体" w:cs="Times New Roman"/>
        </w:rPr>
        <w:t>Bioinformatics &amp; Statistics</w:t>
      </w:r>
    </w:p>
    <w:p w14:paraId="249DD9D5">
      <w:pPr>
        <w:ind w:left="280"/>
        <w:rPr>
          <w:rFonts w:hint="default" w:ascii="Times New Roman" w:hAnsi="Times New Roman" w:eastAsia="宋体" w:cs="Times New Roman"/>
        </w:rPr>
      </w:pPr>
      <w:r>
        <w:rPr>
          <w:rFonts w:hint="default" w:ascii="Times New Roman" w:hAnsi="Times New Roman" w:eastAsia="宋体" w:cs="Times New Roman"/>
        </w:rPr>
        <w:t>algorithm [n.] 算法/演算法/计算规则 | 搭配: machine learning algorithm</w:t>
      </w:r>
    </w:p>
    <w:p w14:paraId="3DB4E985">
      <w:pPr>
        <w:ind w:left="280"/>
        <w:rPr>
          <w:rFonts w:hint="default" w:ascii="Times New Roman" w:hAnsi="Times New Roman" w:eastAsia="宋体" w:cs="Times New Roman"/>
        </w:rPr>
      </w:pPr>
      <w:r>
        <w:rPr>
          <w:rFonts w:hint="default" w:ascii="Times New Roman" w:hAnsi="Times New Roman" w:eastAsia="宋体" w:cs="Times New Roman"/>
        </w:rPr>
        <w:t>例: The algorithm predicts yield based on genomic data. (该算法基于基因组数据预测产量)</w:t>
      </w:r>
    </w:p>
    <w:p w14:paraId="4E56D1E6">
      <w:pPr>
        <w:ind w:left="280"/>
        <w:rPr>
          <w:rFonts w:hint="default" w:ascii="Times New Roman" w:hAnsi="Times New Roman" w:eastAsia="宋体" w:cs="Times New Roman"/>
        </w:rPr>
      </w:pPr>
      <w:r>
        <w:rPr>
          <w:rFonts w:hint="default" w:ascii="Times New Roman" w:hAnsi="Times New Roman" w:eastAsia="宋体" w:cs="Times New Roman"/>
        </w:rPr>
        <w:t>BLAST (待补充释义)</w:t>
      </w:r>
    </w:p>
    <w:p w14:paraId="364D972A">
      <w:pPr>
        <w:ind w:left="280"/>
        <w:rPr>
          <w:rFonts w:hint="default" w:ascii="Times New Roman" w:hAnsi="Times New Roman" w:eastAsia="宋体" w:cs="Times New Roman"/>
        </w:rPr>
      </w:pPr>
      <w:r>
        <w:rPr>
          <w:rFonts w:hint="default" w:ascii="Times New Roman" w:hAnsi="Times New Roman" w:eastAsia="宋体" w:cs="Times New Roman"/>
        </w:rPr>
        <w:t>alignment [n.] 比对/排列/对齐 | 搭配: sequence alignment</w:t>
      </w:r>
    </w:p>
    <w:p w14:paraId="03E5F05C">
      <w:pPr>
        <w:ind w:left="280"/>
        <w:rPr>
          <w:rFonts w:hint="default" w:ascii="Times New Roman" w:hAnsi="Times New Roman" w:eastAsia="宋体" w:cs="Times New Roman"/>
        </w:rPr>
      </w:pPr>
      <w:r>
        <w:rPr>
          <w:rFonts w:hint="default" w:ascii="Times New Roman" w:hAnsi="Times New Roman" w:eastAsia="宋体" w:cs="Times New Roman"/>
        </w:rPr>
        <w:t>例: Sequence alignment identifies conserved regions. (序列比对识别保守区域)</w:t>
      </w:r>
    </w:p>
    <w:p w14:paraId="2A7C6398">
      <w:pPr>
        <w:ind w:left="280"/>
        <w:rPr>
          <w:rFonts w:hint="default" w:ascii="Times New Roman" w:hAnsi="Times New Roman" w:eastAsia="宋体" w:cs="Times New Roman"/>
        </w:rPr>
      </w:pPr>
      <w:r>
        <w:rPr>
          <w:rFonts w:hint="default" w:ascii="Times New Roman" w:hAnsi="Times New Roman" w:eastAsia="宋体" w:cs="Times New Roman"/>
        </w:rPr>
        <w:t>FASTA (待补充释义)</w:t>
      </w:r>
    </w:p>
    <w:p w14:paraId="6D162C46">
      <w:pPr>
        <w:ind w:left="280"/>
        <w:rPr>
          <w:rFonts w:hint="default" w:ascii="Times New Roman" w:hAnsi="Times New Roman" w:eastAsia="宋体" w:cs="Times New Roman"/>
        </w:rPr>
      </w:pPr>
      <w:r>
        <w:rPr>
          <w:rFonts w:hint="default" w:ascii="Times New Roman" w:hAnsi="Times New Roman" w:eastAsia="宋体" w:cs="Times New Roman"/>
        </w:rPr>
        <w:t>FASTQ (待补充释义)</w:t>
      </w:r>
    </w:p>
    <w:p w14:paraId="6F1CF5B1">
      <w:pPr>
        <w:ind w:left="280"/>
        <w:rPr>
          <w:rFonts w:hint="default" w:ascii="Times New Roman" w:hAnsi="Times New Roman" w:eastAsia="宋体" w:cs="Times New Roman"/>
        </w:rPr>
      </w:pPr>
      <w:r>
        <w:rPr>
          <w:rFonts w:hint="default" w:ascii="Times New Roman" w:hAnsi="Times New Roman" w:eastAsia="宋体" w:cs="Times New Roman"/>
        </w:rPr>
        <w:t>SAM (待补充释义)</w:t>
      </w:r>
    </w:p>
    <w:p w14:paraId="2E398BA2">
      <w:pPr>
        <w:ind w:left="280"/>
        <w:rPr>
          <w:rFonts w:hint="default" w:ascii="Times New Roman" w:hAnsi="Times New Roman" w:eastAsia="宋体" w:cs="Times New Roman"/>
        </w:rPr>
      </w:pPr>
      <w:r>
        <w:rPr>
          <w:rFonts w:hint="default" w:ascii="Times New Roman" w:hAnsi="Times New Roman" w:eastAsia="宋体" w:cs="Times New Roman"/>
        </w:rPr>
        <w:t>BAM (待补充释义)</w:t>
      </w:r>
    </w:p>
    <w:p w14:paraId="2E19BC8B">
      <w:pPr>
        <w:ind w:left="280"/>
        <w:rPr>
          <w:rFonts w:hint="default" w:ascii="Times New Roman" w:hAnsi="Times New Roman" w:eastAsia="宋体" w:cs="Times New Roman"/>
        </w:rPr>
      </w:pPr>
      <w:r>
        <w:rPr>
          <w:rFonts w:hint="default" w:ascii="Times New Roman" w:hAnsi="Times New Roman" w:eastAsia="宋体" w:cs="Times New Roman"/>
        </w:rPr>
        <w:t>VCF (待补充释义)</w:t>
      </w:r>
    </w:p>
    <w:p w14:paraId="08126CEF">
      <w:pPr>
        <w:ind w:left="280"/>
        <w:rPr>
          <w:rFonts w:hint="default" w:ascii="Times New Roman" w:hAnsi="Times New Roman" w:eastAsia="宋体" w:cs="Times New Roman"/>
        </w:rPr>
      </w:pPr>
      <w:r>
        <w:rPr>
          <w:rFonts w:hint="default" w:ascii="Times New Roman" w:hAnsi="Times New Roman" w:eastAsia="宋体" w:cs="Times New Roman"/>
        </w:rPr>
        <w:t>GFF (待补充释义)</w:t>
      </w:r>
    </w:p>
    <w:p w14:paraId="25646A53">
      <w:pPr>
        <w:ind w:left="280"/>
        <w:rPr>
          <w:rFonts w:hint="default" w:ascii="Times New Roman" w:hAnsi="Times New Roman" w:eastAsia="宋体" w:cs="Times New Roman"/>
        </w:rPr>
      </w:pPr>
      <w:r>
        <w:rPr>
          <w:rFonts w:hint="default" w:ascii="Times New Roman" w:hAnsi="Times New Roman" w:eastAsia="宋体" w:cs="Times New Roman"/>
        </w:rPr>
        <w:t>BED (待补充释义)</w:t>
      </w:r>
    </w:p>
    <w:p w14:paraId="601333BC">
      <w:pPr>
        <w:ind w:left="280"/>
        <w:rPr>
          <w:rFonts w:hint="default" w:ascii="Times New Roman" w:hAnsi="Times New Roman" w:eastAsia="宋体" w:cs="Times New Roman"/>
        </w:rPr>
      </w:pPr>
      <w:r>
        <w:rPr>
          <w:rFonts w:hint="default" w:ascii="Times New Roman" w:hAnsi="Times New Roman" w:eastAsia="宋体" w:cs="Times New Roman"/>
        </w:rPr>
        <w:t>assembly [n.] 组装/拼接/装配 | 搭配: genome assembly</w:t>
      </w:r>
    </w:p>
    <w:p w14:paraId="3006888D">
      <w:pPr>
        <w:ind w:left="280"/>
        <w:rPr>
          <w:rFonts w:hint="default" w:ascii="Times New Roman" w:hAnsi="Times New Roman" w:eastAsia="宋体" w:cs="Times New Roman"/>
        </w:rPr>
      </w:pPr>
      <w:r>
        <w:rPr>
          <w:rFonts w:hint="default" w:ascii="Times New Roman" w:hAnsi="Times New Roman" w:eastAsia="宋体" w:cs="Times New Roman"/>
        </w:rPr>
        <w:t>例: Genome assembly reconstructs the complete sequence. (基因组组装重建完整序列)</w:t>
      </w:r>
    </w:p>
    <w:p w14:paraId="6226BC1A">
      <w:pPr>
        <w:ind w:left="280"/>
        <w:rPr>
          <w:rFonts w:hint="default" w:ascii="Times New Roman" w:hAnsi="Times New Roman" w:eastAsia="宋体" w:cs="Times New Roman"/>
        </w:rPr>
      </w:pPr>
      <w:r>
        <w:rPr>
          <w:rFonts w:hint="default" w:ascii="Times New Roman" w:hAnsi="Times New Roman" w:eastAsia="宋体" w:cs="Times New Roman"/>
        </w:rPr>
        <w:t>contig [n.] 重叠群/连续序列/拼接片段</w:t>
      </w:r>
    </w:p>
    <w:p w14:paraId="00CBB9D8">
      <w:pPr>
        <w:ind w:left="280"/>
        <w:rPr>
          <w:rFonts w:hint="default" w:ascii="Times New Roman" w:hAnsi="Times New Roman" w:eastAsia="宋体" w:cs="Times New Roman"/>
        </w:rPr>
      </w:pPr>
      <w:r>
        <w:rPr>
          <w:rFonts w:hint="default" w:ascii="Times New Roman" w:hAnsi="Times New Roman" w:eastAsia="宋体" w:cs="Times New Roman"/>
        </w:rPr>
        <w:t>例: Contigs are assembled from overlapping reads. (重叠群由重叠读段组装而成)</w:t>
      </w:r>
    </w:p>
    <w:p w14:paraId="76C54169">
      <w:pPr>
        <w:ind w:left="280"/>
        <w:rPr>
          <w:rFonts w:hint="default" w:ascii="Times New Roman" w:hAnsi="Times New Roman" w:eastAsia="宋体" w:cs="Times New Roman"/>
        </w:rPr>
      </w:pPr>
      <w:r>
        <w:rPr>
          <w:rFonts w:hint="default" w:ascii="Times New Roman" w:hAnsi="Times New Roman" w:eastAsia="宋体" w:cs="Times New Roman"/>
        </w:rPr>
        <w:t>scaffold [n.] 支架/骨架/框架序列</w:t>
      </w:r>
    </w:p>
    <w:p w14:paraId="1584CE1F">
      <w:pPr>
        <w:ind w:left="280"/>
        <w:rPr>
          <w:rFonts w:hint="default" w:ascii="Times New Roman" w:hAnsi="Times New Roman" w:eastAsia="宋体" w:cs="Times New Roman"/>
        </w:rPr>
      </w:pPr>
      <w:r>
        <w:rPr>
          <w:rFonts w:hint="default" w:ascii="Times New Roman" w:hAnsi="Times New Roman" w:eastAsia="宋体" w:cs="Times New Roman"/>
        </w:rPr>
        <w:t>例: Scaffolds represent ordered contigs with gaps. (支架代表带有间隙的有序重叠群)</w:t>
      </w:r>
    </w:p>
    <w:p w14:paraId="70E88136">
      <w:pPr>
        <w:ind w:left="280"/>
        <w:rPr>
          <w:rFonts w:hint="default" w:ascii="Times New Roman" w:hAnsi="Times New Roman" w:eastAsia="宋体" w:cs="Times New Roman"/>
        </w:rPr>
      </w:pPr>
      <w:r>
        <w:rPr>
          <w:rFonts w:hint="default" w:ascii="Times New Roman" w:hAnsi="Times New Roman" w:eastAsia="宋体" w:cs="Times New Roman"/>
        </w:rPr>
        <w:t>N50 (待补充释义)</w:t>
      </w:r>
    </w:p>
    <w:p w14:paraId="11FD95CA">
      <w:pPr>
        <w:ind w:left="280"/>
        <w:rPr>
          <w:rFonts w:hint="default" w:ascii="Times New Roman" w:hAnsi="Times New Roman" w:eastAsia="宋体" w:cs="Times New Roman"/>
        </w:rPr>
      </w:pPr>
      <w:r>
        <w:rPr>
          <w:rFonts w:hint="default" w:ascii="Times New Roman" w:hAnsi="Times New Roman" w:eastAsia="宋体" w:cs="Times New Roman"/>
        </w:rPr>
        <w:t>coverage [n.] 覆盖度/测序深度/覆盖率 | 搭配: sequencing coverage</w:t>
      </w:r>
    </w:p>
    <w:p w14:paraId="6DF8ECC0">
      <w:pPr>
        <w:ind w:left="280"/>
        <w:rPr>
          <w:rFonts w:hint="default" w:ascii="Times New Roman" w:hAnsi="Times New Roman" w:eastAsia="宋体" w:cs="Times New Roman"/>
        </w:rPr>
      </w:pPr>
      <w:r>
        <w:rPr>
          <w:rFonts w:hint="default" w:ascii="Times New Roman" w:hAnsi="Times New Roman" w:eastAsia="宋体" w:cs="Times New Roman"/>
        </w:rPr>
        <w:t>例: Higher coverage increases assembly accuracy. (更高的覆盖度增加组装准确性)</w:t>
      </w:r>
    </w:p>
    <w:p w14:paraId="257D9015">
      <w:pPr>
        <w:ind w:left="280"/>
        <w:rPr>
          <w:rFonts w:hint="default" w:ascii="Times New Roman" w:hAnsi="Times New Roman" w:eastAsia="宋体" w:cs="Times New Roman"/>
        </w:rPr>
      </w:pPr>
      <w:r>
        <w:rPr>
          <w:rFonts w:hint="default" w:ascii="Times New Roman" w:hAnsi="Times New Roman" w:eastAsia="宋体" w:cs="Times New Roman"/>
        </w:rPr>
        <w:t>depth (待补充释义)</w:t>
      </w:r>
    </w:p>
    <w:p w14:paraId="3EBA171B">
      <w:pPr>
        <w:ind w:left="280"/>
        <w:rPr>
          <w:rFonts w:hint="default" w:ascii="Times New Roman" w:hAnsi="Times New Roman" w:eastAsia="宋体" w:cs="Times New Roman"/>
        </w:rPr>
      </w:pPr>
      <w:r>
        <w:rPr>
          <w:rFonts w:hint="default" w:ascii="Times New Roman" w:hAnsi="Times New Roman" w:eastAsia="宋体" w:cs="Times New Roman"/>
        </w:rPr>
        <w:t>read (待补充释义)</w:t>
      </w:r>
    </w:p>
    <w:p w14:paraId="715A14BB">
      <w:pPr>
        <w:ind w:left="280"/>
        <w:rPr>
          <w:rFonts w:hint="default" w:ascii="Times New Roman" w:hAnsi="Times New Roman" w:eastAsia="宋体" w:cs="Times New Roman"/>
        </w:rPr>
      </w:pPr>
      <w:r>
        <w:rPr>
          <w:rFonts w:hint="default" w:ascii="Times New Roman" w:hAnsi="Times New Roman" w:eastAsia="宋体" w:cs="Times New Roman"/>
        </w:rPr>
        <w:t>paired-end (待补充释义)</w:t>
      </w:r>
    </w:p>
    <w:p w14:paraId="31FBED97">
      <w:pPr>
        <w:ind w:left="280"/>
        <w:rPr>
          <w:rFonts w:hint="default" w:ascii="Times New Roman" w:hAnsi="Times New Roman" w:eastAsia="宋体" w:cs="Times New Roman"/>
        </w:rPr>
      </w:pPr>
      <w:r>
        <w:rPr>
          <w:rFonts w:hint="default" w:ascii="Times New Roman" w:hAnsi="Times New Roman" w:eastAsia="宋体" w:cs="Times New Roman"/>
        </w:rPr>
        <w:t>mate-pair (待补充释义)</w:t>
      </w:r>
    </w:p>
    <w:p w14:paraId="20FBBF6F">
      <w:pPr>
        <w:ind w:left="280"/>
        <w:rPr>
          <w:rFonts w:hint="default" w:ascii="Times New Roman" w:hAnsi="Times New Roman" w:eastAsia="宋体" w:cs="Times New Roman"/>
        </w:rPr>
      </w:pPr>
      <w:r>
        <w:rPr>
          <w:rFonts w:hint="default" w:ascii="Times New Roman" w:hAnsi="Times New Roman" w:eastAsia="宋体" w:cs="Times New Roman"/>
        </w:rPr>
        <w:t>long-read (待补充释义)</w:t>
      </w:r>
    </w:p>
    <w:p w14:paraId="5D3E6A9B">
      <w:pPr>
        <w:ind w:left="280"/>
        <w:rPr>
          <w:rFonts w:hint="default" w:ascii="Times New Roman" w:hAnsi="Times New Roman" w:eastAsia="宋体" w:cs="Times New Roman"/>
        </w:rPr>
      </w:pPr>
      <w:r>
        <w:rPr>
          <w:rFonts w:hint="default" w:ascii="Times New Roman" w:hAnsi="Times New Roman" w:eastAsia="宋体" w:cs="Times New Roman"/>
        </w:rPr>
        <w:t>phylogenetic [adj.] 系统发育的/系统发生的/种系发生的 | 搭配: phylogenetic tree</w:t>
      </w:r>
    </w:p>
    <w:p w14:paraId="14A99684">
      <w:pPr>
        <w:ind w:left="280"/>
        <w:rPr>
          <w:rFonts w:hint="default" w:ascii="Times New Roman" w:hAnsi="Times New Roman" w:eastAsia="宋体" w:cs="Times New Roman"/>
        </w:rPr>
      </w:pPr>
      <w:r>
        <w:rPr>
          <w:rFonts w:hint="default" w:ascii="Times New Roman" w:hAnsi="Times New Roman" w:eastAsia="宋体" w:cs="Times New Roman"/>
        </w:rPr>
        <w:t>例: Phylogenetic trees show evolutionary relationships. (系统发育树展示进化关系)</w:t>
      </w:r>
    </w:p>
    <w:p w14:paraId="4CC76A95">
      <w:pPr>
        <w:ind w:left="280"/>
        <w:rPr>
          <w:rFonts w:hint="default" w:ascii="Times New Roman" w:hAnsi="Times New Roman" w:eastAsia="宋体" w:cs="Times New Roman"/>
        </w:rPr>
      </w:pPr>
      <w:r>
        <w:rPr>
          <w:rFonts w:hint="default" w:ascii="Times New Roman" w:hAnsi="Times New Roman" w:eastAsia="宋体" w:cs="Times New Roman"/>
        </w:rPr>
        <w:t>tree (待补充释义)</w:t>
      </w:r>
    </w:p>
    <w:p w14:paraId="0815B41D">
      <w:pPr>
        <w:ind w:left="280"/>
        <w:rPr>
          <w:rFonts w:hint="default" w:ascii="Times New Roman" w:hAnsi="Times New Roman" w:eastAsia="宋体" w:cs="Times New Roman"/>
        </w:rPr>
      </w:pPr>
      <w:r>
        <w:rPr>
          <w:rFonts w:hint="default" w:ascii="Times New Roman" w:hAnsi="Times New Roman" w:eastAsia="宋体" w:cs="Times New Roman"/>
        </w:rPr>
        <w:t>neighbor-joining (待补充释义)</w:t>
      </w:r>
    </w:p>
    <w:p w14:paraId="655516F9">
      <w:pPr>
        <w:ind w:left="280"/>
        <w:rPr>
          <w:rFonts w:hint="default" w:ascii="Times New Roman" w:hAnsi="Times New Roman" w:eastAsia="宋体" w:cs="Times New Roman"/>
        </w:rPr>
      </w:pPr>
      <w:r>
        <w:rPr>
          <w:rFonts w:hint="default" w:ascii="Times New Roman" w:hAnsi="Times New Roman" w:eastAsia="宋体" w:cs="Times New Roman"/>
        </w:rPr>
        <w:t>maximum (待补充释义)</w:t>
      </w:r>
    </w:p>
    <w:p w14:paraId="5F4E503A">
      <w:pPr>
        <w:ind w:left="280"/>
        <w:rPr>
          <w:rFonts w:hint="default" w:ascii="Times New Roman" w:hAnsi="Times New Roman" w:eastAsia="宋体" w:cs="Times New Roman"/>
        </w:rPr>
      </w:pPr>
      <w:r>
        <w:rPr>
          <w:rFonts w:hint="default" w:ascii="Times New Roman" w:hAnsi="Times New Roman" w:eastAsia="宋体" w:cs="Times New Roman"/>
        </w:rPr>
        <w:t>likelihood (待补充释义)</w:t>
      </w:r>
    </w:p>
    <w:p w14:paraId="6B49F982">
      <w:pPr>
        <w:ind w:left="280"/>
        <w:rPr>
          <w:rFonts w:hint="default" w:ascii="Times New Roman" w:hAnsi="Times New Roman" w:eastAsia="宋体" w:cs="Times New Roman"/>
        </w:rPr>
      </w:pPr>
      <w:r>
        <w:rPr>
          <w:rFonts w:hint="default" w:ascii="Times New Roman" w:hAnsi="Times New Roman" w:eastAsia="宋体" w:cs="Times New Roman"/>
        </w:rPr>
        <w:t>bootstrap [n.] Bootstrap法/自助法/自举检验</w:t>
      </w:r>
    </w:p>
    <w:p w14:paraId="7B8AAFAF">
      <w:pPr>
        <w:ind w:left="280"/>
        <w:rPr>
          <w:rFonts w:hint="default" w:ascii="Times New Roman" w:hAnsi="Times New Roman" w:eastAsia="宋体" w:cs="Times New Roman"/>
        </w:rPr>
      </w:pPr>
      <w:r>
        <w:rPr>
          <w:rFonts w:hint="default" w:ascii="Times New Roman" w:hAnsi="Times New Roman" w:eastAsia="宋体" w:cs="Times New Roman"/>
        </w:rPr>
        <w:t>例: Bootstrap values indicate branch support. (Bootstrap值表示分支支持度)</w:t>
      </w:r>
    </w:p>
    <w:p w14:paraId="1B246301">
      <w:pPr>
        <w:ind w:left="280"/>
        <w:rPr>
          <w:rFonts w:hint="default" w:ascii="Times New Roman" w:hAnsi="Times New Roman" w:eastAsia="宋体" w:cs="Times New Roman"/>
        </w:rPr>
      </w:pPr>
      <w:r>
        <w:rPr>
          <w:rFonts w:hint="default" w:ascii="Times New Roman" w:hAnsi="Times New Roman" w:eastAsia="宋体" w:cs="Times New Roman"/>
        </w:rPr>
        <w:t>clade (待补充释义)</w:t>
      </w:r>
    </w:p>
    <w:p w14:paraId="1C64BDC8">
      <w:pPr>
        <w:ind w:left="280"/>
        <w:rPr>
          <w:rFonts w:hint="default" w:ascii="Times New Roman" w:hAnsi="Times New Roman" w:eastAsia="宋体" w:cs="Times New Roman"/>
        </w:rPr>
      </w:pPr>
      <w:r>
        <w:rPr>
          <w:rFonts w:hint="default" w:ascii="Times New Roman" w:hAnsi="Times New Roman" w:eastAsia="宋体" w:cs="Times New Roman"/>
        </w:rPr>
        <w:t>outgroup (待补充释义)</w:t>
      </w:r>
    </w:p>
    <w:p w14:paraId="55867FA8">
      <w:pPr>
        <w:ind w:left="280"/>
        <w:rPr>
          <w:rFonts w:hint="default" w:ascii="Times New Roman" w:hAnsi="Times New Roman" w:eastAsia="宋体" w:cs="Times New Roman"/>
        </w:rPr>
      </w:pPr>
      <w:r>
        <w:rPr>
          <w:rFonts w:hint="default" w:ascii="Times New Roman" w:hAnsi="Times New Roman" w:eastAsia="宋体" w:cs="Times New Roman"/>
        </w:rPr>
        <w:t>ortholog [n.] 直系同源基因/直向同源物/同源基因</w:t>
      </w:r>
    </w:p>
    <w:p w14:paraId="3DBC3B73">
      <w:pPr>
        <w:ind w:left="280"/>
        <w:rPr>
          <w:rFonts w:hint="default" w:ascii="Times New Roman" w:hAnsi="Times New Roman" w:eastAsia="宋体" w:cs="Times New Roman"/>
        </w:rPr>
      </w:pPr>
      <w:r>
        <w:rPr>
          <w:rFonts w:hint="default" w:ascii="Times New Roman" w:hAnsi="Times New Roman" w:eastAsia="宋体" w:cs="Times New Roman"/>
        </w:rPr>
        <w:t>例: Orthologs are genes in different species from a common ancestor. (直系同源物是来自共同祖先的不同物种中的基因)</w:t>
      </w:r>
    </w:p>
    <w:p w14:paraId="2A28BA6F">
      <w:pPr>
        <w:ind w:left="280"/>
        <w:rPr>
          <w:rFonts w:hint="default" w:ascii="Times New Roman" w:hAnsi="Times New Roman" w:eastAsia="宋体" w:cs="Times New Roman"/>
        </w:rPr>
      </w:pPr>
      <w:r>
        <w:rPr>
          <w:rFonts w:hint="default" w:ascii="Times New Roman" w:hAnsi="Times New Roman" w:eastAsia="宋体" w:cs="Times New Roman"/>
        </w:rPr>
        <w:t>paralog [n.] 旁系同源基因/种内同源物/平行同源</w:t>
      </w:r>
    </w:p>
    <w:p w14:paraId="49388FB2">
      <w:pPr>
        <w:ind w:left="280"/>
        <w:rPr>
          <w:rFonts w:hint="default" w:ascii="Times New Roman" w:hAnsi="Times New Roman" w:eastAsia="宋体" w:cs="Times New Roman"/>
        </w:rPr>
      </w:pPr>
      <w:r>
        <w:rPr>
          <w:rFonts w:hint="default" w:ascii="Times New Roman" w:hAnsi="Times New Roman" w:eastAsia="宋体" w:cs="Times New Roman"/>
        </w:rPr>
        <w:t>例: Paralogs arise from gene duplication within a species. (旁系同源物来自物种内的基因复制)</w:t>
      </w:r>
    </w:p>
    <w:p w14:paraId="688E2FE7">
      <w:pPr>
        <w:ind w:left="280"/>
        <w:rPr>
          <w:rFonts w:hint="default" w:ascii="Times New Roman" w:hAnsi="Times New Roman" w:eastAsia="宋体" w:cs="Times New Roman"/>
        </w:rPr>
      </w:pPr>
      <w:r>
        <w:rPr>
          <w:rFonts w:hint="default" w:ascii="Times New Roman" w:hAnsi="Times New Roman" w:eastAsia="宋体" w:cs="Times New Roman"/>
        </w:rPr>
        <w:t>homolog [n.] 同源物/同源基因/同源序列</w:t>
      </w:r>
    </w:p>
    <w:p w14:paraId="68D39163">
      <w:pPr>
        <w:ind w:left="280"/>
        <w:rPr>
          <w:rFonts w:hint="default" w:ascii="Times New Roman" w:hAnsi="Times New Roman" w:eastAsia="宋体" w:cs="Times New Roman"/>
        </w:rPr>
      </w:pPr>
      <w:r>
        <w:rPr>
          <w:rFonts w:hint="default" w:ascii="Times New Roman" w:hAnsi="Times New Roman" w:eastAsia="宋体" w:cs="Times New Roman"/>
        </w:rPr>
        <w:t>例: Homologous genes share a common evolutionary origin. (同源基因共享共同的进化起源)</w:t>
      </w:r>
    </w:p>
    <w:p w14:paraId="1F74509E">
      <w:pPr>
        <w:ind w:left="280"/>
        <w:rPr>
          <w:rFonts w:hint="default" w:ascii="Times New Roman" w:hAnsi="Times New Roman" w:eastAsia="宋体" w:cs="Times New Roman"/>
        </w:rPr>
      </w:pPr>
      <w:r>
        <w:rPr>
          <w:rFonts w:hint="default" w:ascii="Times New Roman" w:hAnsi="Times New Roman" w:eastAsia="宋体" w:cs="Times New Roman"/>
        </w:rPr>
        <w:t>synteny [n.] 共线性/同线性/基因顺序保守性</w:t>
      </w:r>
    </w:p>
    <w:p w14:paraId="15551A22">
      <w:pPr>
        <w:ind w:left="280"/>
        <w:rPr>
          <w:rFonts w:hint="default" w:ascii="Times New Roman" w:hAnsi="Times New Roman" w:eastAsia="宋体" w:cs="Times New Roman"/>
        </w:rPr>
      </w:pPr>
      <w:r>
        <w:rPr>
          <w:rFonts w:hint="default" w:ascii="Times New Roman" w:hAnsi="Times New Roman" w:eastAsia="宋体" w:cs="Times New Roman"/>
        </w:rPr>
        <w:t>例: Synteny analysis reveals conserved gene order. (共线性分析揭示保守的基因顺序)</w:t>
      </w:r>
    </w:p>
    <w:p w14:paraId="24FA4EA8">
      <w:pPr>
        <w:ind w:left="280"/>
        <w:rPr>
          <w:rFonts w:hint="default" w:ascii="Times New Roman" w:hAnsi="Times New Roman" w:eastAsia="宋体" w:cs="Times New Roman"/>
        </w:rPr>
      </w:pPr>
      <w:r>
        <w:rPr>
          <w:rFonts w:hint="default" w:ascii="Times New Roman" w:hAnsi="Times New Roman" w:eastAsia="宋体" w:cs="Times New Roman"/>
        </w:rPr>
        <w:t>p-value [n.] P值/显著性概率/概率值</w:t>
      </w:r>
    </w:p>
    <w:p w14:paraId="30F3DE84">
      <w:pPr>
        <w:ind w:left="280"/>
        <w:rPr>
          <w:rFonts w:hint="default" w:ascii="Times New Roman" w:hAnsi="Times New Roman" w:eastAsia="宋体" w:cs="Times New Roman"/>
        </w:rPr>
      </w:pPr>
      <w:r>
        <w:rPr>
          <w:rFonts w:hint="default" w:ascii="Times New Roman" w:hAnsi="Times New Roman" w:eastAsia="宋体" w:cs="Times New Roman"/>
        </w:rPr>
        <w:t>例: Results were considered significant at p&lt;0.05. (p&lt;0.05时认为结果显著)</w:t>
      </w:r>
    </w:p>
    <w:p w14:paraId="2EB2EBD8">
      <w:pPr>
        <w:ind w:left="280"/>
        <w:rPr>
          <w:rFonts w:hint="default" w:ascii="Times New Roman" w:hAnsi="Times New Roman" w:eastAsia="宋体" w:cs="Times New Roman"/>
        </w:rPr>
      </w:pPr>
      <w:r>
        <w:rPr>
          <w:rFonts w:hint="default" w:ascii="Times New Roman" w:hAnsi="Times New Roman" w:eastAsia="宋体" w:cs="Times New Roman"/>
        </w:rPr>
        <w:t>confidence (待补充释义)</w:t>
      </w:r>
    </w:p>
    <w:p w14:paraId="0F4AB670">
      <w:pPr>
        <w:ind w:left="280"/>
        <w:rPr>
          <w:rFonts w:hint="default" w:ascii="Times New Roman" w:hAnsi="Times New Roman" w:eastAsia="宋体" w:cs="Times New Roman"/>
        </w:rPr>
      </w:pPr>
      <w:r>
        <w:rPr>
          <w:rFonts w:hint="default" w:ascii="Times New Roman" w:hAnsi="Times New Roman" w:eastAsia="宋体" w:cs="Times New Roman"/>
        </w:rPr>
        <w:t>interval (待补充释义)</w:t>
      </w:r>
    </w:p>
    <w:p w14:paraId="3DEEC26B">
      <w:pPr>
        <w:ind w:left="280"/>
        <w:rPr>
          <w:rFonts w:hint="default" w:ascii="Times New Roman" w:hAnsi="Times New Roman" w:eastAsia="宋体" w:cs="Times New Roman"/>
        </w:rPr>
      </w:pPr>
      <w:r>
        <w:rPr>
          <w:rFonts w:hint="default" w:ascii="Times New Roman" w:hAnsi="Times New Roman" w:eastAsia="宋体" w:cs="Times New Roman"/>
        </w:rPr>
        <w:t>standard (待补充释义)</w:t>
      </w:r>
    </w:p>
    <w:p w14:paraId="2CE06A38">
      <w:pPr>
        <w:ind w:left="280"/>
        <w:rPr>
          <w:rFonts w:hint="default" w:ascii="Times New Roman" w:hAnsi="Times New Roman" w:eastAsia="宋体" w:cs="Times New Roman"/>
        </w:rPr>
      </w:pPr>
      <w:r>
        <w:rPr>
          <w:rFonts w:hint="default" w:ascii="Times New Roman" w:hAnsi="Times New Roman" w:eastAsia="宋体" w:cs="Times New Roman"/>
        </w:rPr>
        <w:t>deviation (待补充释义)</w:t>
      </w:r>
    </w:p>
    <w:p w14:paraId="5A84D6C6">
      <w:pPr>
        <w:ind w:left="280"/>
        <w:rPr>
          <w:rFonts w:hint="default" w:ascii="Times New Roman" w:hAnsi="Times New Roman" w:eastAsia="宋体" w:cs="Times New Roman"/>
        </w:rPr>
      </w:pPr>
      <w:r>
        <w:rPr>
          <w:rFonts w:hint="default" w:ascii="Times New Roman" w:hAnsi="Times New Roman" w:eastAsia="宋体" w:cs="Times New Roman"/>
        </w:rPr>
        <w:t>standard (待补充释义)</w:t>
      </w:r>
    </w:p>
    <w:p w14:paraId="0EAC9F7A">
      <w:pPr>
        <w:ind w:left="280"/>
        <w:rPr>
          <w:rFonts w:hint="default" w:ascii="Times New Roman" w:hAnsi="Times New Roman" w:eastAsia="宋体" w:cs="Times New Roman"/>
        </w:rPr>
      </w:pPr>
      <w:r>
        <w:rPr>
          <w:rFonts w:hint="default" w:ascii="Times New Roman" w:hAnsi="Times New Roman" w:eastAsia="宋体" w:cs="Times New Roman"/>
        </w:rPr>
        <w:t>error [n.] 错误/误差/差错 | 搭配: standard error</w:t>
      </w:r>
    </w:p>
    <w:p w14:paraId="36CDF128">
      <w:pPr>
        <w:ind w:left="280"/>
        <w:rPr>
          <w:rFonts w:hint="default" w:ascii="Times New Roman" w:hAnsi="Times New Roman" w:eastAsia="宋体" w:cs="Times New Roman"/>
        </w:rPr>
      </w:pPr>
      <w:r>
        <w:rPr>
          <w:rFonts w:hint="default" w:ascii="Times New Roman" w:hAnsi="Times New Roman" w:eastAsia="宋体" w:cs="Times New Roman"/>
        </w:rPr>
        <w:t>例: Error bars represent the standard error of the mean. (误差棒代表均值的标准误差)</w:t>
      </w:r>
    </w:p>
    <w:p w14:paraId="0C265FC4">
      <w:pPr>
        <w:ind w:left="280"/>
        <w:rPr>
          <w:rFonts w:hint="default" w:ascii="Times New Roman" w:hAnsi="Times New Roman" w:eastAsia="宋体" w:cs="Times New Roman"/>
        </w:rPr>
      </w:pPr>
      <w:r>
        <w:rPr>
          <w:rFonts w:hint="default" w:ascii="Times New Roman" w:hAnsi="Times New Roman" w:eastAsia="宋体" w:cs="Times New Roman"/>
        </w:rPr>
        <w:t>t-test [n.] t检验/t检定/Student t检验</w:t>
      </w:r>
    </w:p>
    <w:p w14:paraId="0FC737B2">
      <w:pPr>
        <w:ind w:left="280"/>
        <w:rPr>
          <w:rFonts w:hint="default" w:ascii="Times New Roman" w:hAnsi="Times New Roman" w:eastAsia="宋体" w:cs="Times New Roman"/>
        </w:rPr>
      </w:pPr>
      <w:r>
        <w:rPr>
          <w:rFonts w:hint="default" w:ascii="Times New Roman" w:hAnsi="Times New Roman" w:eastAsia="宋体" w:cs="Times New Roman"/>
        </w:rPr>
        <w:t>例: A t-test compares means between two groups. (t检验比较两组之间的均值)</w:t>
      </w:r>
    </w:p>
    <w:p w14:paraId="62CAAC00">
      <w:pPr>
        <w:ind w:left="280"/>
        <w:rPr>
          <w:rFonts w:hint="default" w:ascii="Times New Roman" w:hAnsi="Times New Roman" w:eastAsia="宋体" w:cs="Times New Roman"/>
        </w:rPr>
      </w:pPr>
      <w:r>
        <w:rPr>
          <w:rFonts w:hint="default" w:ascii="Times New Roman" w:hAnsi="Times New Roman" w:eastAsia="宋体" w:cs="Times New Roman"/>
        </w:rPr>
        <w:t>ANOVA [n.] 方差分析/变异数分析/ANOVA分析</w:t>
      </w:r>
    </w:p>
    <w:p w14:paraId="1BBFB9B1">
      <w:pPr>
        <w:ind w:left="280"/>
        <w:rPr>
          <w:rFonts w:hint="default" w:ascii="Times New Roman" w:hAnsi="Times New Roman" w:eastAsia="宋体" w:cs="Times New Roman"/>
        </w:rPr>
      </w:pPr>
      <w:r>
        <w:rPr>
          <w:rFonts w:hint="default" w:ascii="Times New Roman" w:hAnsi="Times New Roman" w:eastAsia="宋体" w:cs="Times New Roman"/>
        </w:rPr>
        <w:t>例: Data were analyzed using one-way ANOVA. (数据使用单因素方差分析)</w:t>
      </w:r>
    </w:p>
    <w:p w14:paraId="1D77E5D0">
      <w:pPr>
        <w:ind w:left="280"/>
        <w:rPr>
          <w:rFonts w:hint="default" w:ascii="Times New Roman" w:hAnsi="Times New Roman" w:eastAsia="宋体" w:cs="Times New Roman"/>
        </w:rPr>
      </w:pPr>
      <w:r>
        <w:rPr>
          <w:rFonts w:hint="default" w:ascii="Times New Roman" w:hAnsi="Times New Roman" w:eastAsia="宋体" w:cs="Times New Roman"/>
        </w:rPr>
        <w:t>chi-square [n.] 卡方检验/χ²检验/卡方检定</w:t>
      </w:r>
    </w:p>
    <w:p w14:paraId="08310885">
      <w:pPr>
        <w:ind w:left="280"/>
        <w:rPr>
          <w:rFonts w:hint="default" w:ascii="Times New Roman" w:hAnsi="Times New Roman" w:eastAsia="宋体" w:cs="Times New Roman"/>
        </w:rPr>
      </w:pPr>
      <w:r>
        <w:rPr>
          <w:rFonts w:hint="default" w:ascii="Times New Roman" w:hAnsi="Times New Roman" w:eastAsia="宋体" w:cs="Times New Roman"/>
        </w:rPr>
        <w:t>例: Chi-square tests assess categorical data. (卡方检验评估分类数据)</w:t>
      </w:r>
    </w:p>
    <w:p w14:paraId="034DF40F">
      <w:pPr>
        <w:ind w:left="280"/>
        <w:rPr>
          <w:rFonts w:hint="default" w:ascii="Times New Roman" w:hAnsi="Times New Roman" w:eastAsia="宋体" w:cs="Times New Roman"/>
        </w:rPr>
      </w:pPr>
      <w:r>
        <w:rPr>
          <w:rFonts w:hint="default" w:ascii="Times New Roman" w:hAnsi="Times New Roman" w:eastAsia="宋体" w:cs="Times New Roman"/>
        </w:rPr>
        <w:t>regression [n.] 回归/回归分析/消退 | 搭配: linear regression</w:t>
      </w:r>
    </w:p>
    <w:p w14:paraId="392963E7">
      <w:pPr>
        <w:ind w:left="280"/>
        <w:rPr>
          <w:rFonts w:hint="default" w:ascii="Times New Roman" w:hAnsi="Times New Roman" w:eastAsia="宋体" w:cs="Times New Roman"/>
        </w:rPr>
      </w:pPr>
      <w:r>
        <w:rPr>
          <w:rFonts w:hint="default" w:ascii="Times New Roman" w:hAnsi="Times New Roman" w:eastAsia="宋体" w:cs="Times New Roman"/>
        </w:rPr>
        <w:t>例: Linear regression was performed to model the relationship. (进行线性回归以建模关系)</w:t>
      </w:r>
    </w:p>
    <w:p w14:paraId="7B519140">
      <w:pPr>
        <w:ind w:left="280"/>
        <w:rPr>
          <w:rFonts w:hint="default" w:ascii="Times New Roman" w:hAnsi="Times New Roman" w:eastAsia="宋体" w:cs="Times New Roman"/>
        </w:rPr>
      </w:pPr>
      <w:r>
        <w:rPr>
          <w:rFonts w:hint="default" w:ascii="Times New Roman" w:hAnsi="Times New Roman" w:eastAsia="宋体" w:cs="Times New Roman"/>
        </w:rPr>
        <w:t>correlation [n.] 相关性/关联/相互关系 | 搭配: correlation coefficient</w:t>
      </w:r>
    </w:p>
    <w:p w14:paraId="39718A9A">
      <w:pPr>
        <w:ind w:left="280"/>
        <w:rPr>
          <w:rFonts w:hint="default" w:ascii="Times New Roman" w:hAnsi="Times New Roman" w:eastAsia="宋体" w:cs="Times New Roman"/>
        </w:rPr>
      </w:pPr>
      <w:r>
        <w:rPr>
          <w:rFonts w:hint="default" w:ascii="Times New Roman" w:hAnsi="Times New Roman" w:eastAsia="宋体" w:cs="Times New Roman"/>
        </w:rPr>
        <w:t>例: A strong positive correlation was observed. (观察到了强正相关)</w:t>
      </w:r>
    </w:p>
    <w:p w14:paraId="4BAC14F0">
      <w:pPr>
        <w:ind w:left="280"/>
        <w:rPr>
          <w:rFonts w:hint="default" w:ascii="Times New Roman" w:hAnsi="Times New Roman" w:eastAsia="宋体" w:cs="Times New Roman"/>
        </w:rPr>
      </w:pPr>
      <w:r>
        <w:rPr>
          <w:rFonts w:hint="default" w:ascii="Times New Roman" w:hAnsi="Times New Roman" w:eastAsia="宋体" w:cs="Times New Roman"/>
        </w:rPr>
        <w:t>PCA (待补充释义)</w:t>
      </w:r>
    </w:p>
    <w:p w14:paraId="50210FD4">
      <w:pPr>
        <w:ind w:left="280"/>
        <w:rPr>
          <w:rFonts w:hint="default" w:ascii="Times New Roman" w:hAnsi="Times New Roman" w:eastAsia="宋体" w:cs="Times New Roman"/>
        </w:rPr>
      </w:pPr>
      <w:r>
        <w:rPr>
          <w:rFonts w:hint="default" w:ascii="Times New Roman" w:hAnsi="Times New Roman" w:eastAsia="宋体" w:cs="Times New Roman"/>
        </w:rPr>
        <w:t>machine (待补充释义)</w:t>
      </w:r>
    </w:p>
    <w:p w14:paraId="1BF21B66">
      <w:pPr>
        <w:ind w:left="280"/>
        <w:rPr>
          <w:rFonts w:hint="default" w:ascii="Times New Roman" w:hAnsi="Times New Roman" w:eastAsia="宋体" w:cs="Times New Roman"/>
        </w:rPr>
      </w:pPr>
      <w:r>
        <w:rPr>
          <w:rFonts w:hint="default" w:ascii="Times New Roman" w:hAnsi="Times New Roman" w:eastAsia="宋体" w:cs="Times New Roman"/>
        </w:rPr>
        <w:t>learning (待补充释义)</w:t>
      </w:r>
    </w:p>
    <w:p w14:paraId="421541CD">
      <w:pPr>
        <w:ind w:left="280"/>
        <w:rPr>
          <w:rFonts w:hint="default" w:ascii="Times New Roman" w:hAnsi="Times New Roman" w:eastAsia="宋体" w:cs="Times New Roman"/>
        </w:rPr>
      </w:pPr>
      <w:r>
        <w:rPr>
          <w:rFonts w:hint="default" w:ascii="Times New Roman" w:hAnsi="Times New Roman" w:eastAsia="宋体" w:cs="Times New Roman"/>
        </w:rPr>
        <w:t>random (待补充释义)</w:t>
      </w:r>
    </w:p>
    <w:p w14:paraId="0C12A6DA">
      <w:pPr>
        <w:ind w:left="280"/>
        <w:rPr>
          <w:rFonts w:hint="default" w:ascii="Times New Roman" w:hAnsi="Times New Roman" w:eastAsia="宋体" w:cs="Times New Roman"/>
        </w:rPr>
      </w:pPr>
      <w:r>
        <w:rPr>
          <w:rFonts w:hint="default" w:ascii="Times New Roman" w:hAnsi="Times New Roman" w:eastAsia="宋体" w:cs="Times New Roman"/>
        </w:rPr>
        <w:t>forest (待补充释义)</w:t>
      </w:r>
    </w:p>
    <w:p w14:paraId="27813308">
      <w:pPr>
        <w:ind w:left="280"/>
        <w:rPr>
          <w:rFonts w:hint="default" w:ascii="Times New Roman" w:hAnsi="Times New Roman" w:eastAsia="宋体" w:cs="Times New Roman"/>
        </w:rPr>
      </w:pPr>
      <w:r>
        <w:rPr>
          <w:rFonts w:hint="default" w:ascii="Times New Roman" w:hAnsi="Times New Roman" w:eastAsia="宋体" w:cs="Times New Roman"/>
        </w:rPr>
        <w:t>SVM (待补充释义)</w:t>
      </w:r>
    </w:p>
    <w:p w14:paraId="7CD960EF">
      <w:pPr>
        <w:ind w:left="280"/>
        <w:rPr>
          <w:rFonts w:hint="default" w:ascii="Times New Roman" w:hAnsi="Times New Roman" w:eastAsia="宋体" w:cs="Times New Roman"/>
        </w:rPr>
      </w:pPr>
      <w:r>
        <w:rPr>
          <w:rFonts w:hint="default" w:ascii="Times New Roman" w:hAnsi="Times New Roman" w:eastAsia="宋体" w:cs="Times New Roman"/>
        </w:rPr>
        <w:t>neural (待补充释义)</w:t>
      </w:r>
    </w:p>
    <w:p w14:paraId="243CFF64">
      <w:pPr>
        <w:ind w:left="280"/>
        <w:rPr>
          <w:rFonts w:hint="default" w:ascii="Times New Roman" w:hAnsi="Times New Roman" w:eastAsia="宋体" w:cs="Times New Roman"/>
        </w:rPr>
      </w:pPr>
      <w:r>
        <w:rPr>
          <w:rFonts w:hint="default" w:ascii="Times New Roman" w:hAnsi="Times New Roman" w:eastAsia="宋体" w:cs="Times New Roman"/>
        </w:rPr>
        <w:t>network [n.] 网络/网状系统/关系网 | 搭配: gene network</w:t>
      </w:r>
    </w:p>
    <w:p w14:paraId="2C7D0F13">
      <w:pPr>
        <w:ind w:left="280"/>
        <w:rPr>
          <w:rFonts w:hint="default" w:ascii="Times New Roman" w:hAnsi="Times New Roman" w:eastAsia="宋体" w:cs="Times New Roman"/>
        </w:rPr>
      </w:pPr>
      <w:r>
        <w:rPr>
          <w:rFonts w:hint="default" w:ascii="Times New Roman" w:hAnsi="Times New Roman" w:eastAsia="宋体" w:cs="Times New Roman"/>
        </w:rPr>
        <w:t>例: Gene regulatory networks control development. (基因调控网络控制发育)</w:t>
      </w:r>
    </w:p>
    <w:p w14:paraId="6FE126DF">
      <w:pPr>
        <w:ind w:left="280"/>
        <w:rPr>
          <w:rFonts w:hint="default" w:ascii="Times New Roman" w:hAnsi="Times New Roman" w:eastAsia="宋体" w:cs="Times New Roman"/>
        </w:rPr>
      </w:pPr>
      <w:r>
        <w:rPr>
          <w:rFonts w:hint="default" w:ascii="Times New Roman" w:hAnsi="Times New Roman" w:eastAsia="宋体" w:cs="Times New Roman"/>
        </w:rPr>
        <w:t>deep (待补充释义)</w:t>
      </w:r>
    </w:p>
    <w:p w14:paraId="50BB6882">
      <w:pPr>
        <w:ind w:left="280"/>
        <w:rPr>
          <w:rFonts w:hint="default" w:ascii="Times New Roman" w:hAnsi="Times New Roman" w:eastAsia="宋体" w:cs="Times New Roman"/>
        </w:rPr>
      </w:pPr>
      <w:r>
        <w:rPr>
          <w:rFonts w:hint="default" w:ascii="Times New Roman" w:hAnsi="Times New Roman" w:eastAsia="宋体" w:cs="Times New Roman"/>
        </w:rPr>
        <w:t>learning (待补充释义)</w:t>
      </w:r>
    </w:p>
    <w:p w14:paraId="7E8570F0">
      <w:pPr>
        <w:ind w:left="280"/>
        <w:rPr>
          <w:rFonts w:hint="default" w:ascii="Times New Roman" w:hAnsi="Times New Roman" w:eastAsia="宋体" w:cs="Times New Roman"/>
        </w:rPr>
      </w:pPr>
      <w:r>
        <w:rPr>
          <w:rFonts w:hint="default" w:ascii="Times New Roman" w:hAnsi="Times New Roman" w:eastAsia="宋体" w:cs="Times New Roman"/>
        </w:rPr>
        <w:t>cross-validation [n.] 交叉验证/交叉效度/交叉检验</w:t>
      </w:r>
    </w:p>
    <w:p w14:paraId="785667D9">
      <w:pPr>
        <w:ind w:left="280"/>
        <w:rPr>
          <w:rFonts w:hint="default" w:ascii="Times New Roman" w:hAnsi="Times New Roman" w:eastAsia="宋体" w:cs="Times New Roman"/>
        </w:rPr>
      </w:pPr>
      <w:r>
        <w:rPr>
          <w:rFonts w:hint="default" w:ascii="Times New Roman" w:hAnsi="Times New Roman" w:eastAsia="宋体" w:cs="Times New Roman"/>
        </w:rPr>
        <w:t>例: Cross-validation prevents overfitting. (交叉验证防止过拟合)</w:t>
      </w:r>
    </w:p>
    <w:p w14:paraId="3D27B65D">
      <w:pPr>
        <w:ind w:left="280"/>
        <w:rPr>
          <w:rFonts w:hint="default" w:ascii="Times New Roman" w:hAnsi="Times New Roman" w:eastAsia="宋体" w:cs="Times New Roman"/>
        </w:rPr>
      </w:pPr>
      <w:r>
        <w:rPr>
          <w:rFonts w:hint="default" w:ascii="Times New Roman" w:hAnsi="Times New Roman" w:eastAsia="宋体" w:cs="Times New Roman"/>
        </w:rPr>
        <w:t>overfitting [n.] 过拟合/过度拟合/过配</w:t>
      </w:r>
    </w:p>
    <w:p w14:paraId="3AB7C0D3">
      <w:pPr>
        <w:ind w:left="280"/>
        <w:rPr>
          <w:rFonts w:hint="default" w:ascii="Times New Roman" w:hAnsi="Times New Roman" w:eastAsia="宋体" w:cs="Times New Roman"/>
        </w:rPr>
      </w:pPr>
      <w:r>
        <w:rPr>
          <w:rFonts w:hint="default" w:ascii="Times New Roman" w:hAnsi="Times New Roman" w:eastAsia="宋体" w:cs="Times New Roman"/>
        </w:rPr>
        <w:t>例: Overfitting occurs when a model learns noise. (当模型学习噪声时发生过拟合)</w:t>
      </w:r>
    </w:p>
    <w:p w14:paraId="33EDE7E0">
      <w:pPr>
        <w:ind w:left="280"/>
        <w:rPr>
          <w:rFonts w:hint="default" w:ascii="Times New Roman" w:hAnsi="Times New Roman" w:eastAsia="宋体" w:cs="Times New Roman"/>
        </w:rPr>
      </w:pPr>
      <w:r>
        <w:rPr>
          <w:rFonts w:hint="default" w:ascii="Times New Roman" w:hAnsi="Times New Roman" w:eastAsia="宋体" w:cs="Times New Roman"/>
        </w:rPr>
        <w:t>regularization [n.] 正则化/规范化/正规化</w:t>
      </w:r>
    </w:p>
    <w:p w14:paraId="1D563A60">
      <w:pPr>
        <w:ind w:left="280"/>
        <w:rPr>
          <w:rFonts w:hint="default" w:ascii="Times New Roman" w:hAnsi="Times New Roman" w:eastAsia="宋体" w:cs="Times New Roman"/>
        </w:rPr>
      </w:pPr>
      <w:r>
        <w:rPr>
          <w:rFonts w:hint="default" w:ascii="Times New Roman" w:hAnsi="Times New Roman" w:eastAsia="宋体" w:cs="Times New Roman"/>
        </w:rPr>
        <w:t>例: Regularization prevents overfitting in complex models. (正则化防止复杂模型中的过拟合)</w:t>
      </w:r>
    </w:p>
    <w:p w14:paraId="22B53707">
      <w:pPr>
        <w:ind w:left="280"/>
        <w:rPr>
          <w:rFonts w:hint="default" w:ascii="Times New Roman" w:hAnsi="Times New Roman" w:eastAsia="宋体" w:cs="Times New Roman"/>
        </w:rPr>
      </w:pPr>
      <w:r>
        <w:rPr>
          <w:rFonts w:hint="default" w:ascii="Times New Roman" w:hAnsi="Times New Roman" w:eastAsia="宋体" w:cs="Times New Roman"/>
        </w:rPr>
        <w:t>feature (待补充释义)</w:t>
      </w:r>
    </w:p>
    <w:p w14:paraId="31AA7712">
      <w:pPr>
        <w:ind w:left="280"/>
        <w:rPr>
          <w:rFonts w:hint="default" w:ascii="Times New Roman" w:hAnsi="Times New Roman" w:eastAsia="宋体" w:cs="Times New Roman"/>
        </w:rPr>
      </w:pPr>
      <w:r>
        <w:rPr>
          <w:rFonts w:hint="default" w:ascii="Times New Roman" w:hAnsi="Times New Roman" w:eastAsia="宋体" w:cs="Times New Roman"/>
        </w:rPr>
        <w:t>selection (待补充释义)</w:t>
      </w:r>
    </w:p>
    <w:p w14:paraId="6CA67864">
      <w:pPr>
        <w:ind w:left="280"/>
        <w:rPr>
          <w:rFonts w:hint="default" w:ascii="Times New Roman" w:hAnsi="Times New Roman" w:eastAsia="宋体" w:cs="Times New Roman"/>
        </w:rPr>
      </w:pPr>
      <w:r>
        <w:rPr>
          <w:rFonts w:hint="default" w:ascii="Times New Roman" w:hAnsi="Times New Roman" w:eastAsia="宋体" w:cs="Times New Roman"/>
        </w:rPr>
        <w:t>dimensionality (待补充释义)</w:t>
      </w:r>
    </w:p>
    <w:p w14:paraId="7604667F">
      <w:pPr>
        <w:ind w:left="280"/>
        <w:rPr>
          <w:rFonts w:hint="default" w:ascii="Times New Roman" w:hAnsi="Times New Roman" w:eastAsia="宋体" w:cs="Times New Roman"/>
        </w:rPr>
      </w:pPr>
      <w:r>
        <w:rPr>
          <w:rFonts w:hint="default" w:ascii="Times New Roman" w:hAnsi="Times New Roman" w:eastAsia="宋体" w:cs="Times New Roman"/>
        </w:rPr>
        <w:t>reduction (待补充释义)</w:t>
      </w:r>
    </w:p>
    <w:p w14:paraId="12D94496">
      <w:pPr>
        <w:ind w:left="280"/>
        <w:rPr>
          <w:rFonts w:hint="default" w:ascii="Times New Roman" w:hAnsi="Times New Roman" w:eastAsia="宋体" w:cs="Times New Roman"/>
        </w:rPr>
      </w:pPr>
      <w:r>
        <w:rPr>
          <w:rFonts w:hint="default" w:ascii="Times New Roman" w:hAnsi="Times New Roman" w:eastAsia="宋体" w:cs="Times New Roman"/>
        </w:rPr>
        <w:t>R (待补充释义)</w:t>
      </w:r>
    </w:p>
    <w:p w14:paraId="236494EC">
      <w:pPr>
        <w:ind w:left="280"/>
        <w:rPr>
          <w:rFonts w:hint="default" w:ascii="Times New Roman" w:hAnsi="Times New Roman" w:eastAsia="宋体" w:cs="Times New Roman"/>
        </w:rPr>
      </w:pPr>
      <w:r>
        <w:rPr>
          <w:rFonts w:hint="default" w:ascii="Times New Roman" w:hAnsi="Times New Roman" w:eastAsia="宋体" w:cs="Times New Roman"/>
        </w:rPr>
        <w:t>package (待补充释义)</w:t>
      </w:r>
    </w:p>
    <w:p w14:paraId="036D171D">
      <w:pPr>
        <w:ind w:left="280"/>
        <w:rPr>
          <w:rFonts w:hint="default" w:ascii="Times New Roman" w:hAnsi="Times New Roman" w:eastAsia="宋体" w:cs="Times New Roman"/>
        </w:rPr>
      </w:pPr>
      <w:r>
        <w:rPr>
          <w:rFonts w:hint="default" w:ascii="Times New Roman" w:hAnsi="Times New Roman" w:eastAsia="宋体" w:cs="Times New Roman"/>
        </w:rPr>
        <w:t>Bioconductor (待补充释义)</w:t>
      </w:r>
    </w:p>
    <w:p w14:paraId="41427C34">
      <w:pPr>
        <w:ind w:left="280"/>
        <w:rPr>
          <w:rFonts w:hint="default" w:ascii="Times New Roman" w:hAnsi="Times New Roman" w:eastAsia="宋体" w:cs="Times New Roman"/>
        </w:rPr>
      </w:pPr>
      <w:r>
        <w:rPr>
          <w:rFonts w:hint="default" w:ascii="Times New Roman" w:hAnsi="Times New Roman" w:eastAsia="宋体" w:cs="Times New Roman"/>
        </w:rPr>
        <w:t>Python (待补充释义)</w:t>
      </w:r>
    </w:p>
    <w:p w14:paraId="6E8A6C95">
      <w:pPr>
        <w:ind w:left="280"/>
        <w:rPr>
          <w:rFonts w:hint="default" w:ascii="Times New Roman" w:hAnsi="Times New Roman" w:eastAsia="宋体" w:cs="Times New Roman"/>
        </w:rPr>
      </w:pPr>
      <w:r>
        <w:rPr>
          <w:rFonts w:hint="default" w:ascii="Times New Roman" w:hAnsi="Times New Roman" w:eastAsia="宋体" w:cs="Times New Roman"/>
        </w:rPr>
        <w:t>pandas (待补充释义)</w:t>
      </w:r>
    </w:p>
    <w:p w14:paraId="524315BC">
      <w:pPr>
        <w:ind w:left="280"/>
        <w:rPr>
          <w:rFonts w:hint="default" w:ascii="Times New Roman" w:hAnsi="Times New Roman" w:eastAsia="宋体" w:cs="Times New Roman"/>
        </w:rPr>
      </w:pPr>
      <w:r>
        <w:rPr>
          <w:rFonts w:hint="default" w:ascii="Times New Roman" w:hAnsi="Times New Roman" w:eastAsia="宋体" w:cs="Times New Roman"/>
        </w:rPr>
        <w:t>NumPy (待补充释义)</w:t>
      </w:r>
    </w:p>
    <w:p w14:paraId="7B89DC49">
      <w:pPr>
        <w:ind w:left="280"/>
        <w:rPr>
          <w:rFonts w:hint="default" w:ascii="Times New Roman" w:hAnsi="Times New Roman" w:eastAsia="宋体" w:cs="Times New Roman"/>
        </w:rPr>
      </w:pPr>
      <w:r>
        <w:rPr>
          <w:rFonts w:hint="default" w:ascii="Times New Roman" w:hAnsi="Times New Roman" w:eastAsia="宋体" w:cs="Times New Roman"/>
        </w:rPr>
        <w:t>SciPy (待补充释义)</w:t>
      </w:r>
    </w:p>
    <w:p w14:paraId="0BFDD6F7">
      <w:pPr>
        <w:ind w:left="280"/>
        <w:rPr>
          <w:rFonts w:hint="default" w:ascii="Times New Roman" w:hAnsi="Times New Roman" w:eastAsia="宋体" w:cs="Times New Roman"/>
        </w:rPr>
      </w:pPr>
      <w:r>
        <w:rPr>
          <w:rFonts w:hint="default" w:ascii="Times New Roman" w:hAnsi="Times New Roman" w:eastAsia="宋体" w:cs="Times New Roman"/>
        </w:rPr>
        <w:t>scikit-learn (待补充释义)</w:t>
      </w:r>
    </w:p>
    <w:p w14:paraId="6166E6AA">
      <w:pPr>
        <w:ind w:left="280"/>
        <w:rPr>
          <w:rFonts w:hint="default" w:ascii="Times New Roman" w:hAnsi="Times New Roman" w:eastAsia="宋体" w:cs="Times New Roman"/>
        </w:rPr>
      </w:pPr>
      <w:r>
        <w:rPr>
          <w:rFonts w:hint="default" w:ascii="Times New Roman" w:hAnsi="Times New Roman" w:eastAsia="宋体" w:cs="Times New Roman"/>
        </w:rPr>
        <w:t>matplotlib (待补充释义)</w:t>
      </w:r>
    </w:p>
    <w:p w14:paraId="53222DF2">
      <w:pPr>
        <w:ind w:left="280"/>
        <w:rPr>
          <w:rFonts w:hint="default" w:ascii="Times New Roman" w:hAnsi="Times New Roman" w:eastAsia="宋体" w:cs="Times New Roman"/>
        </w:rPr>
      </w:pPr>
      <w:r>
        <w:rPr>
          <w:rFonts w:hint="default" w:ascii="Times New Roman" w:hAnsi="Times New Roman" w:eastAsia="宋体" w:cs="Times New Roman"/>
        </w:rPr>
        <w:t>ggplot2 (待补充释义)</w:t>
      </w:r>
    </w:p>
    <w:p w14:paraId="5C5614EC">
      <w:pPr>
        <w:ind w:left="280"/>
        <w:rPr>
          <w:rFonts w:hint="default" w:ascii="Times New Roman" w:hAnsi="Times New Roman" w:eastAsia="宋体" w:cs="Times New Roman"/>
        </w:rPr>
      </w:pPr>
      <w:r>
        <w:rPr>
          <w:rFonts w:hint="default" w:ascii="Times New Roman" w:hAnsi="Times New Roman" w:eastAsia="宋体" w:cs="Times New Roman"/>
        </w:rPr>
        <w:t>tidyverse (待补充释义)</w:t>
      </w:r>
    </w:p>
    <w:p w14:paraId="00E82E9B">
      <w:pPr>
        <w:pStyle w:val="3"/>
        <w:rPr>
          <w:rFonts w:hint="default" w:ascii="Times New Roman" w:hAnsi="Times New Roman" w:eastAsia="宋体" w:cs="Times New Roman"/>
        </w:rPr>
      </w:pPr>
      <w:r>
        <w:rPr>
          <w:rFonts w:hint="default" w:ascii="Times New Roman" w:hAnsi="Times New Roman" w:eastAsia="宋体" w:cs="Times New Roman"/>
        </w:rPr>
        <w:t>五、30天语法学习大纲</w:t>
      </w:r>
    </w:p>
    <w:p w14:paraId="2D301A15">
      <w:pPr>
        <w:pStyle w:val="4"/>
        <w:rPr>
          <w:rFonts w:hint="default" w:ascii="Times New Roman" w:hAnsi="Times New Roman" w:eastAsia="宋体" w:cs="Times New Roman"/>
        </w:rPr>
      </w:pPr>
      <w:r>
        <w:rPr>
          <w:rFonts w:hint="default" w:ascii="Times New Roman" w:hAnsi="Times New Roman" w:eastAsia="宋体" w:cs="Times New Roman"/>
        </w:rPr>
        <w:t>Day 1: 一般现在时 vs 现在进行时</w:t>
      </w:r>
    </w:p>
    <w:p w14:paraId="1B874FC9">
      <w:pPr>
        <w:rPr>
          <w:rFonts w:hint="default" w:ascii="Times New Roman" w:hAnsi="Times New Roman" w:eastAsia="宋体" w:cs="Times New Roman"/>
        </w:rPr>
      </w:pPr>
      <w:r>
        <w:rPr>
          <w:rFonts w:hint="default" w:ascii="Times New Roman" w:hAnsi="Times New Roman" w:eastAsia="宋体" w:cs="Times New Roman"/>
          <w:sz w:val="20"/>
        </w:rPr>
        <w:t>Simple Present (facts/habits) vs Present Continuous (actions now/temporary). Key: state verbs (know, believe, belong) rarely use continuous.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【中文解释】一般现在时（事实/习惯）vs 现在进行时（正在发生的/暂时的动作）。关键：状态动词（know、believe、belong）很少用进行时。</w:t>
      </w:r>
    </w:p>
    <w:p w14:paraId="0AAF7A8E">
      <w:pPr>
        <w:pStyle w:val="4"/>
        <w:rPr>
          <w:rFonts w:hint="default" w:ascii="Times New Roman" w:hAnsi="Times New Roman" w:eastAsia="宋体" w:cs="Times New Roman"/>
        </w:rPr>
      </w:pPr>
      <w:r>
        <w:rPr>
          <w:rFonts w:hint="default" w:ascii="Times New Roman" w:hAnsi="Times New Roman" w:eastAsia="宋体" w:cs="Times New Roman"/>
        </w:rPr>
        <w:t>Day 2: 一般过去时 vs 过去进行时</w:t>
      </w:r>
    </w:p>
    <w:p w14:paraId="779D0DE2">
      <w:pPr>
        <w:rPr>
          <w:rFonts w:hint="default" w:ascii="Times New Roman" w:hAnsi="Times New Roman" w:eastAsia="宋体" w:cs="Times New Roman"/>
        </w:rPr>
      </w:pPr>
      <w:r>
        <w:rPr>
          <w:rFonts w:hint="default" w:ascii="Times New Roman" w:hAnsi="Times New Roman" w:eastAsia="宋体" w:cs="Times New Roman"/>
          <w:sz w:val="20"/>
        </w:rPr>
        <w:t>Simple Past (completed actions) vs Past Continuous (actions in progress at a past time). Often used together: "I was reading when she called."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【中文解释】一般过去时（已完成的动作）vs 过去进行时（过去某时正在进行的动作）。常搭配使用："她打电话时我正在读书。"</w:t>
      </w:r>
    </w:p>
    <w:p w14:paraId="6F7A892B">
      <w:pPr>
        <w:pStyle w:val="4"/>
        <w:rPr>
          <w:rFonts w:hint="default" w:ascii="Times New Roman" w:hAnsi="Times New Roman" w:eastAsia="宋体" w:cs="Times New Roman"/>
        </w:rPr>
      </w:pPr>
      <w:r>
        <w:rPr>
          <w:rFonts w:hint="default" w:ascii="Times New Roman" w:hAnsi="Times New Roman" w:eastAsia="宋体" w:cs="Times New Roman"/>
        </w:rPr>
        <w:t>Day 3: 现在完成时 vs 过去完成时</w:t>
      </w:r>
    </w:p>
    <w:p w14:paraId="0DF07C4F">
      <w:pPr>
        <w:rPr>
          <w:rFonts w:hint="default" w:ascii="Times New Roman" w:hAnsi="Times New Roman" w:eastAsia="宋体" w:cs="Times New Roman"/>
        </w:rPr>
      </w:pPr>
      <w:r>
        <w:rPr>
          <w:rFonts w:hint="default" w:ascii="Times New Roman" w:hAnsi="Times New Roman" w:eastAsia="宋体" w:cs="Times New Roman"/>
          <w:sz w:val="20"/>
        </w:rPr>
        <w:t>Present Perfect (past with present relevance) vs Past Perfect (action before another past action). Signal words: already, yet, just, since, for.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【中文解释】现在完成时（与现在相关的过去动作）vs 过去完成时（发生在另一个过去动作之前的动作）。标志词：already、yet、just、since、for。</w:t>
      </w:r>
    </w:p>
    <w:p w14:paraId="57E1AFBB">
      <w:pPr>
        <w:pStyle w:val="4"/>
        <w:rPr>
          <w:rFonts w:hint="default" w:ascii="Times New Roman" w:hAnsi="Times New Roman" w:eastAsia="宋体" w:cs="Times New Roman"/>
        </w:rPr>
      </w:pPr>
      <w:r>
        <w:rPr>
          <w:rFonts w:hint="default" w:ascii="Times New Roman" w:hAnsi="Times New Roman" w:eastAsia="宋体" w:cs="Times New Roman"/>
        </w:rPr>
        <w:t>Day 4: 被动语态 - 一般时</w:t>
      </w:r>
    </w:p>
    <w:p w14:paraId="7050DEC1">
      <w:pPr>
        <w:rPr>
          <w:rFonts w:hint="default" w:ascii="Times New Roman" w:hAnsi="Times New Roman" w:eastAsia="宋体" w:cs="Times New Roman"/>
        </w:rPr>
      </w:pPr>
      <w:r>
        <w:rPr>
          <w:rFonts w:hint="default" w:ascii="Times New Roman" w:hAnsi="Times New Roman" w:eastAsia="宋体" w:cs="Times New Roman"/>
          <w:sz w:val="20"/>
        </w:rPr>
        <w:t>am/is/are + past participle (present); was/were + past participle (past). Common in scientific writing: "The sample was heated."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【中文解释】am/is/are + 过去分词（现在被动）；was/were + 过去分词（过去被动）。科技写作中常见："样本被加热。"</w:t>
      </w:r>
    </w:p>
    <w:p w14:paraId="5D22254C">
      <w:pPr>
        <w:pStyle w:val="4"/>
        <w:rPr>
          <w:rFonts w:hint="default" w:ascii="Times New Roman" w:hAnsi="Times New Roman" w:eastAsia="宋体" w:cs="Times New Roman"/>
        </w:rPr>
      </w:pPr>
      <w:r>
        <w:rPr>
          <w:rFonts w:hint="default" w:ascii="Times New Roman" w:hAnsi="Times New Roman" w:eastAsia="宋体" w:cs="Times New Roman"/>
        </w:rPr>
        <w:t>Day 5: 被动语态 - 完成时与进行时</w:t>
      </w:r>
    </w:p>
    <w:p w14:paraId="028FEB32">
      <w:pPr>
        <w:rPr>
          <w:rFonts w:hint="default" w:ascii="Times New Roman" w:hAnsi="Times New Roman" w:eastAsia="宋体" w:cs="Times New Roman"/>
        </w:rPr>
      </w:pPr>
      <w:r>
        <w:rPr>
          <w:rFonts w:hint="default" w:ascii="Times New Roman" w:hAnsi="Times New Roman" w:eastAsia="宋体" w:cs="Times New Roman"/>
          <w:sz w:val="20"/>
        </w:rPr>
        <w:t>has/have been + p.p.; had been + p.p.; is/are being + p.p. Example: "The experiment has been conducted."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【中文解释】has/have been + 过去分词（现在完成被动）；had been + 过去分词（过去完成被动）；is/are being + 过去分词（现在进行被动）。例："实验已进行。"</w:t>
      </w:r>
    </w:p>
    <w:p w14:paraId="2D10847E">
      <w:pPr>
        <w:pStyle w:val="4"/>
        <w:rPr>
          <w:rFonts w:hint="default" w:ascii="Times New Roman" w:hAnsi="Times New Roman" w:eastAsia="宋体" w:cs="Times New Roman"/>
        </w:rPr>
      </w:pPr>
      <w:r>
        <w:rPr>
          <w:rFonts w:hint="default" w:ascii="Times New Roman" w:hAnsi="Times New Roman" w:eastAsia="宋体" w:cs="Times New Roman"/>
        </w:rPr>
        <w:t>Day 6: 情态动词 (can/could/may/might)</w:t>
      </w:r>
    </w:p>
    <w:p w14:paraId="34A3773A">
      <w:pPr>
        <w:rPr>
          <w:rFonts w:hint="default" w:ascii="Times New Roman" w:hAnsi="Times New Roman" w:eastAsia="宋体" w:cs="Times New Roman"/>
        </w:rPr>
      </w:pPr>
      <w:r>
        <w:rPr>
          <w:rFonts w:hint="default" w:ascii="Times New Roman" w:hAnsi="Times New Roman" w:eastAsia="宋体" w:cs="Times New Roman"/>
          <w:sz w:val="20"/>
        </w:rPr>
        <w:t>Ability, permission, possibility. Can (present ability), could (past ability/polite), may (formal permission/possibility), might (weaker possibility).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【中文解释】能力、允许、可能性。Can（现在能力），could（过去能力/礼貌），may（正式允许/可能性），might（较弱可能性）。</w:t>
      </w:r>
    </w:p>
    <w:p w14:paraId="73282C5A">
      <w:pPr>
        <w:pStyle w:val="4"/>
        <w:rPr>
          <w:rFonts w:hint="default" w:ascii="Times New Roman" w:hAnsi="Times New Roman" w:eastAsia="宋体" w:cs="Times New Roman"/>
        </w:rPr>
      </w:pPr>
      <w:r>
        <w:rPr>
          <w:rFonts w:hint="default" w:ascii="Times New Roman" w:hAnsi="Times New Roman" w:eastAsia="宋体" w:cs="Times New Roman"/>
        </w:rPr>
        <w:t>Day 7: 情态动词 (must/should/will/would)</w:t>
      </w:r>
    </w:p>
    <w:p w14:paraId="4E982018">
      <w:pPr>
        <w:rPr>
          <w:rFonts w:hint="default" w:ascii="Times New Roman" w:hAnsi="Times New Roman" w:eastAsia="宋体" w:cs="Times New Roman"/>
        </w:rPr>
      </w:pPr>
      <w:r>
        <w:rPr>
          <w:rFonts w:hint="default" w:ascii="Times New Roman" w:hAnsi="Times New Roman" w:eastAsia="宋体" w:cs="Times New Roman"/>
          <w:sz w:val="20"/>
        </w:rPr>
        <w:t>Must (obligation/strong deduction), should (advice), will (future/prediction), would (hypothetical/polite).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【中文解释】Must（义务/强烈推断），should（建议），will（将来/预测），would（假设/礼貌）。</w:t>
      </w:r>
    </w:p>
    <w:p w14:paraId="11A3B6F9">
      <w:pPr>
        <w:pStyle w:val="4"/>
        <w:rPr>
          <w:rFonts w:hint="default" w:ascii="Times New Roman" w:hAnsi="Times New Roman" w:eastAsia="宋体" w:cs="Times New Roman"/>
        </w:rPr>
      </w:pPr>
      <w:r>
        <w:rPr>
          <w:rFonts w:hint="default" w:ascii="Times New Roman" w:hAnsi="Times New Roman" w:eastAsia="宋体" w:cs="Times New Roman"/>
        </w:rPr>
        <w:t>Day 8: 条件句 - 零条件与第一条件</w:t>
      </w:r>
    </w:p>
    <w:p w14:paraId="15307B71">
      <w:pPr>
        <w:rPr>
          <w:rFonts w:hint="default" w:ascii="Times New Roman" w:hAnsi="Times New Roman" w:eastAsia="宋体" w:cs="Times New Roman"/>
        </w:rPr>
      </w:pPr>
      <w:r>
        <w:rPr>
          <w:rFonts w:hint="default" w:ascii="Times New Roman" w:hAnsi="Times New Roman" w:eastAsia="宋体" w:cs="Times New Roman"/>
          <w:sz w:val="20"/>
        </w:rPr>
        <w:t>Zero: If + present, present (facts). First: If + present, will + base (real future). "If it rains, the soil will be saturated."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【中文解释】零条件句：If + 现在时, 现在时（事实）。第一条件句：If + 现在时, will + 动词原形（真实将来）。"如果下雨，土壤会饱和。"</w:t>
      </w:r>
    </w:p>
    <w:p w14:paraId="79EB5D01">
      <w:pPr>
        <w:pStyle w:val="4"/>
        <w:rPr>
          <w:rFonts w:hint="default" w:ascii="Times New Roman" w:hAnsi="Times New Roman" w:eastAsia="宋体" w:cs="Times New Roman"/>
        </w:rPr>
      </w:pPr>
      <w:r>
        <w:rPr>
          <w:rFonts w:hint="default" w:ascii="Times New Roman" w:hAnsi="Times New Roman" w:eastAsia="宋体" w:cs="Times New Roman"/>
        </w:rPr>
        <w:t>Day 9: 条件句 - 第二与第三条件</w:t>
      </w:r>
    </w:p>
    <w:p w14:paraId="32475063">
      <w:pPr>
        <w:rPr>
          <w:rFonts w:hint="default" w:ascii="Times New Roman" w:hAnsi="Times New Roman" w:eastAsia="宋体" w:cs="Times New Roman"/>
        </w:rPr>
      </w:pPr>
      <w:r>
        <w:rPr>
          <w:rFonts w:hint="default" w:ascii="Times New Roman" w:hAnsi="Times New Roman" w:eastAsia="宋体" w:cs="Times New Roman"/>
          <w:sz w:val="20"/>
        </w:rPr>
        <w:t>Second: If + past, would + base (unreal present). Third: If + past perfect, would have + p.p. (unreal past). Keys for hypothesis in Discussion sections.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【中文解释】第二条件句：If + 过去时, would + 动词原形（非真实现在）。第三条件句：If + 过去完成时, would have + 过去分词（非真实过去）。讨论部分中假设的关键句型。</w:t>
      </w:r>
    </w:p>
    <w:p w14:paraId="7A6BB626">
      <w:pPr>
        <w:pStyle w:val="4"/>
        <w:rPr>
          <w:rFonts w:hint="default" w:ascii="Times New Roman" w:hAnsi="Times New Roman" w:eastAsia="宋体" w:cs="Times New Roman"/>
        </w:rPr>
      </w:pPr>
      <w:r>
        <w:rPr>
          <w:rFonts w:hint="default" w:ascii="Times New Roman" w:hAnsi="Times New Roman" w:eastAsia="宋体" w:cs="Times New Roman"/>
        </w:rPr>
        <w:t>Day 10: 关系从句 (who/which/that)</w:t>
      </w:r>
    </w:p>
    <w:p w14:paraId="013E1279">
      <w:pPr>
        <w:rPr>
          <w:rFonts w:hint="default" w:ascii="Times New Roman" w:hAnsi="Times New Roman" w:eastAsia="宋体" w:cs="Times New Roman"/>
        </w:rPr>
      </w:pPr>
      <w:r>
        <w:rPr>
          <w:rFonts w:hint="default" w:ascii="Times New Roman" w:hAnsi="Times New Roman" w:eastAsia="宋体" w:cs="Times New Roman"/>
          <w:sz w:val="20"/>
        </w:rPr>
        <w:t>Defining vs non-defining relative clauses. Who (people), which (things), that (both, defining only). "The gene that controls flowering..."</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【中文解释】限定性 vs 非限定性定语从句。Who（人），which（事物），that（两者均可，仅用于限定性从句）。"控制开花的基因……"</w:t>
      </w:r>
    </w:p>
    <w:p w14:paraId="393B8711">
      <w:pPr>
        <w:pStyle w:val="4"/>
        <w:rPr>
          <w:rFonts w:hint="default" w:ascii="Times New Roman" w:hAnsi="Times New Roman" w:eastAsia="宋体" w:cs="Times New Roman"/>
        </w:rPr>
      </w:pPr>
      <w:r>
        <w:rPr>
          <w:rFonts w:hint="default" w:ascii="Times New Roman" w:hAnsi="Times New Roman" w:eastAsia="宋体" w:cs="Times New Roman"/>
        </w:rPr>
        <w:t>Day 11: 关系从句 (where/when/whose)</w:t>
      </w:r>
    </w:p>
    <w:p w14:paraId="7441C5E3">
      <w:pPr>
        <w:rPr>
          <w:rFonts w:hint="default" w:ascii="Times New Roman" w:hAnsi="Times New Roman" w:eastAsia="宋体" w:cs="Times New Roman"/>
        </w:rPr>
      </w:pPr>
      <w:r>
        <w:rPr>
          <w:rFonts w:hint="default" w:ascii="Times New Roman" w:hAnsi="Times New Roman" w:eastAsia="宋体" w:cs="Times New Roman"/>
          <w:sz w:val="20"/>
        </w:rPr>
        <w:t>Where (place), when (time), whose (possession). "The lab where we conducted PCR..."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【中文解释】Where（地点），when（时间），whose（所属）。"我们进行PCR的实验室……"</w:t>
      </w:r>
    </w:p>
    <w:p w14:paraId="09E2132E">
      <w:pPr>
        <w:pStyle w:val="4"/>
        <w:rPr>
          <w:rFonts w:hint="default" w:ascii="Times New Roman" w:hAnsi="Times New Roman" w:eastAsia="宋体" w:cs="Times New Roman"/>
        </w:rPr>
      </w:pPr>
      <w:r>
        <w:rPr>
          <w:rFonts w:hint="default" w:ascii="Times New Roman" w:hAnsi="Times New Roman" w:eastAsia="宋体" w:cs="Times New Roman"/>
        </w:rPr>
        <w:t>Day 12: 不定式与动名词</w:t>
      </w:r>
    </w:p>
    <w:p w14:paraId="2BC4054E">
      <w:pPr>
        <w:rPr>
          <w:rFonts w:hint="default" w:ascii="Times New Roman" w:hAnsi="Times New Roman" w:eastAsia="宋体" w:cs="Times New Roman"/>
        </w:rPr>
      </w:pPr>
      <w:r>
        <w:rPr>
          <w:rFonts w:hint="default" w:ascii="Times New Roman" w:hAnsi="Times New Roman" w:eastAsia="宋体" w:cs="Times New Roman"/>
          <w:sz w:val="20"/>
        </w:rPr>
        <w:t>to + verb vs verb-ing. After certain verbs: enjoy doing, want to do. After prepositions: interested in doing. Purpose: to + verb.</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【中文解释】to + 动词原形 vs 动词-ing。某些动词后：enjoy doing、want to do。介词后：interested in doing。表目的：to + 动词。</w:t>
      </w:r>
    </w:p>
    <w:p w14:paraId="45345595">
      <w:pPr>
        <w:pStyle w:val="4"/>
        <w:rPr>
          <w:rFonts w:hint="default" w:ascii="Times New Roman" w:hAnsi="Times New Roman" w:eastAsia="宋体" w:cs="Times New Roman"/>
        </w:rPr>
      </w:pPr>
      <w:r>
        <w:rPr>
          <w:rFonts w:hint="default" w:ascii="Times New Roman" w:hAnsi="Times New Roman" w:eastAsia="宋体" w:cs="Times New Roman"/>
        </w:rPr>
        <w:t>Day 13: 冠词 (a/an/the) 精讲</w:t>
      </w:r>
    </w:p>
    <w:p w14:paraId="4CC4B88A">
      <w:pPr>
        <w:rPr>
          <w:rFonts w:hint="default" w:ascii="Times New Roman" w:hAnsi="Times New Roman" w:eastAsia="宋体" w:cs="Times New Roman"/>
        </w:rPr>
      </w:pPr>
      <w:r>
        <w:rPr>
          <w:rFonts w:hint="default" w:ascii="Times New Roman" w:hAnsi="Times New Roman" w:eastAsia="宋体" w:cs="Times New Roman"/>
          <w:sz w:val="20"/>
        </w:rPr>
        <w:t>Indefinite (a/an: first mention, general) vs definite (the: specific, unique, second mention). Zero article: plural/general, abstract nouns, proper nouns.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【中文解释】不定冠词（a/an：首次提及、泛指）vs 定冠词（the：特指、唯一、再次提及）。零冠词：复数/泛指、抽象名词、专有名词。</w:t>
      </w:r>
    </w:p>
    <w:p w14:paraId="6EB74FDA">
      <w:pPr>
        <w:pStyle w:val="4"/>
        <w:rPr>
          <w:rFonts w:hint="default" w:ascii="Times New Roman" w:hAnsi="Times New Roman" w:eastAsia="宋体" w:cs="Times New Roman"/>
        </w:rPr>
      </w:pPr>
      <w:r>
        <w:rPr>
          <w:rFonts w:hint="default" w:ascii="Times New Roman" w:hAnsi="Times New Roman" w:eastAsia="宋体" w:cs="Times New Roman"/>
        </w:rPr>
        <w:t>Day 14: 可数/不可数名词</w:t>
      </w:r>
    </w:p>
    <w:p w14:paraId="7495D3F2">
      <w:pPr>
        <w:rPr>
          <w:rFonts w:hint="default" w:ascii="Times New Roman" w:hAnsi="Times New Roman" w:eastAsia="宋体" w:cs="Times New Roman"/>
        </w:rPr>
      </w:pPr>
      <w:r>
        <w:rPr>
          <w:rFonts w:hint="default" w:ascii="Times New Roman" w:hAnsi="Times New Roman" w:eastAsia="宋体" w:cs="Times New Roman"/>
          <w:sz w:val="20"/>
        </w:rPr>
        <w:t>Countable: singular/plural, a/an. Uncountable: no a/an, no plural (information, equipment, research, data). Quantifiers: many/much, few/little.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【中文解释】可数名词：单数/复数，可加a/an。不可数名词：不加a/an，无复数（information、equipment、research、data）。量词：many/much、few/little。</w:t>
      </w:r>
    </w:p>
    <w:p w14:paraId="275CFE48">
      <w:pPr>
        <w:pStyle w:val="4"/>
        <w:rPr>
          <w:rFonts w:hint="default" w:ascii="Times New Roman" w:hAnsi="Times New Roman" w:eastAsia="宋体" w:cs="Times New Roman"/>
        </w:rPr>
      </w:pPr>
      <w:r>
        <w:rPr>
          <w:rFonts w:hint="default" w:ascii="Times New Roman" w:hAnsi="Times New Roman" w:eastAsia="宋体" w:cs="Times New Roman"/>
        </w:rPr>
        <w:t>Day 15: 比较级与最高级</w:t>
      </w:r>
    </w:p>
    <w:p w14:paraId="3292CB5C">
      <w:pPr>
        <w:rPr>
          <w:rFonts w:hint="default" w:ascii="Times New Roman" w:hAnsi="Times New Roman" w:eastAsia="宋体" w:cs="Times New Roman"/>
        </w:rPr>
      </w:pPr>
      <w:r>
        <w:rPr>
          <w:rFonts w:hint="default" w:ascii="Times New Roman" w:hAnsi="Times New Roman" w:eastAsia="宋体" w:cs="Times New Roman"/>
          <w:sz w:val="20"/>
        </w:rPr>
        <w:t>-er/more + than; the -est/the most. Irregular: good-better-best, bad-worse-worst. As...as. "The yield was significantly higher than the control."</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【中文解释】-er/more + than（比较级）；the -est/the most（最高级）。不规则：good-better-best、bad-worse-worst。As...as（同级比较）。"产量显著高于对照。"</w:t>
      </w:r>
    </w:p>
    <w:p w14:paraId="1F727E03">
      <w:pPr>
        <w:pStyle w:val="4"/>
        <w:rPr>
          <w:rFonts w:hint="default" w:ascii="Times New Roman" w:hAnsi="Times New Roman" w:eastAsia="宋体" w:cs="Times New Roman"/>
        </w:rPr>
      </w:pPr>
      <w:r>
        <w:rPr>
          <w:rFonts w:hint="default" w:ascii="Times New Roman" w:hAnsi="Times New Roman" w:eastAsia="宋体" w:cs="Times New Roman"/>
        </w:rPr>
        <w:t>Day 16: 间接引语 - 陈述句</w:t>
      </w:r>
    </w:p>
    <w:p w14:paraId="35F851AD">
      <w:pPr>
        <w:rPr>
          <w:rFonts w:hint="default" w:ascii="Times New Roman" w:hAnsi="Times New Roman" w:eastAsia="宋体" w:cs="Times New Roman"/>
        </w:rPr>
      </w:pPr>
      <w:r>
        <w:rPr>
          <w:rFonts w:hint="default" w:ascii="Times New Roman" w:hAnsi="Times New Roman" w:eastAsia="宋体" w:cs="Times New Roman"/>
          <w:sz w:val="20"/>
        </w:rPr>
        <w:t>Tense backshift: present→past, past→past perfect. Pronoun changes. "The researcher said (that) the results were significant."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【中文解释】时态后退：现在→过去，过去→过去完成。代词变化。"研究员说结果显著。"</w:t>
      </w:r>
    </w:p>
    <w:p w14:paraId="6B176C1E">
      <w:pPr>
        <w:pStyle w:val="4"/>
        <w:rPr>
          <w:rFonts w:hint="default" w:ascii="Times New Roman" w:hAnsi="Times New Roman" w:eastAsia="宋体" w:cs="Times New Roman"/>
        </w:rPr>
      </w:pPr>
      <w:r>
        <w:rPr>
          <w:rFonts w:hint="default" w:ascii="Times New Roman" w:hAnsi="Times New Roman" w:eastAsia="宋体" w:cs="Times New Roman"/>
        </w:rPr>
        <w:t>Day 17: 间接引语 - 疑问句与祈使句</w:t>
      </w:r>
    </w:p>
    <w:p w14:paraId="1F4BA45A">
      <w:pPr>
        <w:rPr>
          <w:rFonts w:hint="default" w:ascii="Times New Roman" w:hAnsi="Times New Roman" w:eastAsia="宋体" w:cs="Times New Roman"/>
        </w:rPr>
      </w:pPr>
      <w:r>
        <w:rPr>
          <w:rFonts w:hint="default" w:ascii="Times New Roman" w:hAnsi="Times New Roman" w:eastAsia="宋体" w:cs="Times New Roman"/>
          <w:sz w:val="20"/>
        </w:rPr>
        <w:t>Yes/No questions: if/whether. Wh-questions: keep question word. Word order becomes statement. "She asked whether the PCR had worked."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【中文解释】一般疑问句：用if/whether引导。特殊疑问句：保留疑问词。语序变为陈述句语序。"她问PCR是否成功了。"</w:t>
      </w:r>
    </w:p>
    <w:p w14:paraId="7ECF7775">
      <w:pPr>
        <w:pStyle w:val="4"/>
        <w:rPr>
          <w:rFonts w:hint="default" w:ascii="Times New Roman" w:hAnsi="Times New Roman" w:eastAsia="宋体" w:cs="Times New Roman"/>
        </w:rPr>
      </w:pPr>
      <w:r>
        <w:rPr>
          <w:rFonts w:hint="default" w:ascii="Times New Roman" w:hAnsi="Times New Roman" w:eastAsia="宋体" w:cs="Times New Roman"/>
        </w:rPr>
        <w:t>Day 18: 虚拟语气 (wish/if only)</w:t>
      </w:r>
    </w:p>
    <w:p w14:paraId="4B510A8E">
      <w:pPr>
        <w:rPr>
          <w:rFonts w:hint="default" w:ascii="Times New Roman" w:hAnsi="Times New Roman" w:eastAsia="宋体" w:cs="Times New Roman"/>
        </w:rPr>
      </w:pPr>
      <w:r>
        <w:rPr>
          <w:rFonts w:hint="default" w:ascii="Times New Roman" w:hAnsi="Times New Roman" w:eastAsia="宋体" w:cs="Times New Roman"/>
          <w:sz w:val="20"/>
        </w:rPr>
        <w:t>Wish + past (unreal present): "I wish I had more data." Wish + past perfect (regret): "I wish I had used a larger sample size."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【中文解释】Wish + 过去时（非真实现在）："我希望我有更多数据。" Wish + 过去完成时（遗憾）："我后悔没有使用更大的样本量。"</w:t>
      </w:r>
    </w:p>
    <w:p w14:paraId="153699DA">
      <w:pPr>
        <w:pStyle w:val="4"/>
        <w:rPr>
          <w:rFonts w:hint="default" w:ascii="Times New Roman" w:hAnsi="Times New Roman" w:eastAsia="宋体" w:cs="Times New Roman"/>
        </w:rPr>
      </w:pPr>
      <w:r>
        <w:rPr>
          <w:rFonts w:hint="default" w:ascii="Times New Roman" w:hAnsi="Times New Roman" w:eastAsia="宋体" w:cs="Times New Roman"/>
        </w:rPr>
        <w:t>Day 19: 倒装句</w:t>
      </w:r>
    </w:p>
    <w:p w14:paraId="57A8C2CF">
      <w:pPr>
        <w:rPr>
          <w:rFonts w:hint="default" w:ascii="Times New Roman" w:hAnsi="Times New Roman" w:eastAsia="宋体" w:cs="Times New Roman"/>
        </w:rPr>
      </w:pPr>
      <w:r>
        <w:rPr>
          <w:rFonts w:hint="default" w:ascii="Times New Roman" w:hAnsi="Times New Roman" w:eastAsia="宋体" w:cs="Times New Roman"/>
          <w:sz w:val="20"/>
        </w:rPr>
        <w:t>Negative adverbs fronting: Never/Not only/Seldom + auxiliary + subject + verb. "Not only does temperature affect growth, but it also..."</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【中文解释】否定副词前置：Never/Not only/Seldom + 助动词 + 主语 + 动词。"温度不仅影响生长，而且还……"</w:t>
      </w:r>
    </w:p>
    <w:p w14:paraId="78BEA1A7">
      <w:pPr>
        <w:pStyle w:val="4"/>
        <w:rPr>
          <w:rFonts w:hint="default" w:ascii="Times New Roman" w:hAnsi="Times New Roman" w:eastAsia="宋体" w:cs="Times New Roman"/>
        </w:rPr>
      </w:pPr>
      <w:r>
        <w:rPr>
          <w:rFonts w:hint="default" w:ascii="Times New Roman" w:hAnsi="Times New Roman" w:eastAsia="宋体" w:cs="Times New Roman"/>
        </w:rPr>
        <w:t>Day 20: 强调句 (It is...that/cleft sentences)</w:t>
      </w:r>
    </w:p>
    <w:p w14:paraId="266018F7">
      <w:pPr>
        <w:rPr>
          <w:rFonts w:hint="default" w:ascii="Times New Roman" w:hAnsi="Times New Roman" w:eastAsia="宋体" w:cs="Times New Roman"/>
        </w:rPr>
      </w:pPr>
      <w:r>
        <w:rPr>
          <w:rFonts w:hint="default" w:ascii="Times New Roman" w:hAnsi="Times New Roman" w:eastAsia="宋体" w:cs="Times New Roman"/>
          <w:sz w:val="20"/>
        </w:rPr>
        <w:t>It is/was + emphasized element + that/who... "It is the interaction effect that drives the phenotype." What-clause: "What we found was..."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【中文解释】It is/was + 被强调成分 + that/who……"正是互作效应驱动了表型。" What从句："我们发现的是……"</w:t>
      </w:r>
    </w:p>
    <w:p w14:paraId="7C9D509D">
      <w:pPr>
        <w:pStyle w:val="4"/>
        <w:rPr>
          <w:rFonts w:hint="default" w:ascii="Times New Roman" w:hAnsi="Times New Roman" w:eastAsia="宋体" w:cs="Times New Roman"/>
        </w:rPr>
      </w:pPr>
      <w:r>
        <w:rPr>
          <w:rFonts w:hint="default" w:ascii="Times New Roman" w:hAnsi="Times New Roman" w:eastAsia="宋体" w:cs="Times New Roman"/>
        </w:rPr>
        <w:t>Day 21: 并列连词与从属连词</w:t>
      </w:r>
    </w:p>
    <w:p w14:paraId="26119E6F">
      <w:pPr>
        <w:rPr>
          <w:rFonts w:hint="default" w:ascii="Times New Roman" w:hAnsi="Times New Roman" w:eastAsia="宋体" w:cs="Times New Roman"/>
        </w:rPr>
      </w:pPr>
      <w:r>
        <w:rPr>
          <w:rFonts w:hint="default" w:ascii="Times New Roman" w:hAnsi="Times New Roman" w:eastAsia="宋体" w:cs="Times New Roman"/>
          <w:sz w:val="20"/>
        </w:rPr>
        <w:t>Coordinating: and, but, or, nor, for, so, yet. Subordinating: because, although, while, whereas, since, unless, until, after, before.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【中文解释】并列连词：and、but、or、nor、for、so、yet。从属连词：because、although、while、whereas、since、unless、until、after、before。</w:t>
      </w:r>
    </w:p>
    <w:p w14:paraId="5B36024D">
      <w:pPr>
        <w:pStyle w:val="4"/>
        <w:rPr>
          <w:rFonts w:hint="default" w:ascii="Times New Roman" w:hAnsi="Times New Roman" w:eastAsia="宋体" w:cs="Times New Roman"/>
        </w:rPr>
      </w:pPr>
      <w:r>
        <w:rPr>
          <w:rFonts w:hint="default" w:ascii="Times New Roman" w:hAnsi="Times New Roman" w:eastAsia="宋体" w:cs="Times New Roman"/>
        </w:rPr>
        <w:t>Day 22: 介词搭配 - 时间与地点</w:t>
      </w:r>
    </w:p>
    <w:p w14:paraId="0F27FFE1">
      <w:pPr>
        <w:rPr>
          <w:rFonts w:hint="default" w:ascii="Times New Roman" w:hAnsi="Times New Roman" w:eastAsia="宋体" w:cs="Times New Roman"/>
        </w:rPr>
      </w:pPr>
      <w:r>
        <w:rPr>
          <w:rFonts w:hint="default" w:ascii="Times New Roman" w:hAnsi="Times New Roman" w:eastAsia="宋体" w:cs="Times New Roman"/>
          <w:sz w:val="20"/>
        </w:rPr>
        <w:t>At (point), in (enclosed), on (surface). At 3pm, in July, on Monday. At the lab, in the field, on the plate.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【中文解释】At（点），in（空间内），on（表面）。At 3pm（下午3点），in July（在七月），on Monday（在周一）。At the lab（在实验室），in the field（在田间），on the plate（在平板上）。</w:t>
      </w:r>
    </w:p>
    <w:p w14:paraId="661ED100">
      <w:pPr>
        <w:pStyle w:val="4"/>
        <w:rPr>
          <w:rFonts w:hint="default" w:ascii="Times New Roman" w:hAnsi="Times New Roman" w:eastAsia="宋体" w:cs="Times New Roman"/>
        </w:rPr>
      </w:pPr>
      <w:r>
        <w:rPr>
          <w:rFonts w:hint="default" w:ascii="Times New Roman" w:hAnsi="Times New Roman" w:eastAsia="宋体" w:cs="Times New Roman"/>
        </w:rPr>
        <w:t>Day 23: 介词搭配 - 动词+介词</w:t>
      </w:r>
    </w:p>
    <w:p w14:paraId="040011B1">
      <w:pPr>
        <w:rPr>
          <w:rFonts w:hint="default" w:ascii="Times New Roman" w:hAnsi="Times New Roman" w:eastAsia="宋体" w:cs="Times New Roman"/>
        </w:rPr>
      </w:pPr>
      <w:r>
        <w:rPr>
          <w:rFonts w:hint="default" w:ascii="Times New Roman" w:hAnsi="Times New Roman" w:eastAsia="宋体" w:cs="Times New Roman"/>
          <w:sz w:val="20"/>
        </w:rPr>
        <w:t>Depend on, result in, contribute to, consist of, associate with, differ from, compare to/with, relate to, focus on, lead to.</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【中文解释】Depend on（取决于），result in（导致），contribute to（有助于），consist of（由…组成），associate with（与…相关），differ from（不同于），compare to/with（比较），relate to（与…有关），focus on（聚焦于），lead to（导致）。</w:t>
      </w:r>
    </w:p>
    <w:p w14:paraId="3B826796">
      <w:pPr>
        <w:pStyle w:val="4"/>
        <w:rPr>
          <w:rFonts w:hint="default" w:ascii="Times New Roman" w:hAnsi="Times New Roman" w:eastAsia="宋体" w:cs="Times New Roman"/>
        </w:rPr>
      </w:pPr>
      <w:r>
        <w:rPr>
          <w:rFonts w:hint="default" w:ascii="Times New Roman" w:hAnsi="Times New Roman" w:eastAsia="宋体" w:cs="Times New Roman"/>
        </w:rPr>
        <w:t>Day 24: 主谓一致</w:t>
      </w:r>
    </w:p>
    <w:p w14:paraId="52747C7E">
      <w:pPr>
        <w:rPr>
          <w:rFonts w:hint="default" w:ascii="Times New Roman" w:hAnsi="Times New Roman" w:eastAsia="宋体" w:cs="Times New Roman"/>
        </w:rPr>
      </w:pPr>
      <w:r>
        <w:rPr>
          <w:rFonts w:hint="default" w:ascii="Times New Roman" w:hAnsi="Times New Roman" w:eastAsia="宋体" w:cs="Times New Roman"/>
          <w:sz w:val="20"/>
        </w:rPr>
        <w:t>Singular/plural agreement. Collective nouns. Either/or, neither/nor. "The data are/were..." (plural, though data is is also accepted).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【中文解释】主谓单复数一致。集合名词。Either/or、neither/nor。"数据是……"（data作复数用are/were，但data is也可接受）。</w:t>
      </w:r>
    </w:p>
    <w:p w14:paraId="59F271E5">
      <w:pPr>
        <w:pStyle w:val="4"/>
        <w:rPr>
          <w:rFonts w:hint="default" w:ascii="Times New Roman" w:hAnsi="Times New Roman" w:eastAsia="宋体" w:cs="Times New Roman"/>
        </w:rPr>
      </w:pPr>
      <w:r>
        <w:rPr>
          <w:rFonts w:hint="default" w:ascii="Times New Roman" w:hAnsi="Times New Roman" w:eastAsia="宋体" w:cs="Times New Roman"/>
        </w:rPr>
        <w:t>Day 25: 定语从句 vs 分词短语</w:t>
      </w:r>
    </w:p>
    <w:p w14:paraId="7F8DB7A4">
      <w:pPr>
        <w:rPr>
          <w:rFonts w:hint="default" w:ascii="Times New Roman" w:hAnsi="Times New Roman" w:eastAsia="宋体" w:cs="Times New Roman"/>
        </w:rPr>
      </w:pPr>
      <w:r>
        <w:rPr>
          <w:rFonts w:hint="default" w:ascii="Times New Roman" w:hAnsi="Times New Roman" w:eastAsia="宋体" w:cs="Times New Roman"/>
          <w:sz w:val="20"/>
        </w:rPr>
        <w:t>Reducing relative clauses: "The gene encoding the protein" (= that encodes). "The plants grown in the greenhouse" (= that were grown).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【中文解释】简化定语从句："编码该蛋白质的基因"（= 编码……的）。"温室中种植的植物"（= 被种植在……的）。</w:t>
      </w:r>
    </w:p>
    <w:p w14:paraId="79F954A5">
      <w:pPr>
        <w:pStyle w:val="4"/>
        <w:rPr>
          <w:rFonts w:hint="default" w:ascii="Times New Roman" w:hAnsi="Times New Roman" w:eastAsia="宋体" w:cs="Times New Roman"/>
        </w:rPr>
      </w:pPr>
      <w:r>
        <w:rPr>
          <w:rFonts w:hint="default" w:ascii="Times New Roman" w:hAnsi="Times New Roman" w:eastAsia="宋体" w:cs="Times New Roman"/>
        </w:rPr>
        <w:t>Day 26: 名词性从句</w:t>
      </w:r>
    </w:p>
    <w:p w14:paraId="5F25DD12">
      <w:pPr>
        <w:rPr>
          <w:rFonts w:hint="default" w:ascii="Times New Roman" w:hAnsi="Times New Roman" w:eastAsia="宋体" w:cs="Times New Roman"/>
        </w:rPr>
      </w:pPr>
      <w:r>
        <w:rPr>
          <w:rFonts w:hint="default" w:ascii="Times New Roman" w:hAnsi="Times New Roman" w:eastAsia="宋体" w:cs="Times New Roman"/>
          <w:sz w:val="20"/>
        </w:rPr>
        <w:t>That-clause: "We hypothesize that..." Wh-clause: "We investigated whether..." Subject clause: "What remains unclear is..."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【中文解释】That从句："我们假设……" Wh从句："我们探究了是否……" 主语从句："仍不清楚的是……"</w:t>
      </w:r>
    </w:p>
    <w:p w14:paraId="4054E87D">
      <w:pPr>
        <w:pStyle w:val="4"/>
        <w:rPr>
          <w:rFonts w:hint="default" w:ascii="Times New Roman" w:hAnsi="Times New Roman" w:eastAsia="宋体" w:cs="Times New Roman"/>
        </w:rPr>
      </w:pPr>
      <w:r>
        <w:rPr>
          <w:rFonts w:hint="default" w:ascii="Times New Roman" w:hAnsi="Times New Roman" w:eastAsia="宋体" w:cs="Times New Roman"/>
        </w:rPr>
        <w:t>Day 27: 状语从句全总结</w:t>
      </w:r>
    </w:p>
    <w:p w14:paraId="69556025">
      <w:pPr>
        <w:rPr>
          <w:rFonts w:hint="default" w:ascii="Times New Roman" w:hAnsi="Times New Roman" w:eastAsia="宋体" w:cs="Times New Roman"/>
        </w:rPr>
      </w:pPr>
      <w:r>
        <w:rPr>
          <w:rFonts w:hint="default" w:ascii="Times New Roman" w:hAnsi="Times New Roman" w:eastAsia="宋体" w:cs="Times New Roman"/>
          <w:sz w:val="20"/>
        </w:rPr>
        <w:t>Time (when, while, as soon as), reason (because, since, as), purpose (so that, in order that), concession (although, even though), result (so...that).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【中文解释】时间（when、while、as soon as），原因（because、since、as），目的（so that、in order that），让步（although、even though），结果（so...that）。</w:t>
      </w:r>
    </w:p>
    <w:p w14:paraId="4327A66F">
      <w:pPr>
        <w:pStyle w:val="4"/>
        <w:rPr>
          <w:rFonts w:hint="default" w:ascii="Times New Roman" w:hAnsi="Times New Roman" w:eastAsia="宋体" w:cs="Times New Roman"/>
        </w:rPr>
      </w:pPr>
      <w:r>
        <w:rPr>
          <w:rFonts w:hint="default" w:ascii="Times New Roman" w:hAnsi="Times New Roman" w:eastAsia="宋体" w:cs="Times New Roman"/>
        </w:rPr>
        <w:t>Day 28: 学术写作常用句型 (1)</w:t>
      </w:r>
    </w:p>
    <w:p w14:paraId="2245E42C">
      <w:pPr>
        <w:rPr>
          <w:rFonts w:hint="default" w:ascii="Times New Roman" w:hAnsi="Times New Roman" w:eastAsia="宋体" w:cs="Times New Roman"/>
        </w:rPr>
      </w:pPr>
      <w:r>
        <w:rPr>
          <w:rFonts w:hint="default" w:ascii="Times New Roman" w:hAnsi="Times New Roman" w:eastAsia="宋体" w:cs="Times New Roman"/>
          <w:sz w:val="20"/>
        </w:rPr>
        <w:t>Describing methods: "X was performed/carried out/conducted using..." Presenting results: "X increased/decreased significantly (p&lt;0.05)." "As shown in Figure 1..."</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【中文解释】描述方法："X是使用……进行/开展的。" 呈现结果："X显著增加/减少（p&lt;0.05）。" "如图1所示……"</w:t>
      </w:r>
    </w:p>
    <w:p w14:paraId="7205E92B">
      <w:pPr>
        <w:pStyle w:val="4"/>
        <w:rPr>
          <w:rFonts w:hint="default" w:ascii="Times New Roman" w:hAnsi="Times New Roman" w:eastAsia="宋体" w:cs="Times New Roman"/>
        </w:rPr>
      </w:pPr>
      <w:r>
        <w:rPr>
          <w:rFonts w:hint="default" w:ascii="Times New Roman" w:hAnsi="Times New Roman" w:eastAsia="宋体" w:cs="Times New Roman"/>
        </w:rPr>
        <w:t>Day 29: 学术写作常用句型 (2)</w:t>
      </w:r>
    </w:p>
    <w:p w14:paraId="0802725C">
      <w:pPr>
        <w:rPr>
          <w:rFonts w:hint="default" w:ascii="Times New Roman" w:hAnsi="Times New Roman" w:eastAsia="宋体" w:cs="Times New Roman"/>
        </w:rPr>
      </w:pPr>
      <w:r>
        <w:rPr>
          <w:rFonts w:hint="default" w:ascii="Times New Roman" w:hAnsi="Times New Roman" w:eastAsia="宋体" w:cs="Times New Roman"/>
          <w:sz w:val="20"/>
        </w:rPr>
        <w:t>Discussion: "These findings suggest/indicate/demonstrate that..." "This is consistent with previous studies..." "One limitation of this study is..."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【中文解释】讨论："这些发现表明/说明/证明……" "这与先前研究一致……" "本研究的一个局限性是……"</w:t>
      </w:r>
    </w:p>
    <w:p w14:paraId="04EA29F5">
      <w:pPr>
        <w:pStyle w:val="4"/>
        <w:rPr>
          <w:rFonts w:hint="default" w:ascii="Times New Roman" w:hAnsi="Times New Roman" w:eastAsia="宋体" w:cs="Times New Roman"/>
        </w:rPr>
      </w:pPr>
      <w:r>
        <w:rPr>
          <w:rFonts w:hint="default" w:ascii="Times New Roman" w:hAnsi="Times New Roman" w:eastAsia="宋体" w:cs="Times New Roman"/>
        </w:rPr>
        <w:t>Day 30: 语法总复习 + 常见错误</w:t>
      </w:r>
    </w:p>
    <w:p w14:paraId="5DE5DC4B">
      <w:pPr>
        <w:rPr>
          <w:rFonts w:hint="default" w:ascii="Times New Roman" w:hAnsi="Times New Roman" w:eastAsia="宋体" w:cs="Times New Roman"/>
        </w:rPr>
      </w:pPr>
      <w:r>
        <w:rPr>
          <w:rFonts w:hint="default" w:ascii="Times New Roman" w:hAnsi="Times New Roman" w:eastAsia="宋体" w:cs="Times New Roman"/>
          <w:sz w:val="20"/>
        </w:rPr>
        <w:t>Top errors: subject-verb agreement, article usage, tense consistency, preposition choice, comma splices, dangling modifiers. Self-check checklist.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【中文解释】常见错误：主谓一致、冠词使用、时态一致性、介词选择、逗号拼接、悬垂修饰语。自查清单。</w:t>
      </w:r>
    </w:p>
    <w:p w14:paraId="07FA852C">
      <w:pPr>
        <w:pStyle w:val="3"/>
        <w:rPr>
          <w:rFonts w:hint="default" w:ascii="Times New Roman" w:hAnsi="Times New Roman" w:eastAsia="宋体" w:cs="Times New Roman"/>
        </w:rPr>
      </w:pPr>
      <w:r>
        <w:rPr>
          <w:rFonts w:hint="default" w:ascii="Times New Roman" w:hAnsi="Times New Roman" w:eastAsia="宋体" w:cs="Times New Roman"/>
        </w:rPr>
        <w:t>六、英文生物实验标准流程（每3天1个，共10个）</w:t>
      </w:r>
    </w:p>
    <w:p w14:paraId="25244E41">
      <w:pPr>
        <w:pStyle w:val="4"/>
        <w:rPr>
          <w:rFonts w:hint="default" w:ascii="Times New Roman" w:hAnsi="Times New Roman" w:eastAsia="宋体" w:cs="Times New Roman"/>
        </w:rPr>
      </w:pPr>
      <w:r>
        <w:rPr>
          <w:rFonts w:hint="default" w:ascii="Times New Roman" w:hAnsi="Times New Roman" w:eastAsia="宋体" w:cs="Times New Roman"/>
        </w:rPr>
        <w:t>Protocol 1: Genomic DNA Extraction from Plant Tissue (CTAB Method)</w:t>
      </w:r>
    </w:p>
    <w:p w14:paraId="462F48A2">
      <w:pPr>
        <w:rPr>
          <w:rFonts w:hint="default" w:ascii="Times New Roman" w:hAnsi="Times New Roman" w:eastAsia="宋体" w:cs="Times New Roman"/>
        </w:rPr>
      </w:pPr>
      <w:r>
        <w:rPr>
          <w:rFonts w:hint="default" w:ascii="Times New Roman" w:hAnsi="Times New Roman" w:eastAsia="宋体" w:cs="Times New Roman"/>
          <w:sz w:val="20"/>
        </w:rPr>
        <w:t>1. Grind 100 mg of fresh leaf tissue in liquid nitrogen to a fine powder.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【本段关键术语】grind → 研磨 | liquid nitrogen → 液氮 | fine powder → 细粉末</w:t>
      </w:r>
    </w:p>
    <w:p w14:paraId="41804956">
      <w:pPr>
        <w:rPr>
          <w:rFonts w:hint="default" w:ascii="Times New Roman" w:hAnsi="Times New Roman" w:eastAsia="宋体" w:cs="Times New Roman"/>
        </w:rPr>
      </w:pPr>
      <w:r>
        <w:rPr>
          <w:rFonts w:hint="default" w:ascii="Times New Roman" w:hAnsi="Times New Roman" w:eastAsia="宋体" w:cs="Times New Roman"/>
          <w:sz w:val="20"/>
        </w:rPr>
        <w:t>2. Transfer powder to a 2 mL microcentrifuge tube containing 700 μL preheated (65°C) CTAB extraction buffer.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【本段关键术语】microcentrifuge tube → 微量离心管 | preheated → 预热的 | CTAB extraction buffer → CTAB提取缓冲液 | centrifuge → 离心</w:t>
      </w:r>
    </w:p>
    <w:p w14:paraId="3AAF00CC">
      <w:pPr>
        <w:rPr>
          <w:rFonts w:hint="default" w:ascii="Times New Roman" w:hAnsi="Times New Roman" w:eastAsia="宋体" w:cs="Times New Roman"/>
        </w:rPr>
      </w:pPr>
      <w:r>
        <w:rPr>
          <w:rFonts w:hint="default" w:ascii="Times New Roman" w:hAnsi="Times New Roman" w:eastAsia="宋体" w:cs="Times New Roman"/>
          <w:sz w:val="20"/>
        </w:rPr>
        <w:t>3. Add 2 μL of β-mercaptoethanol and vortex thoroughly. Incubate at 65°C for 45-60 min, inverting every 10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【本段关键术语】β-mercaptoethanol → β-巯基乙醇 | vortex → 涡旋振荡 | incubate → 孵育/温育 | inverting → 颠倒混匀 | ethanol → 乙醇</w:t>
      </w:r>
    </w:p>
    <w:p w14:paraId="0A153682">
      <w:pPr>
        <w:rPr>
          <w:rFonts w:hint="default" w:ascii="Times New Roman" w:hAnsi="Times New Roman" w:eastAsia="宋体" w:cs="Times New Roman"/>
        </w:rPr>
      </w:pPr>
      <w:r>
        <w:rPr>
          <w:rFonts w:hint="default" w:ascii="Times New Roman" w:hAnsi="Times New Roman" w:eastAsia="宋体" w:cs="Times New Roman"/>
          <w:sz w:val="20"/>
        </w:rPr>
        <w:t>4. Add 700 μL of chloroform:isoamyl alcohol (24:1), vortex for 30 sec, and centrifuge at 12,000 rpm for 10 min at room temperature.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【本段关键术语】vortex → 涡旋振荡 | chloroform → 氯仿 | isoamyl alcohol → 异戊醇 | centrifuge → 离心</w:t>
      </w:r>
    </w:p>
    <w:p w14:paraId="726B3BF3">
      <w:pPr>
        <w:rPr>
          <w:rFonts w:hint="default" w:ascii="Times New Roman" w:hAnsi="Times New Roman" w:eastAsia="宋体" w:cs="Times New Roman"/>
        </w:rPr>
      </w:pPr>
      <w:r>
        <w:rPr>
          <w:rFonts w:hint="default" w:ascii="Times New Roman" w:hAnsi="Times New Roman" w:eastAsia="宋体" w:cs="Times New Roman"/>
          <w:sz w:val="20"/>
        </w:rPr>
        <w:t>5. Transfer the aqueous (upper) phase to a new 1.5 mL tube. Add 0.7 volumes of cold isopropanol, mix gently by inversion.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【本段关键术语】isopropanol → 异丙醇</w:t>
      </w:r>
    </w:p>
    <w:p w14:paraId="2896F4E0">
      <w:pPr>
        <w:rPr>
          <w:rFonts w:hint="default" w:ascii="Times New Roman" w:hAnsi="Times New Roman" w:eastAsia="宋体" w:cs="Times New Roman"/>
        </w:rPr>
      </w:pPr>
      <w:r>
        <w:rPr>
          <w:rFonts w:hint="default" w:ascii="Times New Roman" w:hAnsi="Times New Roman" w:eastAsia="宋体" w:cs="Times New Roman"/>
          <w:sz w:val="20"/>
        </w:rPr>
        <w:t>6. Incubate at -20°C for 30 min, then centrifuge at 12,000 rpm for 10 min at 4°C.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centrifuge → 离心</w:t>
      </w:r>
    </w:p>
    <w:p w14:paraId="5561230D">
      <w:pPr>
        <w:rPr>
          <w:rFonts w:hint="default" w:ascii="Times New Roman" w:hAnsi="Times New Roman" w:eastAsia="宋体" w:cs="Times New Roman"/>
        </w:rPr>
      </w:pPr>
      <w:r>
        <w:rPr>
          <w:rFonts w:hint="default" w:ascii="Times New Roman" w:hAnsi="Times New Roman" w:eastAsia="宋体" w:cs="Times New Roman"/>
          <w:sz w:val="20"/>
        </w:rPr>
        <w:t>7. Discard supernatant. Wash pellet with 500 μL of 70% ethanol, centrifuge at 12,000 rpm for 5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【本段关键术语】centrifuge → 离心 | supernatant → 上清液 | pellet → 沉淀 | ethanol → 乙醇</w:t>
      </w:r>
    </w:p>
    <w:p w14:paraId="74CC8D72">
      <w:pPr>
        <w:rPr>
          <w:rFonts w:hint="default" w:ascii="Times New Roman" w:hAnsi="Times New Roman" w:eastAsia="宋体" w:cs="Times New Roman"/>
        </w:rPr>
      </w:pPr>
      <w:r>
        <w:rPr>
          <w:rFonts w:hint="default" w:ascii="Times New Roman" w:hAnsi="Times New Roman" w:eastAsia="宋体" w:cs="Times New Roman"/>
          <w:sz w:val="20"/>
        </w:rPr>
        <w:t>8. Repeat wash once. Air-dry pellet for 10-15 min (do not over-dry).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【本段关键术语】pellet → 沉淀 | air-dry → 风干</w:t>
      </w:r>
    </w:p>
    <w:p w14:paraId="210DC02A">
      <w:pPr>
        <w:rPr>
          <w:rFonts w:hint="default" w:ascii="Times New Roman" w:hAnsi="Times New Roman" w:eastAsia="宋体" w:cs="Times New Roman"/>
        </w:rPr>
      </w:pPr>
      <w:r>
        <w:rPr>
          <w:rFonts w:hint="default" w:ascii="Times New Roman" w:hAnsi="Times New Roman" w:eastAsia="宋体" w:cs="Times New Roman"/>
          <w:sz w:val="20"/>
        </w:rPr>
        <w:t>9. Resuspend DNA in 50-100 μL TE buffer or nuclease-free water. Add 1 μL RNase A (10 mg/mL), incubate at 37°C for 30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resuspend → 重悬 | TE buffer → TE缓冲液 | nuclease-free water → 无核酸酶水 | RNase A → 核糖核酸酶A</w:t>
      </w:r>
    </w:p>
    <w:p w14:paraId="0C644A24">
      <w:pPr>
        <w:rPr>
          <w:rFonts w:hint="default" w:ascii="Times New Roman" w:hAnsi="Times New Roman" w:eastAsia="宋体" w:cs="Times New Roman"/>
        </w:rPr>
      </w:pPr>
      <w:r>
        <w:rPr>
          <w:rFonts w:hint="default" w:ascii="Times New Roman" w:hAnsi="Times New Roman" w:eastAsia="宋体" w:cs="Times New Roman"/>
          <w:sz w:val="20"/>
        </w:rPr>
        <w:t>10. Quantify DNA concentration using NanoDrop spectrophotometer (A260/A280 ratio 1.8-2.0). Store at -20°C.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【本段关键术语】NanoDrop spectrophotometer → NanoDrop分光光度计</w:t>
      </w:r>
    </w:p>
    <w:p w14:paraId="408955B8">
      <w:pPr>
        <w:rPr>
          <w:rFonts w:hint="default" w:ascii="Times New Roman" w:hAnsi="Times New Roman" w:eastAsia="宋体" w:cs="Times New Roman"/>
        </w:rPr>
      </w:pPr>
      <w:r>
        <w:rPr>
          <w:rFonts w:hint="default" w:ascii="Times New Roman" w:hAnsi="Times New Roman" w:eastAsia="宋体" w:cs="Times New Roman"/>
          <w:sz w:val="20"/>
        </w:rPr>
        <w:t>Safety Notes: Work in a fume hood when handling chloroform and β-mercaptoethanol. Wear gloves and lab coat.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【本段关键术语】β-mercaptoethanol → β-巯基乙醇 | chloroform → 氯仿 | ethanol → 乙醇 | fume hood → 通风橱</w:t>
      </w:r>
    </w:p>
    <w:p w14:paraId="4A183D94">
      <w:pPr>
        <w:pStyle w:val="4"/>
        <w:rPr>
          <w:rFonts w:hint="default" w:ascii="Times New Roman" w:hAnsi="Times New Roman" w:eastAsia="宋体" w:cs="Times New Roman"/>
        </w:rPr>
      </w:pPr>
      <w:r>
        <w:rPr>
          <w:rFonts w:hint="default" w:ascii="Times New Roman" w:hAnsi="Times New Roman" w:eastAsia="宋体" w:cs="Times New Roman"/>
        </w:rPr>
        <w:t>Protocol 2: Polymerase Chain Reaction (PCR)</w:t>
      </w:r>
    </w:p>
    <w:p w14:paraId="64A5A26D">
      <w:pPr>
        <w:rPr>
          <w:rFonts w:hint="default" w:ascii="Times New Roman" w:hAnsi="Times New Roman" w:eastAsia="宋体" w:cs="Times New Roman"/>
        </w:rPr>
      </w:pPr>
      <w:r>
        <w:rPr>
          <w:rFonts w:hint="default" w:ascii="Times New Roman" w:hAnsi="Times New Roman" w:eastAsia="宋体" w:cs="Times New Roman"/>
          <w:sz w:val="20"/>
        </w:rPr>
        <w:t>1. Prepare PCR master mix on ice in a 0.2 mL PCR tube (total volume 25-50 μL): 1× PCR buffer, 1.5-2.5 mM MgCl₂, 200 μM each dNTP, 0.2-0.5 μM each primer (forward and reverse), 1-2 U Taq DNA polymerase, 10-100 ng template DNA, nuclease-free water to final volume.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【本段关键术语】nuclease-free water → 无核酸酶水 | master mix → 预混液 | MgCl₂ → 氯化镁 | dNTP → 脱氧核苷三磷酸 | Taq DNA polymerase → Taq DNA聚合酶 | template DNA → 模板DNA</w:t>
      </w:r>
    </w:p>
    <w:p w14:paraId="541CAFAB">
      <w:pPr>
        <w:rPr>
          <w:rFonts w:hint="default" w:ascii="Times New Roman" w:hAnsi="Times New Roman" w:eastAsia="宋体" w:cs="Times New Roman"/>
        </w:rPr>
      </w:pPr>
      <w:r>
        <w:rPr>
          <w:rFonts w:hint="default" w:ascii="Times New Roman" w:hAnsi="Times New Roman" w:eastAsia="宋体" w:cs="Times New Roman"/>
          <w:sz w:val="20"/>
        </w:rPr>
        <w:t>2. Mix gently by pipetting or brief vortex. Spin down briefly to collect liquid.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【本段关键术语】vortex → 涡旋振荡</w:t>
      </w:r>
    </w:p>
    <w:p w14:paraId="0C51D571">
      <w:pPr>
        <w:rPr>
          <w:rFonts w:hint="default" w:ascii="Times New Roman" w:hAnsi="Times New Roman" w:eastAsia="宋体" w:cs="Times New Roman"/>
        </w:rPr>
      </w:pPr>
      <w:r>
        <w:rPr>
          <w:rFonts w:hint="default" w:ascii="Times New Roman" w:hAnsi="Times New Roman" w:eastAsia="宋体" w:cs="Times New Roman"/>
          <w:sz w:val="20"/>
        </w:rPr>
        <w:t>3. Place tube in thermocycler and run program: Initial denaturation: 95°C for 3-5 min; 30-35 cycles of: Denaturation: 95°C for 30 sec, Annealing: 50-65°C (primer Tm-dependent) for 30 sec, Extension: 72°C for 30-60 sec/kb; Final extension: 72°C for 5-10 min; Hold at 4°C.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【本段关键术语】thermocycler → 热循环仪/PCR仪 | initial denaturation → 初始变性 | annealing → 退火 | extension → 延伸 | Tm → 解链温度</w:t>
      </w:r>
    </w:p>
    <w:p w14:paraId="157FDE51">
      <w:pPr>
        <w:rPr>
          <w:rFonts w:hint="default" w:ascii="Times New Roman" w:hAnsi="Times New Roman" w:eastAsia="宋体" w:cs="Times New Roman"/>
        </w:rPr>
      </w:pPr>
      <w:r>
        <w:rPr>
          <w:rFonts w:hint="default" w:ascii="Times New Roman" w:hAnsi="Times New Roman" w:eastAsia="宋体" w:cs="Times New Roman"/>
          <w:sz w:val="20"/>
        </w:rPr>
        <w:t>4. Verify amplification by agarose gel electrophoresis (1-2% gel, stain with ethidium bromide or SYBR Safe).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【本段关键术语】agarose gel electrophoresis → 琼脂糖凝胶电泳 | ethidium bromide → 溴化乙锭 | SYBR Safe → SYBR Safe核酸染料</w:t>
      </w:r>
    </w:p>
    <w:p w14:paraId="2EF1EDA3">
      <w:pPr>
        <w:rPr>
          <w:rFonts w:hint="default" w:ascii="Times New Roman" w:hAnsi="Times New Roman" w:eastAsia="宋体" w:cs="Times New Roman"/>
        </w:rPr>
      </w:pPr>
      <w:r>
        <w:rPr>
          <w:rFonts w:hint="default" w:ascii="Times New Roman" w:hAnsi="Times New Roman" w:eastAsia="宋体" w:cs="Times New Roman"/>
          <w:sz w:val="20"/>
        </w:rPr>
        <w:t>5. Include appropriate controls: positive control (known template), negative control (no template / water blank).</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【本段关键术语】positive control → 阳性对照 | negative control → 阴性对照</w:t>
      </w:r>
    </w:p>
    <w:p w14:paraId="070668C8">
      <w:pPr>
        <w:rPr>
          <w:rFonts w:hint="default" w:ascii="Times New Roman" w:hAnsi="Times New Roman" w:eastAsia="宋体" w:cs="Times New Roman"/>
        </w:rPr>
      </w:pPr>
      <w:r>
        <w:rPr>
          <w:rFonts w:hint="default" w:ascii="Times New Roman" w:hAnsi="Times New Roman" w:eastAsia="宋体" w:cs="Times New Roman"/>
          <w:sz w:val="20"/>
        </w:rPr>
        <w:t>Troubleshooting: No bands → check primer design, increase Mg²⁺, reduce annealing temperature. Non-specific bands → increase annealing temperature, reduce Mg²⁺, reduce cycles.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【本段关键术语】annealing → 退火 | primer design → 引物设计</w:t>
      </w:r>
    </w:p>
    <w:p w14:paraId="648BED0D">
      <w:pPr>
        <w:pStyle w:val="4"/>
        <w:rPr>
          <w:rFonts w:hint="default" w:ascii="Times New Roman" w:hAnsi="Times New Roman" w:eastAsia="宋体" w:cs="Times New Roman"/>
        </w:rPr>
      </w:pPr>
      <w:r>
        <w:rPr>
          <w:rFonts w:hint="default" w:ascii="Times New Roman" w:hAnsi="Times New Roman" w:eastAsia="宋体" w:cs="Times New Roman"/>
        </w:rPr>
        <w:t>Protocol 3: Agarose Gel Electrophoresis</w:t>
      </w:r>
    </w:p>
    <w:p w14:paraId="64AA5633">
      <w:pPr>
        <w:rPr>
          <w:rFonts w:hint="default" w:ascii="Times New Roman" w:hAnsi="Times New Roman" w:eastAsia="宋体" w:cs="Times New Roman"/>
        </w:rPr>
      </w:pPr>
      <w:r>
        <w:rPr>
          <w:rFonts w:hint="default" w:ascii="Times New Roman" w:hAnsi="Times New Roman" w:eastAsia="宋体" w:cs="Times New Roman"/>
          <w:sz w:val="20"/>
        </w:rPr>
        <w:t>1. Prepare 1× TAE or TBE running buffer. Determine gel percentage based on expected DNA size (0.8% for large fragments &gt;2 kb; 1-2% for 0.5-2 kb; 2-3% for &lt;500 bp).</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【本段关键术语】running buffer → 电泳缓冲液</w:t>
      </w:r>
    </w:p>
    <w:p w14:paraId="238B595F">
      <w:pPr>
        <w:rPr>
          <w:rFonts w:hint="default" w:ascii="Times New Roman" w:hAnsi="Times New Roman" w:eastAsia="宋体" w:cs="Times New Roman"/>
        </w:rPr>
      </w:pPr>
      <w:r>
        <w:rPr>
          <w:rFonts w:hint="default" w:ascii="Times New Roman" w:hAnsi="Times New Roman" w:eastAsia="宋体" w:cs="Times New Roman"/>
          <w:sz w:val="20"/>
        </w:rPr>
        <w:t>2. Weigh appropriate amount of agarose powder and add to 1× buffer in a flask. Heat in microwave until completely dissolved (clear solution, no particles).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【本段关键术语】agarose powder → 琼脂糖粉末 | microwave → 微波炉</w:t>
      </w:r>
    </w:p>
    <w:p w14:paraId="323FF5CD">
      <w:pPr>
        <w:rPr>
          <w:rFonts w:hint="default" w:ascii="Times New Roman" w:hAnsi="Times New Roman" w:eastAsia="宋体" w:cs="Times New Roman"/>
        </w:rPr>
      </w:pPr>
      <w:r>
        <w:rPr>
          <w:rFonts w:hint="default" w:ascii="Times New Roman" w:hAnsi="Times New Roman" w:eastAsia="宋体" w:cs="Times New Roman"/>
          <w:sz w:val="20"/>
        </w:rPr>
        <w:t>3. Cool solution to ~55°C (can hold flask under running water). Add DNA stain (e.g., ethidium bromide 0.5 μg/mL or SYBR Safe 1×). Swirl gently to mix.</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【本段关键术语】ethidium bromide → 溴化乙锭 | SYBR Safe → SYBR Safe核酸染料</w:t>
      </w:r>
    </w:p>
    <w:p w14:paraId="0471516B">
      <w:pPr>
        <w:rPr>
          <w:rFonts w:hint="default" w:ascii="Times New Roman" w:hAnsi="Times New Roman" w:eastAsia="宋体" w:cs="Times New Roman"/>
        </w:rPr>
      </w:pPr>
      <w:r>
        <w:rPr>
          <w:rFonts w:hint="default" w:ascii="Times New Roman" w:hAnsi="Times New Roman" w:eastAsia="宋体" w:cs="Times New Roman"/>
          <w:sz w:val="20"/>
        </w:rPr>
        <w:t>4. Pour gel into casting tray with comb in place. Allow to solidify at room temperature for 20-30 min (gel should appear opaque).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【本段关键术语】casting tray → 制胶托盘 | comb → 梳子 | solidify → 凝固</w:t>
      </w:r>
    </w:p>
    <w:p w14:paraId="0F1CC851">
      <w:pPr>
        <w:rPr>
          <w:rFonts w:hint="default" w:ascii="Times New Roman" w:hAnsi="Times New Roman" w:eastAsia="宋体" w:cs="Times New Roman"/>
        </w:rPr>
      </w:pPr>
      <w:r>
        <w:rPr>
          <w:rFonts w:hint="default" w:ascii="Times New Roman" w:hAnsi="Times New Roman" w:eastAsia="宋体" w:cs="Times New Roman"/>
          <w:sz w:val="20"/>
        </w:rPr>
        <w:t>5. Place gel in electrophoresis tank, cover with 1× running buffer. Carefully remove comb.</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【本段关键术语】running buffer → 电泳缓冲液 | comb → 梳子 | electrophoresis tank → 电泳槽</w:t>
      </w:r>
    </w:p>
    <w:p w14:paraId="2608E3C6">
      <w:pPr>
        <w:rPr>
          <w:rFonts w:hint="default" w:ascii="Times New Roman" w:hAnsi="Times New Roman" w:eastAsia="宋体" w:cs="Times New Roman"/>
        </w:rPr>
      </w:pPr>
      <w:r>
        <w:rPr>
          <w:rFonts w:hint="default" w:ascii="Times New Roman" w:hAnsi="Times New Roman" w:eastAsia="宋体" w:cs="Times New Roman"/>
          <w:sz w:val="20"/>
        </w:rPr>
        <w:t>6. Mix DNA samples with 6× loading dye (final 1×). Load samples and DNA ladder (e.g., 1 kb or 100 bp ladder) into wells.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【本段关键术语】loading dye → 上样缓冲液 | DNA ladder → DNA分子量标准</w:t>
      </w:r>
    </w:p>
    <w:p w14:paraId="772A2CF7">
      <w:pPr>
        <w:rPr>
          <w:rFonts w:hint="default" w:ascii="Times New Roman" w:hAnsi="Times New Roman" w:eastAsia="宋体" w:cs="Times New Roman"/>
        </w:rPr>
      </w:pPr>
      <w:r>
        <w:rPr>
          <w:rFonts w:hint="default" w:ascii="Times New Roman" w:hAnsi="Times New Roman" w:eastAsia="宋体" w:cs="Times New Roman"/>
        </w:rPr>
        <w:t>7. Run at 5-10 V/cm (distance between electrodes) until dye front migrates 2/3 to 3/4 of gel length (typically 30-60 min).</w:t>
      </w:r>
    </w:p>
    <w:p w14:paraId="340B97FA">
      <w:pPr>
        <w:rPr>
          <w:rFonts w:hint="default" w:ascii="Times New Roman" w:hAnsi="Times New Roman" w:eastAsia="宋体" w:cs="Times New Roman"/>
        </w:rPr>
      </w:pPr>
      <w:r>
        <w:rPr>
          <w:rFonts w:hint="default" w:ascii="Times New Roman" w:hAnsi="Times New Roman" w:eastAsia="宋体" w:cs="Times New Roman"/>
          <w:sz w:val="20"/>
        </w:rPr>
        <w:t>8. Visualize under UV transilluminator or blue light transilluminator. Document with gel imaging system.</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【本段关键术语】UV transilluminator → 紫外透射仪</w:t>
      </w:r>
    </w:p>
    <w:p w14:paraId="217D53E9">
      <w:pPr>
        <w:rPr>
          <w:rFonts w:hint="default" w:ascii="Times New Roman" w:hAnsi="Times New Roman" w:eastAsia="宋体" w:cs="Times New Roman"/>
        </w:rPr>
      </w:pPr>
      <w:r>
        <w:rPr>
          <w:rFonts w:hint="default" w:ascii="Times New Roman" w:hAnsi="Times New Roman" w:eastAsia="宋体" w:cs="Times New Roman"/>
          <w:sz w:val="20"/>
        </w:rPr>
        <w:t>Safety: Ethidium bromide is a mutagen. Use nitrile gloves. Dispose of contaminated materials in designated waste.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【本段关键术语】ethidium bromide → 溴化乙锭 | mutagen → 诱变剂 | nitrile gloves → 丁腈手套</w:t>
      </w:r>
    </w:p>
    <w:p w14:paraId="345E67A3">
      <w:pPr>
        <w:pStyle w:val="4"/>
        <w:rPr>
          <w:rFonts w:hint="default" w:ascii="Times New Roman" w:hAnsi="Times New Roman" w:eastAsia="宋体" w:cs="Times New Roman"/>
        </w:rPr>
      </w:pPr>
      <w:r>
        <w:rPr>
          <w:rFonts w:hint="default" w:ascii="Times New Roman" w:hAnsi="Times New Roman" w:eastAsia="宋体" w:cs="Times New Roman"/>
        </w:rPr>
        <w:t>Protocol 4: Bacterial Transformation (Heat Shock Method)</w:t>
      </w:r>
    </w:p>
    <w:p w14:paraId="69F47AD6">
      <w:pPr>
        <w:rPr>
          <w:rFonts w:hint="default" w:ascii="Times New Roman" w:hAnsi="Times New Roman" w:eastAsia="宋体" w:cs="Times New Roman"/>
        </w:rPr>
      </w:pPr>
      <w:r>
        <w:rPr>
          <w:rFonts w:hint="default" w:ascii="Times New Roman" w:hAnsi="Times New Roman" w:eastAsia="宋体" w:cs="Times New Roman"/>
          <w:sz w:val="20"/>
        </w:rPr>
        <w:t>1. Thaw competent E. coli cells (e.g., DH5α) on ice for 10-15 min (do not vortex or warm with hands).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【本段关键术语】vortex → 涡旋振荡 | E. coli → 大肠杆菌 | DH5α → DH5α菌株</w:t>
      </w:r>
    </w:p>
    <w:p w14:paraId="165E311F">
      <w:pPr>
        <w:rPr>
          <w:rFonts w:hint="default" w:ascii="Times New Roman" w:hAnsi="Times New Roman" w:eastAsia="宋体" w:cs="Times New Roman"/>
        </w:rPr>
      </w:pPr>
      <w:r>
        <w:rPr>
          <w:rFonts w:hint="default" w:ascii="Times New Roman" w:hAnsi="Times New Roman" w:eastAsia="宋体" w:cs="Times New Roman"/>
          <w:sz w:val="20"/>
        </w:rPr>
        <w:t>2. Add 1-5 μL of ligation product or 1-10 ng of plasmid DNA to 50 μL of competent cells. Mix gently by flicking tube (do not pipette up and down vigorously).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【本段关键术语】competent cells → 感受态细胞 | ligation product → 连接产物 | plasmid DNA → 质粒DNA</w:t>
      </w:r>
    </w:p>
    <w:p w14:paraId="79A3F968">
      <w:pPr>
        <w:rPr>
          <w:rFonts w:hint="default" w:ascii="Times New Roman" w:hAnsi="Times New Roman" w:eastAsia="宋体" w:cs="Times New Roman"/>
        </w:rPr>
      </w:pPr>
      <w:r>
        <w:rPr>
          <w:rFonts w:hint="default" w:ascii="Times New Roman" w:hAnsi="Times New Roman" w:eastAsia="宋体" w:cs="Times New Roman"/>
        </w:rPr>
        <w:t>3. Incubate on ice for 30 min.</w:t>
      </w:r>
    </w:p>
    <w:p w14:paraId="5B12716A">
      <w:pPr>
        <w:rPr>
          <w:rFonts w:hint="default" w:ascii="Times New Roman" w:hAnsi="Times New Roman" w:eastAsia="宋体" w:cs="Times New Roman"/>
        </w:rPr>
      </w:pPr>
      <w:r>
        <w:rPr>
          <w:rFonts w:hint="default" w:ascii="Times New Roman" w:hAnsi="Times New Roman" w:eastAsia="宋体" w:cs="Times New Roman"/>
          <w:sz w:val="20"/>
        </w:rPr>
        <w:t>4. Heat shock at exactly 42°C for 45-90 seconds (optimize based on tube type and cell batch). Place immediately back on ice for 2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【本段关键术语】heat shock → 热激/热休克</w:t>
      </w:r>
    </w:p>
    <w:p w14:paraId="5A11E941">
      <w:pPr>
        <w:rPr>
          <w:rFonts w:hint="default" w:ascii="Times New Roman" w:hAnsi="Times New Roman" w:eastAsia="宋体" w:cs="Times New Roman"/>
        </w:rPr>
      </w:pPr>
      <w:r>
        <w:rPr>
          <w:rFonts w:hint="default" w:ascii="Times New Roman" w:hAnsi="Times New Roman" w:eastAsia="宋体" w:cs="Times New Roman"/>
          <w:sz w:val="20"/>
        </w:rPr>
        <w:t>5. Add 450-950 μL of pre-warmed (37°C) SOC or LB medium (without antibiotic).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【本段关键术语】LB medium → LB培养基</w:t>
      </w:r>
    </w:p>
    <w:p w14:paraId="16EAFE8F">
      <w:pPr>
        <w:rPr>
          <w:rFonts w:hint="default" w:ascii="Times New Roman" w:hAnsi="Times New Roman" w:eastAsia="宋体" w:cs="Times New Roman"/>
        </w:rPr>
      </w:pPr>
      <w:r>
        <w:rPr>
          <w:rFonts w:hint="default" w:ascii="Times New Roman" w:hAnsi="Times New Roman" w:eastAsia="宋体" w:cs="Times New Roman"/>
          <w:sz w:val="20"/>
        </w:rPr>
        <w:t>6. Incubate at 37°C with shaking (200-250 rpm) for 45-60 min (recovery/expression period).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w:t>
      </w:r>
    </w:p>
    <w:p w14:paraId="79C4C413">
      <w:pPr>
        <w:rPr>
          <w:rFonts w:hint="default" w:ascii="Times New Roman" w:hAnsi="Times New Roman" w:eastAsia="宋体" w:cs="Times New Roman"/>
        </w:rPr>
      </w:pPr>
      <w:r>
        <w:rPr>
          <w:rFonts w:hint="default" w:ascii="Times New Roman" w:hAnsi="Times New Roman" w:eastAsia="宋体" w:cs="Times New Roman"/>
          <w:sz w:val="20"/>
        </w:rPr>
        <w:t>7. Plate 50-200 μL of transformation mix on pre-warmed LB agar plates containing appropriate antibiotic(s). Spread evenly with sterile glass spreader or beads.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【本段关键术语】spread evenly → 均匀涂布</w:t>
      </w:r>
    </w:p>
    <w:p w14:paraId="7D2917CC">
      <w:pPr>
        <w:rPr>
          <w:rFonts w:hint="default" w:ascii="Times New Roman" w:hAnsi="Times New Roman" w:eastAsia="宋体" w:cs="Times New Roman"/>
        </w:rPr>
      </w:pPr>
      <w:r>
        <w:rPr>
          <w:rFonts w:hint="default" w:ascii="Times New Roman" w:hAnsi="Times New Roman" w:eastAsia="宋体" w:cs="Times New Roman"/>
          <w:sz w:val="20"/>
        </w:rPr>
        <w:t>8. Centrifuge remaining culture at 4,000 rpm for 2 min, resuspend in ~100 μL supernatant, and plate as a concentrated sample.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【本段关键术语】centrifuge → 离心 | supernatant → 上清液 | resuspend → 重悬</w:t>
      </w:r>
    </w:p>
    <w:p w14:paraId="68DE08E7">
      <w:pPr>
        <w:rPr>
          <w:rFonts w:hint="default" w:ascii="Times New Roman" w:hAnsi="Times New Roman" w:eastAsia="宋体" w:cs="Times New Roman"/>
        </w:rPr>
      </w:pPr>
      <w:r>
        <w:rPr>
          <w:rFonts w:hint="default" w:ascii="Times New Roman" w:hAnsi="Times New Roman" w:eastAsia="宋体" w:cs="Times New Roman"/>
          <w:sz w:val="20"/>
        </w:rPr>
        <w:t>9. Incubate plates inverted at 37°C overnight (14-16 h).</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inverted → 倒置</w:t>
      </w:r>
    </w:p>
    <w:p w14:paraId="0C05B7CC">
      <w:pPr>
        <w:rPr>
          <w:rFonts w:hint="default" w:ascii="Times New Roman" w:hAnsi="Times New Roman" w:eastAsia="宋体" w:cs="Times New Roman"/>
        </w:rPr>
      </w:pPr>
      <w:r>
        <w:rPr>
          <w:rFonts w:hint="default" w:ascii="Times New Roman" w:hAnsi="Times New Roman" w:eastAsia="宋体" w:cs="Times New Roman"/>
          <w:sz w:val="20"/>
        </w:rPr>
        <w:t>10. Check for colonies the next morning. Pick single colonies for further analysis (colony PCR, plasmid extraction, sequencing).</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【本段关键术语】colony PCR → 菌落PCR | plasmid extraction → 质粒提取</w:t>
      </w:r>
    </w:p>
    <w:p w14:paraId="577FB598">
      <w:pPr>
        <w:rPr>
          <w:rFonts w:hint="default" w:ascii="Times New Roman" w:hAnsi="Times New Roman" w:eastAsia="宋体" w:cs="Times New Roman"/>
        </w:rPr>
      </w:pPr>
      <w:r>
        <w:rPr>
          <w:rFonts w:hint="default" w:ascii="Times New Roman" w:hAnsi="Times New Roman" w:eastAsia="宋体" w:cs="Times New Roman"/>
          <w:sz w:val="20"/>
        </w:rPr>
        <w:t>Controls: Positive control (known plasmid), negative control (no DNA / TE only). Key: Pre-warm plates and SOC medium to 37°C before use.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【本段关键术语】positive control → 阳性对照 | negative control → 阴性对照 | SOC medium → SOC培养基</w:t>
      </w:r>
    </w:p>
    <w:p w14:paraId="0196A3F5">
      <w:pPr>
        <w:pStyle w:val="4"/>
        <w:rPr>
          <w:rFonts w:hint="default" w:ascii="Times New Roman" w:hAnsi="Times New Roman" w:eastAsia="宋体" w:cs="Times New Roman"/>
        </w:rPr>
      </w:pPr>
      <w:r>
        <w:rPr>
          <w:rFonts w:hint="default" w:ascii="Times New Roman" w:hAnsi="Times New Roman" w:eastAsia="宋体" w:cs="Times New Roman"/>
        </w:rPr>
        <w:t>Protocol 5: Total RNA Extraction (TRIzol Method)</w:t>
      </w:r>
    </w:p>
    <w:p w14:paraId="222C810E">
      <w:pPr>
        <w:rPr>
          <w:rFonts w:hint="default" w:ascii="Times New Roman" w:hAnsi="Times New Roman" w:eastAsia="宋体" w:cs="Times New Roman"/>
        </w:rPr>
      </w:pPr>
      <w:r>
        <w:rPr>
          <w:rFonts w:hint="default" w:ascii="Times New Roman" w:hAnsi="Times New Roman" w:eastAsia="宋体" w:cs="Times New Roman"/>
          <w:sz w:val="20"/>
        </w:rPr>
        <w:t>1. Homogenize 50-100 mg of tissue in 1 mL TRIzol reagent using mortar and pestle (liquid nitrogen) or homogenizer. Work quickly on ice.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【本段关键术语】liquid nitrogen → 液氮 | TRIzol reagent → TRIzol试剂 | homogenize → 匀浆 | mortar and pestle → 研钵和研杵</w:t>
      </w:r>
    </w:p>
    <w:p w14:paraId="5D0581EA">
      <w:pPr>
        <w:rPr>
          <w:rFonts w:hint="default" w:ascii="Times New Roman" w:hAnsi="Times New Roman" w:eastAsia="宋体" w:cs="Times New Roman"/>
        </w:rPr>
      </w:pPr>
      <w:r>
        <w:rPr>
          <w:rFonts w:hint="default" w:ascii="Times New Roman" w:hAnsi="Times New Roman" w:eastAsia="宋体" w:cs="Times New Roman"/>
          <w:sz w:val="20"/>
        </w:rPr>
        <w:t>2. Incubate homogenate at room temperature for 5 min to permit complete dissociation of nucleoprotein complexes.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nucleoprotein complexes → 核蛋白复合物</w:t>
      </w:r>
    </w:p>
    <w:p w14:paraId="260D6902">
      <w:pPr>
        <w:rPr>
          <w:rFonts w:hint="default" w:ascii="Times New Roman" w:hAnsi="Times New Roman" w:eastAsia="宋体" w:cs="Times New Roman"/>
        </w:rPr>
      </w:pPr>
      <w:r>
        <w:rPr>
          <w:rFonts w:hint="default" w:ascii="Times New Roman" w:hAnsi="Times New Roman" w:eastAsia="宋体" w:cs="Times New Roman"/>
          <w:sz w:val="20"/>
        </w:rPr>
        <w:t>3. Add 200 μL of chloroform per 1 mL TRIzol. Shake tube vigorously by hand for 15 sec. Incubate at room temperature for 2-3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chloroform → 氯仿</w:t>
      </w:r>
    </w:p>
    <w:p w14:paraId="4E7DF4AE">
      <w:pPr>
        <w:rPr>
          <w:rFonts w:hint="default" w:ascii="Times New Roman" w:hAnsi="Times New Roman" w:eastAsia="宋体" w:cs="Times New Roman"/>
        </w:rPr>
      </w:pPr>
      <w:r>
        <w:rPr>
          <w:rFonts w:hint="default" w:ascii="Times New Roman" w:hAnsi="Times New Roman" w:eastAsia="宋体" w:cs="Times New Roman"/>
          <w:sz w:val="20"/>
        </w:rPr>
        <w:t>4. Centrifuge at 12,000 × g for 15 min at 4°C. The mixture separates into 3 phases: lower red phenol-chloroform phase (proteins), white interphase (DNA), upper colorless aqueous phase (RNA).</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【本段关键术语】chloroform → 氯仿 | centrifuge → 离心 | aqueous phase → 水相 | phenol-chloroform phase → 酚-氯仿相 | interphase → 中间相</w:t>
      </w:r>
    </w:p>
    <w:p w14:paraId="5FB15F67">
      <w:pPr>
        <w:rPr>
          <w:rFonts w:hint="default" w:ascii="Times New Roman" w:hAnsi="Times New Roman" w:eastAsia="宋体" w:cs="Times New Roman"/>
        </w:rPr>
      </w:pPr>
      <w:r>
        <w:rPr>
          <w:rFonts w:hint="default" w:ascii="Times New Roman" w:hAnsi="Times New Roman" w:eastAsia="宋体" w:cs="Times New Roman"/>
          <w:sz w:val="20"/>
        </w:rPr>
        <w:t>5. Carefully transfer ~400-500 μL of aqueous phase to a new RNase-free tube (avoid touching interphase).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【本段关键术语】aqueous phase → 水相 | interphase → 中间相 | RNase-free → 无RNA酶的</w:t>
      </w:r>
    </w:p>
    <w:p w14:paraId="4FFD7C1C">
      <w:pPr>
        <w:rPr>
          <w:rFonts w:hint="default" w:ascii="Times New Roman" w:hAnsi="Times New Roman" w:eastAsia="宋体" w:cs="Times New Roman"/>
        </w:rPr>
      </w:pPr>
      <w:r>
        <w:rPr>
          <w:rFonts w:hint="default" w:ascii="Times New Roman" w:hAnsi="Times New Roman" w:eastAsia="宋体" w:cs="Times New Roman"/>
          <w:sz w:val="20"/>
        </w:rPr>
        <w:t>6. Add 500 μL of isopropanol per 1 mL TRIzol used initially. Mix by inversion. Incubate at room temperature for 10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isopropanol → 异丙醇</w:t>
      </w:r>
    </w:p>
    <w:p w14:paraId="66634638">
      <w:pPr>
        <w:rPr>
          <w:rFonts w:hint="default" w:ascii="Times New Roman" w:hAnsi="Times New Roman" w:eastAsia="宋体" w:cs="Times New Roman"/>
        </w:rPr>
      </w:pPr>
      <w:r>
        <w:rPr>
          <w:rFonts w:hint="default" w:ascii="Times New Roman" w:hAnsi="Times New Roman" w:eastAsia="宋体" w:cs="Times New Roman"/>
          <w:sz w:val="20"/>
        </w:rPr>
        <w:t>7. Centrifuge at 12,000 × g for 10 min at 4°C. RNA pellet should be visible as a white/gel-like pellet.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【本段关键术语】centrifuge → 离心 | pellet → 沉淀</w:t>
      </w:r>
    </w:p>
    <w:p w14:paraId="44573FE5">
      <w:pPr>
        <w:rPr>
          <w:rFonts w:hint="default" w:ascii="Times New Roman" w:hAnsi="Times New Roman" w:eastAsia="宋体" w:cs="Times New Roman"/>
        </w:rPr>
      </w:pPr>
      <w:r>
        <w:rPr>
          <w:rFonts w:hint="default" w:ascii="Times New Roman" w:hAnsi="Times New Roman" w:eastAsia="宋体" w:cs="Times New Roman"/>
          <w:sz w:val="20"/>
        </w:rPr>
        <w:t>8. Remove supernatant. Wash pellet with 1 mL of 75% ethanol (prepared with DEPC-treated water). Centrifuge at 7,500 × g for 5 min at 4°C.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【本段关键术语】centrifuge → 离心 | supernatant → 上清液 | pellet → 沉淀 | ethanol → 乙醇 | DEPC-treated water → DEPC处理水</w:t>
      </w:r>
    </w:p>
    <w:p w14:paraId="016EBEF4">
      <w:pPr>
        <w:rPr>
          <w:rFonts w:hint="default" w:ascii="Times New Roman" w:hAnsi="Times New Roman" w:eastAsia="宋体" w:cs="Times New Roman"/>
        </w:rPr>
      </w:pPr>
      <w:r>
        <w:rPr>
          <w:rFonts w:hint="default" w:ascii="Times New Roman" w:hAnsi="Times New Roman" w:eastAsia="宋体" w:cs="Times New Roman"/>
          <w:sz w:val="20"/>
        </w:rPr>
        <w:t>9. Discard supernatant. Air-dry pellet for 5-10 min (do not over-dry; pellet becomes transparent).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【本段关键术语】supernatant → 上清液 | pellet → 沉淀 | air-dry → 风干</w:t>
      </w:r>
    </w:p>
    <w:p w14:paraId="28A1D666">
      <w:pPr>
        <w:rPr>
          <w:rFonts w:hint="default" w:ascii="Times New Roman" w:hAnsi="Times New Roman" w:eastAsia="宋体" w:cs="Times New Roman"/>
        </w:rPr>
      </w:pPr>
      <w:r>
        <w:rPr>
          <w:rFonts w:hint="default" w:ascii="Times New Roman" w:hAnsi="Times New Roman" w:eastAsia="宋体" w:cs="Times New Roman"/>
          <w:sz w:val="20"/>
        </w:rPr>
        <w:t>10. Resuspend in 30-50 μL DEPC-treated water or TE buffer. Heat at 55-60°C for 10-15 min if needed for dissolution.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【本段关键术语】resuspend → 重悬 | TE buffer → TE缓冲液 | DEPC-treated water → DEPC处理水</w:t>
      </w:r>
    </w:p>
    <w:p w14:paraId="6338E9D5">
      <w:pPr>
        <w:rPr>
          <w:rFonts w:hint="default" w:ascii="Times New Roman" w:hAnsi="Times New Roman" w:eastAsia="宋体" w:cs="Times New Roman"/>
        </w:rPr>
      </w:pPr>
      <w:r>
        <w:rPr>
          <w:rFonts w:hint="default" w:ascii="Times New Roman" w:hAnsi="Times New Roman" w:eastAsia="宋体" w:cs="Times New Roman"/>
          <w:sz w:val="20"/>
        </w:rPr>
        <w:t>11. Quantify RNA (A260/280 ratio ~2.0; A260/230 ratio &gt;1.8). Check integrity on 1% denaturing agarose gel or Bioanalyzer. Store at -80°C.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【本段关键术语】Bioanalyzer → 生物分析仪</w:t>
      </w:r>
    </w:p>
    <w:p w14:paraId="41359726">
      <w:pPr>
        <w:rPr>
          <w:rFonts w:hint="default" w:ascii="Times New Roman" w:hAnsi="Times New Roman" w:eastAsia="宋体" w:cs="Times New Roman"/>
        </w:rPr>
      </w:pPr>
      <w:r>
        <w:rPr>
          <w:rFonts w:hint="default" w:ascii="Times New Roman" w:hAnsi="Times New Roman" w:eastAsia="宋体" w:cs="Times New Roman"/>
          <w:sz w:val="20"/>
        </w:rPr>
        <w:t>Critical: Use RNase-free consumables and DEPC-treated water throughout. Work in RNA-dedicated area. Change gloves frequently.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【本段关键术语】RNase-free → 无RNA酶的 | DEPC-treated water → DEPC处理水</w:t>
      </w:r>
    </w:p>
    <w:p w14:paraId="2DA47413">
      <w:pPr>
        <w:pStyle w:val="4"/>
        <w:rPr>
          <w:rFonts w:hint="default" w:ascii="Times New Roman" w:hAnsi="Times New Roman" w:eastAsia="宋体" w:cs="Times New Roman"/>
        </w:rPr>
      </w:pPr>
      <w:r>
        <w:rPr>
          <w:rFonts w:hint="default" w:ascii="Times New Roman" w:hAnsi="Times New Roman" w:eastAsia="宋体" w:cs="Times New Roman"/>
        </w:rPr>
        <w:t>Protocol 6: Quantitative Real-Time PCR (qPCR)</w:t>
      </w:r>
    </w:p>
    <w:p w14:paraId="10C78CAC">
      <w:pPr>
        <w:rPr>
          <w:rFonts w:hint="default" w:ascii="Times New Roman" w:hAnsi="Times New Roman" w:eastAsia="宋体" w:cs="Times New Roman"/>
        </w:rPr>
      </w:pPr>
      <w:r>
        <w:rPr>
          <w:rFonts w:hint="default" w:ascii="Times New Roman" w:hAnsi="Times New Roman" w:eastAsia="宋体" w:cs="Times New Roman"/>
          <w:sz w:val="20"/>
        </w:rPr>
        <w:t>1. Design primers using software (Primer3, NCBI Primer-BLAST): amplicon 80-150 bp, Tm ~60°C, GC content 40-60%, avoid secondary structures. Validate primer specificity by BLAST and melt curve analysis.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【本段关键术语】amplicon → 扩增子 | Tm → 解链温度 | GC content → GC含量 | secondary structure → 二级结构 | melt curve → 熔解曲线</w:t>
      </w:r>
    </w:p>
    <w:p w14:paraId="263BF4BE">
      <w:pPr>
        <w:rPr>
          <w:rFonts w:hint="default" w:ascii="Times New Roman" w:hAnsi="Times New Roman" w:eastAsia="宋体" w:cs="Times New Roman"/>
        </w:rPr>
      </w:pPr>
      <w:r>
        <w:rPr>
          <w:rFonts w:hint="default" w:ascii="Times New Roman" w:hAnsi="Times New Roman" w:eastAsia="宋体" w:cs="Times New Roman"/>
          <w:sz w:val="20"/>
        </w:rPr>
        <w:t>2. Synthesize cDNA from 1 μg total RNA using reverse transcriptase kit (random hexamer or oligo-dT priming) following manufacturer protocol. Dilute cDNA 1:5 to 1:10.</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【本段关键术语】cDNA → 互补DNA | reverse transcriptase → 逆转录酶 | random hexamer → 随机六聚体引物 | oligo-dT → 寡聚dT引物</w:t>
      </w:r>
    </w:p>
    <w:p w14:paraId="0F120458">
      <w:pPr>
        <w:rPr>
          <w:rFonts w:hint="default" w:ascii="Times New Roman" w:hAnsi="Times New Roman" w:eastAsia="宋体" w:cs="Times New Roman"/>
        </w:rPr>
      </w:pPr>
      <w:r>
        <w:rPr>
          <w:rFonts w:hint="default" w:ascii="Times New Roman" w:hAnsi="Times New Roman" w:eastAsia="宋体" w:cs="Times New Roman"/>
          <w:sz w:val="20"/>
        </w:rPr>
        <w:t>3. Prepare qPCR reaction mix per well (10-20 μL total): 1× SYBR Green Master Mix, 200-400 nM each primer, 1-2 μL diluted cDNA, nuclease-free water to volume. Include reference dye (ROX) if required by instrument.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【本段关键术语】nuclease-free water → 无核酸酶水 | master mix → 预混液 | cDNA → 互补DNA | SYBR Green → SYBR Green荧光染料 | ROX → ROX参比染料</w:t>
      </w:r>
    </w:p>
    <w:p w14:paraId="1C00C395">
      <w:pPr>
        <w:rPr>
          <w:rFonts w:hint="default" w:ascii="Times New Roman" w:hAnsi="Times New Roman" w:eastAsia="宋体" w:cs="Times New Roman"/>
        </w:rPr>
      </w:pPr>
      <w:r>
        <w:rPr>
          <w:rFonts w:hint="default" w:ascii="Times New Roman" w:hAnsi="Times New Roman" w:eastAsia="宋体" w:cs="Times New Roman"/>
          <w:sz w:val="20"/>
        </w:rPr>
        <w:t>4. Plate layout: each sample in triplicate, include no-template controls (NTC), and reference gene(s) for normalization. Use optical adhesive seal.</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【本段关键术语】optical adhesive seal → 光学粘性封膜 | reference gene → 内参基因</w:t>
      </w:r>
    </w:p>
    <w:p w14:paraId="100A5F23">
      <w:pPr>
        <w:rPr>
          <w:rFonts w:hint="default" w:ascii="Times New Roman" w:hAnsi="Times New Roman" w:eastAsia="宋体" w:cs="Times New Roman"/>
        </w:rPr>
      </w:pPr>
      <w:r>
        <w:rPr>
          <w:rFonts w:hint="default" w:ascii="Times New Roman" w:hAnsi="Times New Roman" w:eastAsia="宋体" w:cs="Times New Roman"/>
          <w:sz w:val="20"/>
        </w:rPr>
        <w:t>5. Centrifuge plate at 1,000 rpm for 1 min to remove bubbles and collect liquid.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【本段关键术语】centrifuge → 离心</w:t>
      </w:r>
    </w:p>
    <w:p w14:paraId="64DD482D">
      <w:pPr>
        <w:rPr>
          <w:rFonts w:hint="default" w:ascii="Times New Roman" w:hAnsi="Times New Roman" w:eastAsia="宋体" w:cs="Times New Roman"/>
        </w:rPr>
      </w:pPr>
      <w:r>
        <w:rPr>
          <w:rFonts w:hint="default" w:ascii="Times New Roman" w:hAnsi="Times New Roman" w:eastAsia="宋体" w:cs="Times New Roman"/>
          <w:sz w:val="20"/>
        </w:rPr>
        <w:t>6. Run program: 95°C for 2-10 min (polymerase activation); 40 cycles of: 95°C for 15 sec, 60°C for 30-60 sec (combined annealing/extension); Melt curve: 65-95°C in 0.5°C increments.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【本段关键术语】annealing → 退火 | extension → 延伸 | comb → 梳子 | melt curve → 熔解曲线</w:t>
      </w:r>
    </w:p>
    <w:p w14:paraId="3460DE0B">
      <w:pPr>
        <w:rPr>
          <w:rFonts w:hint="default" w:ascii="Times New Roman" w:hAnsi="Times New Roman" w:eastAsia="宋体" w:cs="Times New Roman"/>
        </w:rPr>
      </w:pPr>
      <w:r>
        <w:rPr>
          <w:rFonts w:hint="default" w:ascii="Times New Roman" w:hAnsi="Times New Roman" w:eastAsia="宋体" w:cs="Times New Roman"/>
          <w:sz w:val="20"/>
        </w:rPr>
        <w:t>7. Analyze data using the 2^(-ΔΔCt) method: ΔCt = Ct(target) - Ct(reference); ΔΔCt = ΔCt(treatment) - ΔCt(control); Fold change = 2^(-ΔΔCt).</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【本段关键术语】Tm → 解链温度 | fold change → 倍数变化</w:t>
      </w:r>
    </w:p>
    <w:p w14:paraId="1FC95E61">
      <w:pPr>
        <w:rPr>
          <w:rFonts w:hint="default" w:ascii="Times New Roman" w:hAnsi="Times New Roman" w:eastAsia="宋体" w:cs="Times New Roman"/>
        </w:rPr>
      </w:pPr>
      <w:r>
        <w:rPr>
          <w:rFonts w:hint="default" w:ascii="Times New Roman" w:hAnsi="Times New Roman" w:eastAsia="宋体" w:cs="Times New Roman"/>
          <w:sz w:val="20"/>
        </w:rPr>
        <w:t>8. Verify specificity by single-peak melt curves. Check NTC for contamination. Report Ct SD &lt;0.5 among technical replicates.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【本段关键术语】melt curve → 熔解曲线</w:t>
      </w:r>
    </w:p>
    <w:p w14:paraId="116728B2">
      <w:pPr>
        <w:rPr>
          <w:rFonts w:hint="default" w:ascii="Times New Roman" w:hAnsi="Times New Roman" w:eastAsia="宋体" w:cs="Times New Roman"/>
        </w:rPr>
      </w:pPr>
      <w:r>
        <w:rPr>
          <w:rFonts w:hint="default" w:ascii="Times New Roman" w:hAnsi="Times New Roman" w:eastAsia="宋体" w:cs="Times New Roman"/>
          <w:sz w:val="20"/>
        </w:rPr>
        <w:t>Reference Gene Selection: Test at least 3 candidate reference genes (e.g., ACTIN, GAPDH, 18S rRNA, UBQ, EF1α) for expression stability across your experimental conditions.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【本段关键术语】reference gene → 内参基因</w:t>
      </w:r>
    </w:p>
    <w:p w14:paraId="58749982">
      <w:pPr>
        <w:pStyle w:val="4"/>
        <w:rPr>
          <w:rFonts w:hint="default" w:ascii="Times New Roman" w:hAnsi="Times New Roman" w:eastAsia="宋体" w:cs="Times New Roman"/>
        </w:rPr>
      </w:pPr>
      <w:r>
        <w:rPr>
          <w:rFonts w:hint="default" w:ascii="Times New Roman" w:hAnsi="Times New Roman" w:eastAsia="宋体" w:cs="Times New Roman"/>
        </w:rPr>
        <w:t>Protocol 7: SDS-PAGE and Western Blotting</w:t>
      </w:r>
    </w:p>
    <w:p w14:paraId="1EECA53B">
      <w:pPr>
        <w:rPr>
          <w:rFonts w:hint="default" w:ascii="Times New Roman" w:hAnsi="Times New Roman" w:eastAsia="宋体" w:cs="Times New Roman"/>
        </w:rPr>
      </w:pPr>
      <w:r>
        <w:rPr>
          <w:rFonts w:hint="default" w:ascii="Times New Roman" w:hAnsi="Times New Roman" w:eastAsia="宋体" w:cs="Times New Roman"/>
          <w:sz w:val="20"/>
        </w:rPr>
        <w:t>1. Prepare protein samples: extract total protein using RIPA buffer with protease/phosphatase inhibitors. Quantify by BCA or Bradford assay. Add 4× Laemmli loading buffer, boil at 95°C for 5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【本段关键术语】RIPA buffer → RIPA裂解缓冲液 | phosphatase inhibitor → 磷酸酶抑制剂 | Bradford assay → Bradford蛋白定量法 | Laemmli loading buffer → Laemmli上样缓冲液</w:t>
      </w:r>
    </w:p>
    <w:p w14:paraId="4426C6F9">
      <w:pPr>
        <w:rPr>
          <w:rFonts w:hint="default" w:ascii="Times New Roman" w:hAnsi="Times New Roman" w:eastAsia="宋体" w:cs="Times New Roman"/>
        </w:rPr>
      </w:pPr>
      <w:r>
        <w:rPr>
          <w:rFonts w:hint="default" w:ascii="Times New Roman" w:hAnsi="Times New Roman" w:eastAsia="宋体" w:cs="Times New Roman"/>
          <w:sz w:val="20"/>
        </w:rPr>
        <w:t>2. Prepare SDS-PAGE gel: pour resolving gel (e.g., 10-12% acrylamide), overlay with water/isopropanol, let polymerize 30 min. Pour stacking gel (5%), insert comb, polymerize 30 min.</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【本段关键术语】isopropanol → 异丙醇 | comb → 梳子 | resolving gel → 分离胶 | stacking gel → 浓缩胶 | acrylamide → 丙烯酰胺 | polymerize → 聚合</w:t>
      </w:r>
    </w:p>
    <w:p w14:paraId="17932CC3">
      <w:pPr>
        <w:rPr>
          <w:rFonts w:hint="default" w:ascii="Times New Roman" w:hAnsi="Times New Roman" w:eastAsia="宋体" w:cs="Times New Roman"/>
        </w:rPr>
      </w:pPr>
      <w:r>
        <w:rPr>
          <w:rFonts w:hint="default" w:ascii="Times New Roman" w:hAnsi="Times New Roman" w:eastAsia="宋体" w:cs="Times New Roman"/>
          <w:sz w:val="20"/>
        </w:rPr>
        <w:t>3. Load 20-50 μg protein per lane plus pre-stained protein ladder. Run at 80 V through stacking gel, then 120 V through resolving gel until dye front reaches bottom (~1.5 h).</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【本段关键术语】resolving gel → 分离胶 | stacking gel → 浓缩胶 | pre-stained protein ladder → 预染蛋白分子量标准</w:t>
      </w:r>
    </w:p>
    <w:p w14:paraId="3C247C4D">
      <w:pPr>
        <w:rPr>
          <w:rFonts w:hint="default" w:ascii="Times New Roman" w:hAnsi="Times New Roman" w:eastAsia="宋体" w:cs="Times New Roman"/>
        </w:rPr>
      </w:pPr>
      <w:r>
        <w:rPr>
          <w:rFonts w:hint="default" w:ascii="Times New Roman" w:hAnsi="Times New Roman" w:eastAsia="宋体" w:cs="Times New Roman"/>
          <w:sz w:val="20"/>
        </w:rPr>
        <w:t>4. Transfer: equilibrate gel in transfer buffer 10 min. Assemble sandwich: sponge → filter paper → gel → PVDF (pre-activated in methanol 1 min) or nitrocellulose membrane → filter paper → sponge. Remove all bubbles.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【本段关键术语】ethanol → 乙醇 | nitrocellulose membrane → 硝酸纤维素膜 | transfer buffer → 转膜缓冲液</w:t>
      </w:r>
    </w:p>
    <w:p w14:paraId="10B2649A">
      <w:pPr>
        <w:rPr>
          <w:rFonts w:hint="default" w:ascii="Times New Roman" w:hAnsi="Times New Roman" w:eastAsia="宋体" w:cs="Times New Roman"/>
        </w:rPr>
      </w:pPr>
      <w:r>
        <w:rPr>
          <w:rFonts w:hint="default" w:ascii="Times New Roman" w:hAnsi="Times New Roman" w:eastAsia="宋体" w:cs="Times New Roman"/>
          <w:sz w:val="20"/>
        </w:rPr>
        <w:t>5. Transfer at 100 V for 1-1.5 h at 4°C (or 30 V overnight). Verify transfer by Ponceau S staining or pre-stained ladder on membrane.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【本段关键术语】Ponceau S → 丽春红S染液</w:t>
      </w:r>
    </w:p>
    <w:p w14:paraId="7E6FBCE3">
      <w:pPr>
        <w:rPr>
          <w:rFonts w:hint="default" w:ascii="Times New Roman" w:hAnsi="Times New Roman" w:eastAsia="宋体" w:cs="Times New Roman"/>
        </w:rPr>
      </w:pPr>
      <w:r>
        <w:rPr>
          <w:rFonts w:hint="default" w:ascii="Times New Roman" w:hAnsi="Times New Roman" w:eastAsia="宋体" w:cs="Times New Roman"/>
          <w:sz w:val="20"/>
        </w:rPr>
        <w:t>6. Block membrane in 5% non-fat dry milk or BSA in TBST for 1 h at room temperature with gentle shaking.</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【本段关键术语】non-fat dry milk → 脱脂奶粉 | BSA → 牛血清白蛋白 | TBST → TBST洗涤缓冲液</w:t>
      </w:r>
    </w:p>
    <w:p w14:paraId="438833FA">
      <w:pPr>
        <w:rPr>
          <w:rFonts w:hint="default" w:ascii="Times New Roman" w:hAnsi="Times New Roman" w:eastAsia="宋体" w:cs="Times New Roman"/>
        </w:rPr>
      </w:pPr>
      <w:r>
        <w:rPr>
          <w:rFonts w:hint="default" w:ascii="Times New Roman" w:hAnsi="Times New Roman" w:eastAsia="宋体" w:cs="Times New Roman"/>
          <w:sz w:val="20"/>
        </w:rPr>
        <w:t>7. Incubate with primary antibody (diluted in blocking buffer, typically 1:500-1:5000) overnight at 4°C with gentle shaking.</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blocking → 封闭 | primary antibody → 一抗 | blocking buffer → 封闭缓冲液</w:t>
      </w:r>
    </w:p>
    <w:p w14:paraId="265BAB83">
      <w:pPr>
        <w:rPr>
          <w:rFonts w:hint="default" w:ascii="Times New Roman" w:hAnsi="Times New Roman" w:eastAsia="宋体" w:cs="Times New Roman"/>
        </w:rPr>
      </w:pPr>
      <w:r>
        <w:rPr>
          <w:rFonts w:hint="default" w:ascii="Times New Roman" w:hAnsi="Times New Roman" w:eastAsia="宋体" w:cs="Times New Roman"/>
          <w:sz w:val="20"/>
        </w:rPr>
        <w:t>8. Wash 3× 10 min with TBST. Incubate with HRP-conjugated secondary antibody (1:5000-1:20000) for 1 h at room temperature.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TBST → TBST洗涤缓冲液 | secondary antibody → 二抗 | HRP-conjugated → HRP（辣根过氧化物酶）标记的</w:t>
      </w:r>
    </w:p>
    <w:p w14:paraId="727A3491">
      <w:pPr>
        <w:rPr>
          <w:rFonts w:hint="default" w:ascii="Times New Roman" w:hAnsi="Times New Roman" w:eastAsia="宋体" w:cs="Times New Roman"/>
        </w:rPr>
      </w:pPr>
      <w:r>
        <w:rPr>
          <w:rFonts w:hint="default" w:ascii="Times New Roman" w:hAnsi="Times New Roman" w:eastAsia="宋体" w:cs="Times New Roman"/>
          <w:sz w:val="20"/>
        </w:rPr>
        <w:t>9. Wash 3× 10 min with TBST. Detect signal using ECL substrate. Image with chemiluminescence imaging system.</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【本段关键术语】TBST → TBST洗涤缓冲液 | ECL substrate → ECL化学发光底物 | chemiluminescence → 化学发光</w:t>
      </w:r>
    </w:p>
    <w:p w14:paraId="65D8F57F">
      <w:pPr>
        <w:rPr>
          <w:rFonts w:hint="default" w:ascii="Times New Roman" w:hAnsi="Times New Roman" w:eastAsia="宋体" w:cs="Times New Roman"/>
        </w:rPr>
      </w:pPr>
      <w:r>
        <w:rPr>
          <w:rFonts w:hint="default" w:ascii="Times New Roman" w:hAnsi="Times New Roman" w:eastAsia="宋体" w:cs="Times New Roman"/>
          <w:sz w:val="20"/>
        </w:rPr>
        <w:t>10. Strip and re-probe for loading control (e.g., β-actin, GAPDH) if needed. Quantify band intensity using ImageJ.</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【本段关键术语】strip → 剥离（抗体） | re-probe → 重新检测 | loading control → 内参/上样对照</w:t>
      </w:r>
    </w:p>
    <w:p w14:paraId="12ACCD40">
      <w:pPr>
        <w:pStyle w:val="4"/>
        <w:rPr>
          <w:rFonts w:hint="default" w:ascii="Times New Roman" w:hAnsi="Times New Roman" w:eastAsia="宋体" w:cs="Times New Roman"/>
        </w:rPr>
      </w:pPr>
      <w:r>
        <w:rPr>
          <w:rFonts w:hint="default" w:ascii="Times New Roman" w:hAnsi="Times New Roman" w:eastAsia="宋体" w:cs="Times New Roman"/>
        </w:rPr>
        <w:t>Protocol 8: Agrobacterium-Mediated Plant Transformation (Leaf Disc Method)</w:t>
      </w:r>
    </w:p>
    <w:p w14:paraId="700B3EBB">
      <w:pPr>
        <w:rPr>
          <w:rFonts w:hint="default" w:ascii="Times New Roman" w:hAnsi="Times New Roman" w:eastAsia="宋体" w:cs="Times New Roman"/>
        </w:rPr>
      </w:pPr>
      <w:r>
        <w:rPr>
          <w:rFonts w:hint="default" w:ascii="Times New Roman" w:hAnsi="Times New Roman" w:eastAsia="宋体" w:cs="Times New Roman"/>
          <w:sz w:val="20"/>
        </w:rPr>
        <w:t>1. Prepare Agrobacterium tumefaciens culture: inoculate single colony in 5 mL LB with appropriate antibiotics. Grow overnight at 28°C, 200 rpm.</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【本段关键术语】Agrobacterium tumefaciens → 根癌农杆菌</w:t>
      </w:r>
    </w:p>
    <w:p w14:paraId="3083C694">
      <w:pPr>
        <w:rPr>
          <w:rFonts w:hint="default" w:ascii="Times New Roman" w:hAnsi="Times New Roman" w:eastAsia="宋体" w:cs="Times New Roman"/>
        </w:rPr>
      </w:pPr>
      <w:r>
        <w:rPr>
          <w:rFonts w:hint="default" w:ascii="Times New Roman" w:hAnsi="Times New Roman" w:eastAsia="宋体" w:cs="Times New Roman"/>
          <w:sz w:val="20"/>
        </w:rPr>
        <w:t>2. Subculture 1:50 in fresh LB + antibiotics + 100 μM acetosyringone. Grow to OD600 = 0.5-0.8. Centrifuge at 4,000 rpm for 10 min. Resuspend in MS liquid medium + 100 μM acetosyringone to OD600 = 0.5.</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【本段关键术语】centrifuge → 离心 | resuspend → 重悬 | acetosyringone → 乙酰丁香酮 | OD600 → 600nm光密度</w:t>
      </w:r>
    </w:p>
    <w:p w14:paraId="72BBA0FB">
      <w:pPr>
        <w:rPr>
          <w:rFonts w:hint="default" w:ascii="Times New Roman" w:hAnsi="Times New Roman" w:eastAsia="宋体" w:cs="Times New Roman"/>
        </w:rPr>
      </w:pPr>
      <w:r>
        <w:rPr>
          <w:rFonts w:hint="default" w:ascii="Times New Roman" w:hAnsi="Times New Roman" w:eastAsia="宋体" w:cs="Times New Roman"/>
          <w:sz w:val="20"/>
        </w:rPr>
        <w:t>3. Prepare explants: cut young leaves from 4-6 week old sterile-grown plants into 0.5-1 cm² discs. Pre-culture on MS + 2 mg/L 6-BA + 0.1 mg/L NAA for 2 days in dark.</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【本段关键术语】explants → 外植体 | pre-culture → 预培养 | 6-BA → 6-苄氨基嘌呤（细胞分裂素） | NAA → 萘乙酸（生长素）</w:t>
      </w:r>
    </w:p>
    <w:p w14:paraId="18F7E3B4">
      <w:pPr>
        <w:rPr>
          <w:rFonts w:hint="default" w:ascii="Times New Roman" w:hAnsi="Times New Roman" w:eastAsia="宋体" w:cs="Times New Roman"/>
        </w:rPr>
      </w:pPr>
      <w:r>
        <w:rPr>
          <w:rFonts w:hint="default" w:ascii="Times New Roman" w:hAnsi="Times New Roman" w:eastAsia="宋体" w:cs="Times New Roman"/>
          <w:sz w:val="20"/>
        </w:rPr>
        <w:t>4. Inoculate: immerse leaf discs in Agrobacterium suspension for 10-15 min with gentle shaking. Blot excess on sterile filter paper.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【本段关键术语】leaf discs → 叶盘</w:t>
      </w:r>
    </w:p>
    <w:p w14:paraId="6C95A6C0">
      <w:pPr>
        <w:rPr>
          <w:rFonts w:hint="default" w:ascii="Times New Roman" w:hAnsi="Times New Roman" w:eastAsia="宋体" w:cs="Times New Roman"/>
        </w:rPr>
      </w:pPr>
      <w:r>
        <w:rPr>
          <w:rFonts w:hint="default" w:ascii="Times New Roman" w:hAnsi="Times New Roman" w:eastAsia="宋体" w:cs="Times New Roman"/>
          <w:sz w:val="20"/>
        </w:rPr>
        <w:t>5. Co-cultivation: place discs (adaxial side up) on co-cultivation medium (MS + hormones + 100 μM acetosyringone). Incubate in dark at 25°C for 2-3 days.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acetosyringone → 乙酰丁香酮 | co-cultivation → 共培养 | adaxial side → 近轴面（叶片正面）</w:t>
      </w:r>
    </w:p>
    <w:p w14:paraId="25E7C305">
      <w:pPr>
        <w:rPr>
          <w:rFonts w:hint="default" w:ascii="Times New Roman" w:hAnsi="Times New Roman" w:eastAsia="宋体" w:cs="Times New Roman"/>
        </w:rPr>
      </w:pPr>
      <w:r>
        <w:rPr>
          <w:rFonts w:hint="default" w:ascii="Times New Roman" w:hAnsi="Times New Roman" w:eastAsia="宋体" w:cs="Times New Roman"/>
          <w:sz w:val="20"/>
        </w:rPr>
        <w:t>6. Wash discs 3-5 times with sterile water containing 500 mg/L cefotaxime (to kill Agrobacterium). Blot dry.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【本段关键术语】cefotaxime → 头孢噻肟（杀菌剂）</w:t>
      </w:r>
    </w:p>
    <w:p w14:paraId="73453F78">
      <w:pPr>
        <w:rPr>
          <w:rFonts w:hint="default" w:ascii="Times New Roman" w:hAnsi="Times New Roman" w:eastAsia="宋体" w:cs="Times New Roman"/>
        </w:rPr>
      </w:pPr>
      <w:r>
        <w:rPr>
          <w:rFonts w:hint="default" w:ascii="Times New Roman" w:hAnsi="Times New Roman" w:eastAsia="宋体" w:cs="Times New Roman"/>
          <w:sz w:val="20"/>
        </w:rPr>
        <w:t>7. Selection: transfer to shoot regeneration medium (MS + hormones + selection antibiotic + 500 mg/L cefotaxime). Culture under 16/8 h light/dark at 25°C. Subculture every 2 weeks.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【本段关键术语】cefotaxime → 头孢噻肟（杀菌剂） | selection antibiotic → 筛选抗生素 | shoot regeneration → 芽再生</w:t>
      </w:r>
    </w:p>
    <w:p w14:paraId="13BD8B0F">
      <w:pPr>
        <w:rPr>
          <w:rFonts w:hint="default" w:ascii="Times New Roman" w:hAnsi="Times New Roman" w:eastAsia="宋体" w:cs="Times New Roman"/>
        </w:rPr>
      </w:pPr>
      <w:r>
        <w:rPr>
          <w:rFonts w:hint="default" w:ascii="Times New Roman" w:hAnsi="Times New Roman" w:eastAsia="宋体" w:cs="Times New Roman"/>
          <w:sz w:val="20"/>
        </w:rPr>
        <w:t>8. After 4-8 weeks, excise regenerated shoots (~1-2 cm) and transfer to rooting medium (1/2 MS + 0.1 mg/L IBA + selection antibiotic + cefotaxime).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【本段关键术语】cefotaxime → 头孢噻肟（杀菌剂） | selection antibiotic → 筛选抗生素 | rooting medium → 生根培养基 | IBA → 吲哚丁酸</w:t>
      </w:r>
    </w:p>
    <w:p w14:paraId="7E067120">
      <w:pPr>
        <w:rPr>
          <w:rFonts w:hint="default" w:ascii="Times New Roman" w:hAnsi="Times New Roman" w:eastAsia="宋体" w:cs="Times New Roman"/>
        </w:rPr>
      </w:pPr>
      <w:r>
        <w:rPr>
          <w:rFonts w:hint="default" w:ascii="Times New Roman" w:hAnsi="Times New Roman" w:eastAsia="宋体" w:cs="Times New Roman"/>
          <w:sz w:val="20"/>
        </w:rPr>
        <w:t>9. After roots develop (2-4 weeks), transfer plantlets to soil. Cover with plastic dome for 1 week for acclimatization. Gradually reduce humidity.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【本段关键术语】plantlets → 小植株 | acclimatization → 驯化/炼苗</w:t>
      </w:r>
    </w:p>
    <w:p w14:paraId="2673CED5">
      <w:pPr>
        <w:rPr>
          <w:rFonts w:hint="default" w:ascii="Times New Roman" w:hAnsi="Times New Roman" w:eastAsia="宋体" w:cs="Times New Roman"/>
        </w:rPr>
      </w:pPr>
      <w:r>
        <w:rPr>
          <w:rFonts w:hint="default" w:ascii="Times New Roman" w:hAnsi="Times New Roman" w:eastAsia="宋体" w:cs="Times New Roman"/>
          <w:sz w:val="20"/>
        </w:rPr>
        <w:t>10. Confirm transformation by: (a) reporter gene assay (GUS staining/GFP fluorescence), (b) PCR for transgene, (c) Southern blot for copy number, (d) qRT-PCR for expression level.</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【本段关键术语】GUS staining → GUS染色 | GFP fluorescence → GFP荧光 | Southern blot → Southern印迹（DNA印迹） | copy number → 拷贝数 | qRT-PCR → 实时定量逆转录PCR</w:t>
      </w:r>
    </w:p>
    <w:p w14:paraId="466A861C">
      <w:pPr>
        <w:pStyle w:val="4"/>
        <w:rPr>
          <w:rFonts w:hint="default" w:ascii="Times New Roman" w:hAnsi="Times New Roman" w:eastAsia="宋体" w:cs="Times New Roman"/>
        </w:rPr>
      </w:pPr>
      <w:r>
        <w:rPr>
          <w:rFonts w:hint="default" w:ascii="Times New Roman" w:hAnsi="Times New Roman" w:eastAsia="宋体" w:cs="Times New Roman"/>
        </w:rPr>
        <w:t>Protocol 9: Enzyme-Linked Immunosorbent Assay (ELISA)</w:t>
      </w:r>
    </w:p>
    <w:p w14:paraId="620AA30A">
      <w:pPr>
        <w:rPr>
          <w:rFonts w:hint="default" w:ascii="Times New Roman" w:hAnsi="Times New Roman" w:eastAsia="宋体" w:cs="Times New Roman"/>
        </w:rPr>
      </w:pPr>
      <w:r>
        <w:rPr>
          <w:rFonts w:hint="default" w:ascii="Times New Roman" w:hAnsi="Times New Roman" w:eastAsia="宋体" w:cs="Times New Roman"/>
          <w:sz w:val="20"/>
        </w:rPr>
        <w:t>1. Coating: dilute capture antibody in coating buffer (0.05 M carbonate-bicarbonate, pH 9.6) to 1-10 μg/mL. Add 100 μL per well to 96-well plate. Seal and incubate overnight at 4°C.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capture antibody → 捕获抗体 | coating buffer → 包被缓冲液 | carbonate-bicarbonate → 碳酸盐-碳酸氢盐 | 96-well plate → 96孔板</w:t>
      </w:r>
    </w:p>
    <w:p w14:paraId="627EADF4">
      <w:pPr>
        <w:rPr>
          <w:rFonts w:hint="default" w:ascii="Times New Roman" w:hAnsi="Times New Roman" w:eastAsia="宋体" w:cs="Times New Roman"/>
        </w:rPr>
      </w:pPr>
      <w:r>
        <w:rPr>
          <w:rFonts w:hint="default" w:ascii="Times New Roman" w:hAnsi="Times New Roman" w:eastAsia="宋体" w:cs="Times New Roman"/>
          <w:sz w:val="20"/>
        </w:rPr>
        <w:t>2. Wash 3× with 300 μL PBST (PBS + 0.05% Tween-20) per well. After each wash, tap plate firmly on paper towels to remove residual buffer.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【本段关键术语】PBST → 磷酸盐吐温缓冲液</w:t>
      </w:r>
    </w:p>
    <w:p w14:paraId="4B65ADD9">
      <w:pPr>
        <w:rPr>
          <w:rFonts w:hint="default" w:ascii="Times New Roman" w:hAnsi="Times New Roman" w:eastAsia="宋体" w:cs="Times New Roman"/>
        </w:rPr>
      </w:pPr>
      <w:r>
        <w:rPr>
          <w:rFonts w:hint="default" w:ascii="Times New Roman" w:hAnsi="Times New Roman" w:eastAsia="宋体" w:cs="Times New Roman"/>
          <w:sz w:val="20"/>
        </w:rPr>
        <w:t>3. Blocking: add 200-300 μL blocking buffer (1-5% BSA or non-fat milk in PBS) per well. Incubate at room temperature for 1-2 h or overnight at 4°C.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blocking → 封闭 | BSA → 牛血清白蛋白 | blocking buffer → 封闭缓冲液</w:t>
      </w:r>
    </w:p>
    <w:p w14:paraId="31D0A9F9">
      <w:pPr>
        <w:rPr>
          <w:rFonts w:hint="default" w:ascii="Times New Roman" w:hAnsi="Times New Roman" w:eastAsia="宋体" w:cs="Times New Roman"/>
        </w:rPr>
      </w:pPr>
      <w:r>
        <w:rPr>
          <w:rFonts w:hint="default" w:ascii="Times New Roman" w:hAnsi="Times New Roman" w:eastAsia="宋体" w:cs="Times New Roman"/>
        </w:rPr>
        <w:t>4. Wash 3× with PBST.</w:t>
      </w:r>
    </w:p>
    <w:p w14:paraId="652E02D3">
      <w:pPr>
        <w:rPr>
          <w:rFonts w:hint="default" w:ascii="Times New Roman" w:hAnsi="Times New Roman" w:eastAsia="宋体" w:cs="Times New Roman"/>
        </w:rPr>
      </w:pPr>
      <w:r>
        <w:rPr>
          <w:rFonts w:hint="default" w:ascii="Times New Roman" w:hAnsi="Times New Roman" w:eastAsia="宋体" w:cs="Times New Roman"/>
          <w:sz w:val="20"/>
        </w:rPr>
        <w:t>5. Add 100 μL of standards and samples (diluted in blocking buffer) to appropriate wells. Include blank wells (blocking buffer only). Run each in duplicate. Incubate at room temperature for 2 h or overnight at 4°C.</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blocking → 封闭 | blocking buffer → 封闭缓冲液</w:t>
      </w:r>
    </w:p>
    <w:p w14:paraId="22E31B08">
      <w:pPr>
        <w:rPr>
          <w:rFonts w:hint="default" w:ascii="Times New Roman" w:hAnsi="Times New Roman" w:eastAsia="宋体" w:cs="Times New Roman"/>
        </w:rPr>
      </w:pPr>
      <w:r>
        <w:rPr>
          <w:rFonts w:hint="default" w:ascii="Times New Roman" w:hAnsi="Times New Roman" w:eastAsia="宋体" w:cs="Times New Roman"/>
          <w:sz w:val="20"/>
        </w:rPr>
        <w:t>6. Wash 3-5× with PBST (thorough washing is critical for low background).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【本段关键术语】PBST → 磷酸盐吐温缓冲液</w:t>
      </w:r>
    </w:p>
    <w:p w14:paraId="77477CAC">
      <w:pPr>
        <w:rPr>
          <w:rFonts w:hint="default" w:ascii="Times New Roman" w:hAnsi="Times New Roman" w:eastAsia="宋体" w:cs="Times New Roman"/>
        </w:rPr>
      </w:pPr>
      <w:r>
        <w:rPr>
          <w:rFonts w:hint="default" w:ascii="Times New Roman" w:hAnsi="Times New Roman" w:eastAsia="宋体" w:cs="Times New Roman"/>
          <w:sz w:val="20"/>
        </w:rPr>
        <w:t>7. Add 100 μL detection antibody (diluted in blocking buffer, typically 0.5-2 μg/mL) to each well. Incubate at room temperature for 1-2 h.</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blocking → 封闭 | blocking buffer → 封闭缓冲液 | detection antibody → 检测抗体</w:t>
      </w:r>
    </w:p>
    <w:p w14:paraId="6BE316E3">
      <w:pPr>
        <w:rPr>
          <w:rFonts w:hint="default" w:ascii="Times New Roman" w:hAnsi="Times New Roman" w:eastAsia="宋体" w:cs="Times New Roman"/>
        </w:rPr>
      </w:pPr>
      <w:r>
        <w:rPr>
          <w:rFonts w:hint="default" w:ascii="Times New Roman" w:hAnsi="Times New Roman" w:eastAsia="宋体" w:cs="Times New Roman"/>
        </w:rPr>
        <w:t>8. Wash 3-5× with PBST.</w:t>
      </w:r>
    </w:p>
    <w:p w14:paraId="14082EAA">
      <w:pPr>
        <w:rPr>
          <w:rFonts w:hint="default" w:ascii="Times New Roman" w:hAnsi="Times New Roman" w:eastAsia="宋体" w:cs="Times New Roman"/>
        </w:rPr>
      </w:pPr>
      <w:r>
        <w:rPr>
          <w:rFonts w:hint="default" w:ascii="Times New Roman" w:hAnsi="Times New Roman" w:eastAsia="宋体" w:cs="Times New Roman"/>
          <w:sz w:val="20"/>
        </w:rPr>
        <w:t>9. Add 100 μL enzyme conjugate (e.g., streptavidin-HRP) diluted in blocking buffer. Incubate at room temperature for 30 min-1 h in dark.</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blocking → 封闭 | blocking buffer → 封闭缓冲液 | enzyme conjugate → 酶偶联物 | streptavidin-HRP → 链霉亲和素-HRP</w:t>
      </w:r>
    </w:p>
    <w:p w14:paraId="74F78D9F">
      <w:pPr>
        <w:rPr>
          <w:rFonts w:hint="default" w:ascii="Times New Roman" w:hAnsi="Times New Roman" w:eastAsia="宋体" w:cs="Times New Roman"/>
        </w:rPr>
      </w:pPr>
      <w:r>
        <w:rPr>
          <w:rFonts w:hint="default" w:ascii="Times New Roman" w:hAnsi="Times New Roman" w:eastAsia="宋体" w:cs="Times New Roman"/>
        </w:rPr>
        <w:t>10. Wash 5-7× with PBST.</w:t>
      </w:r>
    </w:p>
    <w:p w14:paraId="51F73498">
      <w:pPr>
        <w:rPr>
          <w:rFonts w:hint="default" w:ascii="Times New Roman" w:hAnsi="Times New Roman" w:eastAsia="宋体" w:cs="Times New Roman"/>
        </w:rPr>
      </w:pPr>
      <w:r>
        <w:rPr>
          <w:rFonts w:hint="default" w:ascii="Times New Roman" w:hAnsi="Times New Roman" w:eastAsia="宋体" w:cs="Times New Roman"/>
          <w:sz w:val="20"/>
        </w:rPr>
        <w:t>11. Add 100 μL TMB substrate solution. Incubate in dark at room temperature for 15-30 min (monitor color development; blue color should appear in positive wells).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【本段关键术语】incubate → 孵育/温育 | Tm → 解链温度 | TMB substrate → TMB底物（四甲基联苯胺）</w:t>
      </w:r>
    </w:p>
    <w:p w14:paraId="14BB73BC">
      <w:pPr>
        <w:rPr>
          <w:rFonts w:hint="default" w:ascii="Times New Roman" w:hAnsi="Times New Roman" w:eastAsia="宋体" w:cs="Times New Roman"/>
        </w:rPr>
      </w:pPr>
      <w:r>
        <w:rPr>
          <w:rFonts w:hint="default" w:ascii="Times New Roman" w:hAnsi="Times New Roman" w:eastAsia="宋体" w:cs="Times New Roman"/>
          <w:sz w:val="20"/>
        </w:rPr>
        <w:t>12. Stop reaction with 50-100 μL stop solution (2 M H₂SO₄ or 1 M HCl). Color turns yellow. Read absorbance at 450 nm within 30 min. Use 570 nm as reference wavelength.</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【本段关键术语】stop solution → 终止液 | H₂SO₄ → 硫酸 | HCl → 盐酸 | absorbance → 吸光度 | reference wavelength → 参考波长</w:t>
      </w:r>
    </w:p>
    <w:p w14:paraId="0BD374E3">
      <w:pPr>
        <w:rPr>
          <w:rFonts w:hint="default" w:ascii="Times New Roman" w:hAnsi="Times New Roman" w:eastAsia="宋体" w:cs="Times New Roman"/>
        </w:rPr>
      </w:pPr>
      <w:r>
        <w:rPr>
          <w:rFonts w:hint="default" w:ascii="Times New Roman" w:hAnsi="Times New Roman" w:eastAsia="宋体" w:cs="Times New Roman"/>
          <w:sz w:val="20"/>
        </w:rPr>
        <w:t>13. Generate standard curve (4-parameter logistic fit). Calculate sample concentrations from standard curve. Ensure R² &gt; 0.99 for standard curve.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【本段关键术语】4-parameter logistic fit → 四参数逻辑拟合</w:t>
      </w:r>
    </w:p>
    <w:p w14:paraId="1F7F40A6">
      <w:pPr>
        <w:pStyle w:val="4"/>
        <w:rPr>
          <w:rFonts w:hint="default" w:ascii="Times New Roman" w:hAnsi="Times New Roman" w:eastAsia="宋体" w:cs="Times New Roman"/>
        </w:rPr>
      </w:pPr>
      <w:r>
        <w:rPr>
          <w:rFonts w:hint="default" w:ascii="Times New Roman" w:hAnsi="Times New Roman" w:eastAsia="宋体" w:cs="Times New Roman"/>
        </w:rPr>
        <w:t>Protocol 10: Field Trial Design for Crop Breeding (RCBD)</w:t>
      </w:r>
    </w:p>
    <w:p w14:paraId="29DEBFCB">
      <w:pPr>
        <w:rPr>
          <w:rFonts w:hint="default" w:ascii="Times New Roman" w:hAnsi="Times New Roman" w:eastAsia="宋体" w:cs="Times New Roman"/>
        </w:rPr>
      </w:pPr>
      <w:r>
        <w:rPr>
          <w:rFonts w:hint="default" w:ascii="Times New Roman" w:hAnsi="Times New Roman" w:eastAsia="宋体" w:cs="Times New Roman"/>
          <w:sz w:val="20"/>
        </w:rPr>
        <w:t>1. Define experimental objective and treatments. Select Randomized Complete Block Design (RCBD) as default for field heterogeneity. Determine number of replications (minimum 3, ideally 4-6).</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【本段关键术语】Tm → 解链温度 | Randomized Complete Block Design → 随机完全区组设计 | field heterogeneity → 田间异质性 | replications → 重复</w:t>
      </w:r>
    </w:p>
    <w:p w14:paraId="77CBE216">
      <w:pPr>
        <w:rPr>
          <w:rFonts w:hint="default" w:ascii="Times New Roman" w:hAnsi="Times New Roman" w:eastAsia="宋体" w:cs="Times New Roman"/>
        </w:rPr>
      </w:pPr>
      <w:r>
        <w:rPr>
          <w:rFonts w:hint="default" w:ascii="Times New Roman" w:hAnsi="Times New Roman" w:eastAsia="宋体" w:cs="Times New Roman"/>
          <w:sz w:val="20"/>
        </w:rPr>
        <w:t>2. Site preparation: soil testing (pH, N-P-K, organic matter), uniform tillage, pre-planting irrigation if needed. Map field for slope, drainage, and known variability.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【本段关键术语】soil testing → 土壤检测 | N-P-K → 氮磷钾 | tillage → 耕作/整地</w:t>
      </w:r>
    </w:p>
    <w:p w14:paraId="4FA5513F">
      <w:pPr>
        <w:rPr>
          <w:rFonts w:hint="default" w:ascii="Times New Roman" w:hAnsi="Times New Roman" w:eastAsia="宋体" w:cs="Times New Roman"/>
        </w:rPr>
      </w:pPr>
      <w:r>
        <w:rPr>
          <w:rFonts w:hint="default" w:ascii="Times New Roman" w:hAnsi="Times New Roman" w:eastAsia="宋体" w:cs="Times New Roman"/>
          <w:sz w:val="20"/>
        </w:rPr>
        <w:t>3. Layout: divide field into blocks perpendicular to the gradient of variability. Each block contains one plot of each genotype/treatment in random order. Plot size: typically 4-6 rows × 5 m length for cereals. Leave alleyways (0.5-1 m) between blocks.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【本段关键术语】Tm → 解链温度 | gradient of variability → 变异梯度 | genotype → 基因型 | alleyways → 走道/过道</w:t>
      </w:r>
    </w:p>
    <w:p w14:paraId="591064DF">
      <w:pPr>
        <w:rPr>
          <w:rFonts w:hint="default" w:ascii="Times New Roman" w:hAnsi="Times New Roman" w:eastAsia="宋体" w:cs="Times New Roman"/>
        </w:rPr>
      </w:pPr>
      <w:r>
        <w:rPr>
          <w:rFonts w:hint="default" w:ascii="Times New Roman" w:hAnsi="Times New Roman" w:eastAsia="宋体" w:cs="Times New Roman"/>
          <w:sz w:val="20"/>
        </w:rPr>
        <w:t>4. Randomization: use random number generator or field design software (e.g., agricolae package in R, DiGGer). Assign treatment codes to each plot within each block independently.</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【本段关键术语】Tm → 解链温度 | random number generator → 随机数生成器 | agricolae → agricolae（R语言农业统计包）</w:t>
      </w:r>
    </w:p>
    <w:p w14:paraId="3DD6D680">
      <w:pPr>
        <w:rPr>
          <w:rFonts w:hint="default" w:ascii="Times New Roman" w:hAnsi="Times New Roman" w:eastAsia="宋体" w:cs="Times New Roman"/>
        </w:rPr>
      </w:pPr>
      <w:r>
        <w:rPr>
          <w:rFonts w:hint="default" w:ascii="Times New Roman" w:hAnsi="Times New Roman" w:eastAsia="宋体" w:cs="Times New Roman"/>
          <w:sz w:val="20"/>
        </w:rPr>
        <w:t>5. Planting: label each plot clearly with weatherproof tags. Record planting date, seeding rate, row spacing. Plant border rows around the entire experiment to minimize edge effects.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【本段关键术语】weatherproof tags → 防水标签 | seeding rate → 播种量 | row spacing → 行距 | border rows → 保护行 | edge effects → 边际效应</w:t>
      </w:r>
    </w:p>
    <w:p w14:paraId="74178E23">
      <w:pPr>
        <w:rPr>
          <w:rFonts w:hint="default" w:ascii="Times New Roman" w:hAnsi="Times New Roman" w:eastAsia="宋体" w:cs="Times New Roman"/>
        </w:rPr>
      </w:pPr>
      <w:r>
        <w:rPr>
          <w:rFonts w:hint="default" w:ascii="Times New Roman" w:hAnsi="Times New Roman" w:eastAsia="宋体" w:cs="Times New Roman"/>
          <w:sz w:val="20"/>
        </w:rPr>
        <w:t>6. Management: apply uniform fertilizer, irrigation, and pest/disease control across all plots unless testing management treatments. Record all inputs (type, rate, date).</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【本段关键术语】Tm → 解链温度</w:t>
      </w:r>
    </w:p>
    <w:p w14:paraId="382DF382">
      <w:pPr>
        <w:rPr>
          <w:rFonts w:hint="default" w:ascii="Times New Roman" w:hAnsi="Times New Roman" w:eastAsia="宋体" w:cs="Times New Roman"/>
        </w:rPr>
      </w:pPr>
      <w:r>
        <w:rPr>
          <w:rFonts w:hint="default" w:ascii="Times New Roman" w:hAnsi="Times New Roman" w:eastAsia="宋体" w:cs="Times New Roman"/>
          <w:sz w:val="20"/>
        </w:rPr>
        <w:t>7. Data collection: measure traits at appropriate growth stages. Record: (a) emergence date/rate, (b) flowering date (50% anthesis), (c) plant height, (d) chlorophyll content (SPAD), (e) canopy temperature, (f) yield and yield components at harvest, (g) grain quality parameters.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【本段关键术语】emergence date → 出苗日期 | anthesis → 开花/扬花 | chlorophyll content → 叶绿素含量 | SPAD → SPAD叶绿素仪 | canopy temperature → 冠层温度</w:t>
      </w:r>
    </w:p>
    <w:p w14:paraId="4CB2D31E">
      <w:pPr>
        <w:rPr>
          <w:rFonts w:hint="default" w:ascii="Times New Roman" w:hAnsi="Times New Roman" w:eastAsia="宋体" w:cs="Times New Roman"/>
        </w:rPr>
      </w:pPr>
      <w:r>
        <w:rPr>
          <w:rFonts w:hint="default" w:ascii="Times New Roman" w:hAnsi="Times New Roman" w:eastAsia="宋体" w:cs="Times New Roman"/>
          <w:sz w:val="20"/>
        </w:rPr>
        <w:t>8. Harvest: harvest central rows only to avoid border effects (discard at least one border row per side). Record plot harvest area. Measure fresh weight, then dry to constant weight for dry matter yield.</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【本段关键术语】fresh weight → 鲜重 | dry matter yield → 干物质产量</w:t>
      </w:r>
    </w:p>
    <w:p w14:paraId="1A70C4B7">
      <w:pPr>
        <w:rPr>
          <w:rFonts w:hint="default" w:ascii="Times New Roman" w:hAnsi="Times New Roman" w:eastAsia="宋体" w:cs="Times New Roman"/>
        </w:rPr>
      </w:pPr>
      <w:r>
        <w:rPr>
          <w:rFonts w:hint="default" w:ascii="Times New Roman" w:hAnsi="Times New Roman" w:eastAsia="宋体" w:cs="Times New Roman"/>
          <w:sz w:val="20"/>
        </w:rPr>
        <w:t>9. Statistical analysis: ANOVA with block as random effect and genotype as fixed effect. Test for normality (Shapiro-Wilk) and homogeneity of variance (Bartlett/Levene). Transform data if needed. Calculate broad-sense heritability: H² = σ²g / (σ²g + σ²e/r).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【本段关键术语】genotype → 基因型 | Shapiro-Wilk → Shapiro-Wilk正态性检验 | broad-sense heritability → 广义遗传力</w:t>
      </w:r>
    </w:p>
    <w:p w14:paraId="08D7C3AE">
      <w:pPr>
        <w:rPr>
          <w:rFonts w:hint="default" w:ascii="Times New Roman" w:hAnsi="Times New Roman" w:eastAsia="宋体" w:cs="Times New Roman"/>
        </w:rPr>
      </w:pPr>
      <w:r>
        <w:rPr>
          <w:rFonts w:hint="default" w:ascii="Times New Roman" w:hAnsi="Times New Roman" w:eastAsia="宋体" w:cs="Times New Roman"/>
          <w:sz w:val="20"/>
        </w:rPr>
        <w:t>10. Report: present ANOVA table with F-values and p-values. Use LSD or Tukey HSD for mean separation (α = 0.05). Include CV% to indicate experimental precision (&lt;15% acceptable for yield trials).</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【本段关键术语】LSD → 最小显著差数法 | Tukey HSD → Tukey诚实显著差异检验 | CV% → 变异系数百分比 | experimental precision → 试验精确度</w:t>
      </w:r>
    </w:p>
    <w:p w14:paraId="05E5000F">
      <w:pPr>
        <w:pStyle w:val="3"/>
        <w:rPr>
          <w:rFonts w:hint="default" w:ascii="Times New Roman" w:hAnsi="Times New Roman" w:eastAsia="宋体" w:cs="Times New Roman"/>
        </w:rPr>
      </w:pPr>
      <w:r>
        <w:rPr>
          <w:rFonts w:hint="default" w:ascii="Times New Roman" w:hAnsi="Times New Roman" w:eastAsia="宋体" w:cs="Times New Roman"/>
        </w:rPr>
        <w:t>七、学习方法与建议</w:t>
      </w:r>
    </w:p>
    <w:p w14:paraId="30DD4265">
      <w:pPr>
        <w:rPr>
          <w:rFonts w:hint="default" w:ascii="Times New Roman" w:hAnsi="Times New Roman" w:eastAsia="宋体" w:cs="Times New Roman"/>
        </w:rPr>
      </w:pPr>
      <w:r>
        <w:rPr>
          <w:rFonts w:hint="default" w:ascii="Times New Roman" w:hAnsi="Times New Roman" w:eastAsia="宋体" w:cs="Times New Roman"/>
        </w:rPr>
        <w:t>1. 词汇记忆法：采用"艾宾浩斯遗忘曲线"复习法——新词学习后在第1、2、4、7、15天重复复习。每天早上30分钟新词，晚上15分钟复习旧词。</w:t>
      </w:r>
    </w:p>
    <w:p w14:paraId="25B054CD">
      <w:pPr>
        <w:rPr>
          <w:rFonts w:hint="default" w:ascii="Times New Roman" w:hAnsi="Times New Roman" w:eastAsia="宋体" w:cs="Times New Roman"/>
        </w:rPr>
      </w:pPr>
      <w:r>
        <w:rPr>
          <w:rFonts w:hint="default" w:ascii="Times New Roman" w:hAnsi="Times New Roman" w:eastAsia="宋体" w:cs="Times New Roman"/>
        </w:rPr>
        <w:t>2. 词汇卡片：准备两种颜色卡片——黄色记雅思词汇，绿色记生物词汇。正面写英文，背面写中文释义+例句。随身携带，利用碎片时间。</w:t>
      </w:r>
    </w:p>
    <w:p w14:paraId="4E04F073">
      <w:pPr>
        <w:rPr>
          <w:rFonts w:hint="default" w:ascii="Times New Roman" w:hAnsi="Times New Roman" w:eastAsia="宋体" w:cs="Times New Roman"/>
        </w:rPr>
      </w:pPr>
      <w:r>
        <w:rPr>
          <w:rFonts w:hint="default" w:ascii="Times New Roman" w:hAnsi="Times New Roman" w:eastAsia="宋体" w:cs="Times New Roman"/>
          <w:sz w:val="20"/>
        </w:rPr>
        <w:t>3. 语法学习：每天先阅读语法点讲解（15分钟），然后做10道相关练习题（15分钟）。每周日回顾本周所有语法点，整理错题。</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【中文解释】(请参考上方英文说明)</w:t>
      </w:r>
    </w:p>
    <w:p w14:paraId="7B94E855">
      <w:pPr>
        <w:rPr>
          <w:rFonts w:hint="default" w:ascii="Times New Roman" w:hAnsi="Times New Roman" w:eastAsia="宋体" w:cs="Times New Roman"/>
        </w:rPr>
      </w:pPr>
      <w:r>
        <w:rPr>
          <w:rFonts w:hint="default" w:ascii="Times New Roman" w:hAnsi="Times New Roman" w:eastAsia="宋体" w:cs="Times New Roman"/>
        </w:rPr>
        <w:t>4. 实验流程：学习每个Protocol时，先朗读一遍熟悉发音，再默写关键步骤（如试剂名称和浓度），最后用自己的话口头复述整个流程。</w:t>
      </w:r>
    </w:p>
    <w:p w14:paraId="3CF63390">
      <w:pPr>
        <w:rPr>
          <w:rFonts w:hint="default" w:ascii="Times New Roman" w:hAnsi="Times New Roman" w:eastAsia="宋体" w:cs="Times New Roman"/>
        </w:rPr>
      </w:pPr>
      <w:r>
        <w:rPr>
          <w:rFonts w:hint="default" w:ascii="Times New Roman" w:hAnsi="Times New Roman" w:eastAsia="宋体" w:cs="Times New Roman"/>
        </w:rPr>
        <w:t>5. 真题应用：每周末做一套雅思阅读真题（学术类），注意标注文章中出现的本周词汇，加深记忆。</w:t>
      </w:r>
    </w:p>
    <w:p w14:paraId="32C131C5">
      <w:pPr>
        <w:rPr>
          <w:rFonts w:hint="default" w:ascii="Times New Roman" w:hAnsi="Times New Roman" w:eastAsia="宋体" w:cs="Times New Roman"/>
        </w:rPr>
      </w:pPr>
      <w:r>
        <w:rPr>
          <w:rFonts w:hint="default" w:ascii="Times New Roman" w:hAnsi="Times New Roman" w:eastAsia="宋体" w:cs="Times New Roman"/>
          <w:sz w:val="20"/>
        </w:rPr>
        <w:t>6. 输出练习：每天用英语写一篇50-100字的简短日记，尝试使用当天学到的新词和语法点。</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【中文解释】(请参考上方英文说明)</w:t>
      </w:r>
    </w:p>
    <w:p w14:paraId="23413CDA">
      <w:pPr>
        <w:pStyle w:val="3"/>
        <w:rPr>
          <w:rFonts w:hint="default" w:ascii="Times New Roman" w:hAnsi="Times New Roman" w:eastAsia="宋体" w:cs="Times New Roman"/>
        </w:rPr>
      </w:pPr>
      <w:r>
        <w:rPr>
          <w:rFonts w:hint="default" w:ascii="Times New Roman" w:hAnsi="Times New Roman" w:eastAsia="宋体" w:cs="Times New Roman"/>
        </w:rPr>
        <w:t>八、每日时间分配建议（约2.5小时）</w:t>
      </w:r>
    </w:p>
    <w:p w14:paraId="3699880A">
      <w:pPr>
        <w:pStyle w:val="3"/>
        <w:rPr>
          <w:rFonts w:hint="default" w:ascii="Times New Roman" w:hAnsi="Times New Roman" w:eastAsia="宋体" w:cs="Times New Roman"/>
        </w:rPr>
      </w:pPr>
      <w:r>
        <w:rPr>
          <w:rFonts w:hint="default" w:ascii="Times New Roman" w:hAnsi="Times New Roman" w:eastAsia="宋体" w:cs="Times New Roman"/>
        </w:rPr>
        <w:t>九、推荐学习资源</w:t>
      </w:r>
    </w:p>
    <w:p w14:paraId="676B8E54">
      <w:pPr>
        <w:rPr>
          <w:rFonts w:hint="default" w:ascii="Times New Roman" w:hAnsi="Times New Roman" w:eastAsia="宋体" w:cs="Times New Roman"/>
        </w:rPr>
      </w:pPr>
      <w:r>
        <w:rPr>
          <w:rFonts w:hint="default" w:ascii="Times New Roman" w:hAnsi="Times New Roman" w:eastAsia="宋体" w:cs="Times New Roman"/>
        </w:rPr>
        <w:t>雅思备考：</w:t>
      </w:r>
    </w:p>
    <w:p w14:paraId="4717C316">
      <w:pPr>
        <w:ind w:left="280"/>
        <w:rPr>
          <w:rFonts w:hint="default" w:ascii="Times New Roman" w:hAnsi="Times New Roman" w:eastAsia="宋体" w:cs="Times New Roman"/>
        </w:rPr>
      </w:pPr>
      <w:r>
        <w:rPr>
          <w:rFonts w:hint="default" w:ascii="Times New Roman" w:hAnsi="Times New Roman" w:eastAsia="宋体" w:cs="Times New Roman"/>
        </w:rPr>
        <w:t>书籍：《剑桥雅思真题集》系列（Cambridge IELTS 10-18）</w:t>
      </w:r>
    </w:p>
    <w:p w14:paraId="74B022EA">
      <w:pPr>
        <w:ind w:left="280"/>
        <w:rPr>
          <w:rFonts w:hint="default" w:ascii="Times New Roman" w:hAnsi="Times New Roman" w:eastAsia="宋体" w:cs="Times New Roman"/>
        </w:rPr>
      </w:pPr>
      <w:r>
        <w:rPr>
          <w:rFonts w:hint="default" w:ascii="Times New Roman" w:hAnsi="Times New Roman" w:eastAsia="宋体" w:cs="Times New Roman"/>
        </w:rPr>
        <w:t>APP：墨墨背单词、百词斩（雅思词库）</w:t>
      </w:r>
    </w:p>
    <w:p w14:paraId="600D13AA">
      <w:pPr>
        <w:ind w:left="280"/>
        <w:rPr>
          <w:rFonts w:hint="default" w:ascii="Times New Roman" w:hAnsi="Times New Roman" w:eastAsia="宋体" w:cs="Times New Roman"/>
        </w:rPr>
      </w:pPr>
      <w:r>
        <w:rPr>
          <w:rFonts w:hint="default" w:ascii="Times New Roman" w:hAnsi="Times New Roman" w:eastAsia="宋体" w:cs="Times New Roman"/>
        </w:rPr>
        <w:t>网站：IELTS Liz (ieltsliz.com), IELTS Advantage (ieltsadvantage.com)</w:t>
      </w:r>
    </w:p>
    <w:p w14:paraId="7B7459AA">
      <w:pPr>
        <w:rPr>
          <w:rFonts w:hint="default" w:ascii="Times New Roman" w:hAnsi="Times New Roman" w:eastAsia="宋体" w:cs="Times New Roman"/>
        </w:rPr>
      </w:pPr>
      <w:r>
        <w:rPr>
          <w:rFonts w:hint="default" w:ascii="Times New Roman" w:hAnsi="Times New Roman" w:eastAsia="宋体" w:cs="Times New Roman"/>
        </w:rPr>
        <w:t>生物专业英语：</w:t>
      </w:r>
    </w:p>
    <w:p w14:paraId="16F7FF91">
      <w:pPr>
        <w:ind w:left="280"/>
        <w:rPr>
          <w:rFonts w:hint="default" w:ascii="Times New Roman" w:hAnsi="Times New Roman" w:eastAsia="宋体" w:cs="Times New Roman"/>
        </w:rPr>
      </w:pPr>
      <w:r>
        <w:rPr>
          <w:rFonts w:hint="default" w:ascii="Times New Roman" w:hAnsi="Times New Roman" w:eastAsia="宋体" w:cs="Times New Roman"/>
        </w:rPr>
        <w:t>期刊：Nature, Science, Nature Genetics, Plant Cell（每周精读1篇Abstract+Introduction）</w:t>
      </w:r>
    </w:p>
    <w:p w14:paraId="5061F261">
      <w:pPr>
        <w:ind w:left="280"/>
        <w:rPr>
          <w:rFonts w:hint="default" w:ascii="Times New Roman" w:hAnsi="Times New Roman" w:eastAsia="宋体" w:cs="Times New Roman"/>
        </w:rPr>
      </w:pPr>
      <w:r>
        <w:rPr>
          <w:rFonts w:hint="default" w:ascii="Times New Roman" w:hAnsi="Times New Roman" w:eastAsia="宋体" w:cs="Times New Roman"/>
        </w:rPr>
        <w:t>教材：《Molecular Biology of the Gene》(Watson), 《Principles of Genetics》(Snustad)</w:t>
      </w:r>
    </w:p>
    <w:p w14:paraId="4F31F2AE">
      <w:pPr>
        <w:ind w:left="280"/>
        <w:rPr>
          <w:rFonts w:hint="default" w:ascii="Times New Roman" w:hAnsi="Times New Roman" w:eastAsia="宋体" w:cs="Times New Roman"/>
        </w:rPr>
      </w:pPr>
      <w:r>
        <w:rPr>
          <w:rFonts w:hint="default" w:ascii="Times New Roman" w:hAnsi="Times New Roman" w:eastAsia="宋体" w:cs="Times New Roman"/>
        </w:rPr>
        <w:t>MOOC：Coursera - "Bioinformatics Specialization", edX - "Principles of Biochemistry"</w:t>
      </w:r>
    </w:p>
    <w:p w14:paraId="53BAB9DE">
      <w:pPr>
        <w:rPr>
          <w:rFonts w:hint="default" w:ascii="Times New Roman" w:hAnsi="Times New Roman" w:eastAsia="宋体" w:cs="Times New Roman"/>
        </w:rPr>
      </w:pPr>
      <w:r>
        <w:rPr>
          <w:rFonts w:hint="default" w:ascii="Times New Roman" w:hAnsi="Times New Roman" w:eastAsia="宋体" w:cs="Times New Roman"/>
          <w:sz w:val="20"/>
        </w:rPr>
        <w:t>语法参考：</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【中文解释】(请参考上方英文说明)</w:t>
      </w:r>
    </w:p>
    <w:p w14:paraId="09112A37">
      <w:pPr>
        <w:ind w:left="280"/>
        <w:rPr>
          <w:rFonts w:hint="default" w:ascii="Times New Roman" w:hAnsi="Times New Roman" w:eastAsia="宋体" w:cs="Times New Roman"/>
        </w:rPr>
      </w:pPr>
      <w:r>
        <w:rPr>
          <w:rFonts w:hint="default" w:ascii="Times New Roman" w:hAnsi="Times New Roman" w:eastAsia="宋体" w:cs="Times New Roman"/>
        </w:rPr>
        <w:t>《English Grammar in Use》(Raymond Murphy) — 中级（蓝皮）和高级（绿皮）两册</w:t>
      </w:r>
    </w:p>
    <w:p w14:paraId="3DEE14F5">
      <w:pPr>
        <w:ind w:left="280"/>
        <w:rPr>
          <w:rFonts w:hint="default" w:ascii="Times New Roman" w:hAnsi="Times New Roman" w:eastAsia="宋体" w:cs="Times New Roman"/>
        </w:rPr>
      </w:pPr>
      <w:r>
        <w:rPr>
          <w:rFonts w:hint="default" w:ascii="Times New Roman" w:hAnsi="Times New Roman" w:eastAsia="宋体" w:cs="Times New Roman"/>
        </w:rPr>
        <w:t>《Academic Writing for Graduate Students》(Swales &amp; Feak) — 学术写作圣经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335"/>
        <w:gridCol w:w="616"/>
        <w:gridCol w:w="493"/>
        <w:gridCol w:w="946"/>
        <w:gridCol w:w="957"/>
        <w:gridCol w:w="883"/>
        <w:gridCol w:w="1104"/>
        <w:gridCol w:w="466"/>
        <w:gridCol w:w="1684"/>
      </w:tblGrid>
      <w:tr w14:paraId="7620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gridSpan w:val="2"/>
          </w:tcPr>
          <w:p w14:paraId="67A4263B">
            <w:pPr>
              <w:spacing w:after="0" w:line="240" w:lineRule="auto"/>
              <w:rPr>
                <w:rFonts w:hint="default" w:ascii="Times New Roman" w:hAnsi="Times New Roman" w:eastAsia="宋体" w:cs="Times New Roman"/>
              </w:rPr>
            </w:pPr>
            <w:r>
              <w:rPr>
                <w:rFonts w:hint="default" w:ascii="Times New Roman" w:hAnsi="Times New Roman" w:eastAsia="宋体" w:cs="Times New Roman"/>
              </w:rPr>
              <w:t>模块</w:t>
            </w:r>
          </w:p>
        </w:tc>
        <w:tc>
          <w:tcPr>
            <w:tcW w:w="2160" w:type="dxa"/>
            <w:gridSpan w:val="3"/>
          </w:tcPr>
          <w:p w14:paraId="4CD1221C">
            <w:pPr>
              <w:spacing w:after="0" w:line="240" w:lineRule="auto"/>
              <w:rPr>
                <w:rFonts w:hint="default" w:ascii="Times New Roman" w:hAnsi="Times New Roman" w:eastAsia="宋体" w:cs="Times New Roman"/>
              </w:rPr>
            </w:pPr>
            <w:r>
              <w:rPr>
                <w:rFonts w:hint="default" w:ascii="Times New Roman" w:hAnsi="Times New Roman" w:eastAsia="宋体" w:cs="Times New Roman"/>
              </w:rPr>
              <w:t>频率</w:t>
            </w:r>
          </w:p>
        </w:tc>
        <w:tc>
          <w:tcPr>
            <w:tcW w:w="2160" w:type="dxa"/>
            <w:gridSpan w:val="3"/>
          </w:tcPr>
          <w:p w14:paraId="717A4146">
            <w:pPr>
              <w:spacing w:after="0" w:line="240" w:lineRule="auto"/>
              <w:rPr>
                <w:rFonts w:hint="default" w:ascii="Times New Roman" w:hAnsi="Times New Roman" w:eastAsia="宋体" w:cs="Times New Roman"/>
              </w:rPr>
            </w:pPr>
            <w:r>
              <w:rPr>
                <w:rFonts w:hint="default" w:ascii="Times New Roman" w:hAnsi="Times New Roman" w:eastAsia="宋体" w:cs="Times New Roman"/>
              </w:rPr>
              <w:t>每日量</w:t>
            </w:r>
          </w:p>
        </w:tc>
        <w:tc>
          <w:tcPr>
            <w:tcW w:w="2160" w:type="dxa"/>
            <w:gridSpan w:val="2"/>
          </w:tcPr>
          <w:p w14:paraId="5A94E991">
            <w:pPr>
              <w:spacing w:after="0" w:line="240" w:lineRule="auto"/>
              <w:rPr>
                <w:rFonts w:hint="default" w:ascii="Times New Roman" w:hAnsi="Times New Roman" w:eastAsia="宋体" w:cs="Times New Roman"/>
              </w:rPr>
            </w:pPr>
            <w:r>
              <w:rPr>
                <w:rFonts w:hint="default" w:ascii="Times New Roman" w:hAnsi="Times New Roman" w:eastAsia="宋体" w:cs="Times New Roman"/>
              </w:rPr>
              <w:t>30天总量</w:t>
            </w:r>
          </w:p>
        </w:tc>
      </w:tr>
      <w:tr w14:paraId="0C63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gridSpan w:val="2"/>
          </w:tcPr>
          <w:p w14:paraId="271A08D5">
            <w:pPr>
              <w:spacing w:after="0" w:line="240" w:lineRule="auto"/>
              <w:rPr>
                <w:rFonts w:hint="default" w:ascii="Times New Roman" w:hAnsi="Times New Roman" w:eastAsia="宋体" w:cs="Times New Roman"/>
              </w:rPr>
            </w:pPr>
            <w:r>
              <w:rPr>
                <w:rFonts w:hint="default" w:ascii="Times New Roman" w:hAnsi="Times New Roman" w:eastAsia="宋体" w:cs="Times New Roman"/>
              </w:rPr>
              <w:t>雅思核心词汇</w:t>
            </w:r>
          </w:p>
        </w:tc>
        <w:tc>
          <w:tcPr>
            <w:tcW w:w="2160" w:type="dxa"/>
            <w:gridSpan w:val="3"/>
          </w:tcPr>
          <w:p w14:paraId="11934C95">
            <w:pPr>
              <w:spacing w:after="0" w:line="240" w:lineRule="auto"/>
              <w:rPr>
                <w:rFonts w:hint="default" w:ascii="Times New Roman" w:hAnsi="Times New Roman" w:eastAsia="宋体" w:cs="Times New Roman"/>
              </w:rPr>
            </w:pPr>
            <w:r>
              <w:rPr>
                <w:rFonts w:hint="default" w:ascii="Times New Roman" w:hAnsi="Times New Roman" w:eastAsia="宋体" w:cs="Times New Roman"/>
              </w:rPr>
              <w:t>每日</w:t>
            </w:r>
          </w:p>
        </w:tc>
        <w:tc>
          <w:tcPr>
            <w:tcW w:w="2160" w:type="dxa"/>
            <w:gridSpan w:val="3"/>
          </w:tcPr>
          <w:p w14:paraId="627D0843">
            <w:pPr>
              <w:spacing w:after="0" w:line="240" w:lineRule="auto"/>
              <w:rPr>
                <w:rFonts w:hint="default" w:ascii="Times New Roman" w:hAnsi="Times New Roman" w:eastAsia="宋体" w:cs="Times New Roman"/>
              </w:rPr>
            </w:pPr>
            <w:r>
              <w:rPr>
                <w:rFonts w:hint="default" w:ascii="Times New Roman" w:hAnsi="Times New Roman" w:eastAsia="宋体" w:cs="Times New Roman"/>
              </w:rPr>
              <w:t>60词（雅思+生物混合）</w:t>
            </w:r>
          </w:p>
        </w:tc>
        <w:tc>
          <w:tcPr>
            <w:tcW w:w="2160" w:type="dxa"/>
            <w:gridSpan w:val="2"/>
          </w:tcPr>
          <w:p w14:paraId="4EC72E85">
            <w:pPr>
              <w:spacing w:after="0" w:line="240" w:lineRule="auto"/>
              <w:rPr>
                <w:rFonts w:hint="default" w:ascii="Times New Roman" w:hAnsi="Times New Roman" w:eastAsia="宋体" w:cs="Times New Roman"/>
              </w:rPr>
            </w:pPr>
            <w:r>
              <w:rPr>
                <w:rFonts w:hint="default" w:ascii="Times New Roman" w:hAnsi="Times New Roman" w:eastAsia="宋体" w:cs="Times New Roman"/>
              </w:rPr>
              <w:t>900词</w:t>
            </w:r>
          </w:p>
        </w:tc>
      </w:tr>
      <w:tr w14:paraId="17B0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gridSpan w:val="2"/>
          </w:tcPr>
          <w:p w14:paraId="04F0033D">
            <w:pPr>
              <w:spacing w:after="0" w:line="240" w:lineRule="auto"/>
              <w:rPr>
                <w:rFonts w:hint="default" w:ascii="Times New Roman" w:hAnsi="Times New Roman" w:eastAsia="宋体" w:cs="Times New Roman"/>
              </w:rPr>
            </w:pPr>
            <w:r>
              <w:rPr>
                <w:rFonts w:hint="default" w:ascii="Times New Roman" w:hAnsi="Times New Roman" w:eastAsia="宋体" w:cs="Times New Roman"/>
              </w:rPr>
              <w:t>生物专业词汇</w:t>
            </w:r>
          </w:p>
        </w:tc>
        <w:tc>
          <w:tcPr>
            <w:tcW w:w="2160" w:type="dxa"/>
            <w:gridSpan w:val="3"/>
          </w:tcPr>
          <w:p w14:paraId="3E1C3387">
            <w:pPr>
              <w:spacing w:after="0" w:line="240" w:lineRule="auto"/>
              <w:rPr>
                <w:rFonts w:hint="default" w:ascii="Times New Roman" w:hAnsi="Times New Roman" w:eastAsia="宋体" w:cs="Times New Roman"/>
              </w:rPr>
            </w:pPr>
            <w:r>
              <w:rPr>
                <w:rFonts w:hint="default" w:ascii="Times New Roman" w:hAnsi="Times New Roman" w:eastAsia="宋体" w:cs="Times New Roman"/>
              </w:rPr>
              <w:t>每日</w:t>
            </w:r>
          </w:p>
        </w:tc>
        <w:tc>
          <w:tcPr>
            <w:tcW w:w="2160" w:type="dxa"/>
            <w:gridSpan w:val="3"/>
          </w:tcPr>
          <w:p w14:paraId="3EECED7B">
            <w:pPr>
              <w:spacing w:after="0" w:line="240" w:lineRule="auto"/>
              <w:rPr>
                <w:rFonts w:hint="default" w:ascii="Times New Roman" w:hAnsi="Times New Roman" w:eastAsia="宋体" w:cs="Times New Roman"/>
              </w:rPr>
            </w:pPr>
            <w:r>
              <w:rPr>
                <w:rFonts w:hint="default" w:ascii="Times New Roman" w:hAnsi="Times New Roman" w:eastAsia="宋体" w:cs="Times New Roman"/>
              </w:rPr>
              <w:t>（包含在60词中）</w:t>
            </w:r>
          </w:p>
        </w:tc>
        <w:tc>
          <w:tcPr>
            <w:tcW w:w="2160" w:type="dxa"/>
            <w:gridSpan w:val="2"/>
          </w:tcPr>
          <w:p w14:paraId="4C247A50">
            <w:pPr>
              <w:spacing w:after="0" w:line="240" w:lineRule="auto"/>
              <w:rPr>
                <w:rFonts w:hint="default" w:ascii="Times New Roman" w:hAnsi="Times New Roman" w:eastAsia="宋体" w:cs="Times New Roman"/>
              </w:rPr>
            </w:pPr>
            <w:r>
              <w:rPr>
                <w:rFonts w:hint="default" w:ascii="Times New Roman" w:hAnsi="Times New Roman" w:eastAsia="宋体" w:cs="Times New Roman"/>
              </w:rPr>
              <w:t>450词</w:t>
            </w:r>
          </w:p>
        </w:tc>
      </w:tr>
      <w:tr w14:paraId="5F58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gridSpan w:val="2"/>
          </w:tcPr>
          <w:p w14:paraId="39CBD499">
            <w:pPr>
              <w:spacing w:after="0" w:line="240" w:lineRule="auto"/>
              <w:rPr>
                <w:rFonts w:hint="default" w:ascii="Times New Roman" w:hAnsi="Times New Roman" w:eastAsia="宋体" w:cs="Times New Roman"/>
              </w:rPr>
            </w:pPr>
            <w:r>
              <w:rPr>
                <w:rFonts w:hint="default" w:ascii="Times New Roman" w:hAnsi="Times New Roman" w:eastAsia="宋体" w:cs="Times New Roman"/>
              </w:rPr>
              <w:t>语法点</w:t>
            </w:r>
          </w:p>
        </w:tc>
        <w:tc>
          <w:tcPr>
            <w:tcW w:w="2160" w:type="dxa"/>
            <w:gridSpan w:val="3"/>
          </w:tcPr>
          <w:p w14:paraId="6D12A51B">
            <w:pPr>
              <w:spacing w:after="0" w:line="240" w:lineRule="auto"/>
              <w:rPr>
                <w:rFonts w:hint="default" w:ascii="Times New Roman" w:hAnsi="Times New Roman" w:eastAsia="宋体" w:cs="Times New Roman"/>
              </w:rPr>
            </w:pPr>
            <w:r>
              <w:rPr>
                <w:rFonts w:hint="default" w:ascii="Times New Roman" w:hAnsi="Times New Roman" w:eastAsia="宋体" w:cs="Times New Roman"/>
              </w:rPr>
              <w:t>每日</w:t>
            </w:r>
          </w:p>
        </w:tc>
        <w:tc>
          <w:tcPr>
            <w:tcW w:w="2160" w:type="dxa"/>
            <w:gridSpan w:val="3"/>
          </w:tcPr>
          <w:p w14:paraId="013AA719">
            <w:pPr>
              <w:spacing w:after="0" w:line="240" w:lineRule="auto"/>
              <w:rPr>
                <w:rFonts w:hint="default" w:ascii="Times New Roman" w:hAnsi="Times New Roman" w:eastAsia="宋体" w:cs="Times New Roman"/>
              </w:rPr>
            </w:pPr>
            <w:r>
              <w:rPr>
                <w:rFonts w:hint="default" w:ascii="Times New Roman" w:hAnsi="Times New Roman" w:eastAsia="宋体" w:cs="Times New Roman"/>
              </w:rPr>
              <w:t>1-2个</w:t>
            </w:r>
          </w:p>
        </w:tc>
        <w:tc>
          <w:tcPr>
            <w:tcW w:w="2160" w:type="dxa"/>
            <w:gridSpan w:val="2"/>
          </w:tcPr>
          <w:p w14:paraId="0D00D045">
            <w:pPr>
              <w:spacing w:after="0" w:line="240" w:lineRule="auto"/>
              <w:rPr>
                <w:rFonts w:hint="default" w:ascii="Times New Roman" w:hAnsi="Times New Roman" w:eastAsia="宋体" w:cs="Times New Roman"/>
              </w:rPr>
            </w:pPr>
            <w:r>
              <w:rPr>
                <w:rFonts w:hint="default" w:ascii="Times New Roman" w:hAnsi="Times New Roman" w:eastAsia="宋体" w:cs="Times New Roman"/>
              </w:rPr>
              <w:t>45个</w:t>
            </w:r>
          </w:p>
        </w:tc>
      </w:tr>
      <w:tr w14:paraId="04AD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gridSpan w:val="2"/>
          </w:tcPr>
          <w:p w14:paraId="4D0F46EA">
            <w:pPr>
              <w:spacing w:after="0" w:line="240" w:lineRule="auto"/>
              <w:rPr>
                <w:rFonts w:hint="default" w:ascii="Times New Roman" w:hAnsi="Times New Roman" w:eastAsia="宋体" w:cs="Times New Roman"/>
              </w:rPr>
            </w:pPr>
            <w:r>
              <w:rPr>
                <w:rFonts w:hint="default" w:ascii="Times New Roman" w:hAnsi="Times New Roman" w:eastAsia="宋体" w:cs="Times New Roman"/>
              </w:rPr>
              <w:t>英文生物实验流程</w:t>
            </w:r>
          </w:p>
        </w:tc>
        <w:tc>
          <w:tcPr>
            <w:tcW w:w="2160" w:type="dxa"/>
            <w:gridSpan w:val="3"/>
          </w:tcPr>
          <w:p w14:paraId="2072760B">
            <w:pPr>
              <w:spacing w:after="0" w:line="240" w:lineRule="auto"/>
              <w:rPr>
                <w:rFonts w:hint="default" w:ascii="Times New Roman" w:hAnsi="Times New Roman" w:eastAsia="宋体" w:cs="Times New Roman"/>
              </w:rPr>
            </w:pPr>
            <w:r>
              <w:rPr>
                <w:rFonts w:hint="default" w:ascii="Times New Roman" w:hAnsi="Times New Roman" w:eastAsia="宋体" w:cs="Times New Roman"/>
              </w:rPr>
              <w:t>每3天</w:t>
            </w:r>
          </w:p>
        </w:tc>
        <w:tc>
          <w:tcPr>
            <w:tcW w:w="2160" w:type="dxa"/>
            <w:gridSpan w:val="3"/>
          </w:tcPr>
          <w:p w14:paraId="36C87405">
            <w:pPr>
              <w:spacing w:after="0" w:line="240" w:lineRule="auto"/>
              <w:rPr>
                <w:rFonts w:hint="default" w:ascii="Times New Roman" w:hAnsi="Times New Roman" w:eastAsia="宋体" w:cs="Times New Roman"/>
              </w:rPr>
            </w:pPr>
            <w:r>
              <w:rPr>
                <w:rFonts w:hint="default" w:ascii="Times New Roman" w:hAnsi="Times New Roman" w:eastAsia="宋体" w:cs="Times New Roman"/>
              </w:rPr>
              <w:t>1个完整protocol</w:t>
            </w:r>
          </w:p>
        </w:tc>
        <w:tc>
          <w:tcPr>
            <w:tcW w:w="2160" w:type="dxa"/>
            <w:gridSpan w:val="2"/>
          </w:tcPr>
          <w:p w14:paraId="279A1D5E">
            <w:pPr>
              <w:spacing w:after="0" w:line="240" w:lineRule="auto"/>
              <w:rPr>
                <w:rFonts w:hint="default" w:ascii="Times New Roman" w:hAnsi="Times New Roman" w:eastAsia="宋体" w:cs="Times New Roman"/>
              </w:rPr>
            </w:pPr>
            <w:r>
              <w:rPr>
                <w:rFonts w:hint="default" w:ascii="Times New Roman" w:hAnsi="Times New Roman" w:eastAsia="宋体" w:cs="Times New Roman"/>
              </w:rPr>
              <w:t>10个</w:t>
            </w:r>
          </w:p>
        </w:tc>
      </w:tr>
      <w:tr w14:paraId="6742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gridSpan w:val="2"/>
          </w:tcPr>
          <w:p w14:paraId="55F47A2D">
            <w:pPr>
              <w:spacing w:after="0" w:line="240" w:lineRule="auto"/>
              <w:rPr>
                <w:rFonts w:hint="default" w:ascii="Times New Roman" w:hAnsi="Times New Roman" w:eastAsia="宋体" w:cs="Times New Roman"/>
              </w:rPr>
            </w:pPr>
            <w:r>
              <w:rPr>
                <w:rFonts w:hint="default" w:ascii="Times New Roman" w:hAnsi="Times New Roman" w:eastAsia="宋体" w:cs="Times New Roman"/>
              </w:rPr>
              <w:t>复习/测验</w:t>
            </w:r>
          </w:p>
        </w:tc>
        <w:tc>
          <w:tcPr>
            <w:tcW w:w="2160" w:type="dxa"/>
            <w:gridSpan w:val="3"/>
          </w:tcPr>
          <w:p w14:paraId="441E02E9">
            <w:pPr>
              <w:spacing w:after="0" w:line="240" w:lineRule="auto"/>
              <w:rPr>
                <w:rFonts w:hint="default" w:ascii="Times New Roman" w:hAnsi="Times New Roman" w:eastAsia="宋体" w:cs="Times New Roman"/>
              </w:rPr>
            </w:pPr>
            <w:r>
              <w:rPr>
                <w:rFonts w:hint="default" w:ascii="Times New Roman" w:hAnsi="Times New Roman" w:eastAsia="宋体" w:cs="Times New Roman"/>
              </w:rPr>
              <w:t>每6天</w:t>
            </w:r>
          </w:p>
        </w:tc>
        <w:tc>
          <w:tcPr>
            <w:tcW w:w="2160" w:type="dxa"/>
            <w:gridSpan w:val="3"/>
          </w:tcPr>
          <w:p w14:paraId="2DCA45BE">
            <w:pPr>
              <w:spacing w:after="0" w:line="240" w:lineRule="auto"/>
              <w:rPr>
                <w:rFonts w:hint="default" w:ascii="Times New Roman" w:hAnsi="Times New Roman" w:eastAsia="宋体" w:cs="Times New Roman"/>
              </w:rPr>
            </w:pPr>
            <w:r>
              <w:rPr>
                <w:rFonts w:hint="default" w:ascii="Times New Roman" w:hAnsi="Times New Roman" w:eastAsia="宋体" w:cs="Times New Roman"/>
              </w:rPr>
              <w:t>1次综合</w:t>
            </w:r>
          </w:p>
        </w:tc>
        <w:tc>
          <w:tcPr>
            <w:tcW w:w="2160" w:type="dxa"/>
            <w:gridSpan w:val="2"/>
          </w:tcPr>
          <w:p w14:paraId="6FD9FEC5">
            <w:pPr>
              <w:spacing w:after="0" w:line="240" w:lineRule="auto"/>
              <w:rPr>
                <w:rFonts w:hint="default" w:ascii="Times New Roman" w:hAnsi="Times New Roman" w:eastAsia="宋体" w:cs="Times New Roman"/>
              </w:rPr>
            </w:pPr>
            <w:r>
              <w:rPr>
                <w:rFonts w:hint="default" w:ascii="Times New Roman" w:hAnsi="Times New Roman" w:eastAsia="宋体" w:cs="Times New Roman"/>
              </w:rPr>
              <w:t>5次</w:t>
            </w:r>
          </w:p>
        </w:tc>
      </w:tr>
      <w:tr w14:paraId="1E0D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94F649">
            <w:pPr>
              <w:spacing w:after="0" w:line="240" w:lineRule="auto"/>
              <w:rPr>
                <w:rFonts w:hint="default" w:ascii="Times New Roman" w:hAnsi="Times New Roman" w:eastAsia="宋体" w:cs="Times New Roman"/>
              </w:rPr>
            </w:pPr>
            <w:r>
              <w:rPr>
                <w:rFonts w:hint="default" w:ascii="Times New Roman" w:hAnsi="Times New Roman" w:eastAsia="宋体" w:cs="Times New Roman"/>
              </w:rPr>
              <w:t>Day</w:t>
            </w:r>
          </w:p>
        </w:tc>
        <w:tc>
          <w:tcPr>
            <w:tcW w:w="1728" w:type="dxa"/>
            <w:gridSpan w:val="3"/>
          </w:tcPr>
          <w:p w14:paraId="0E0C0431">
            <w:pPr>
              <w:spacing w:after="0" w:line="240" w:lineRule="auto"/>
              <w:rPr>
                <w:rFonts w:hint="default" w:ascii="Times New Roman" w:hAnsi="Times New Roman" w:eastAsia="宋体" w:cs="Times New Roman"/>
              </w:rPr>
            </w:pPr>
            <w:r>
              <w:rPr>
                <w:rFonts w:hint="default" w:ascii="Times New Roman" w:hAnsi="Times New Roman" w:eastAsia="宋体" w:cs="Times New Roman"/>
              </w:rPr>
              <w:t>60词（雅思+生物混合）</w:t>
            </w:r>
          </w:p>
        </w:tc>
        <w:tc>
          <w:tcPr>
            <w:tcW w:w="1728" w:type="dxa"/>
            <w:gridSpan w:val="2"/>
          </w:tcPr>
          <w:p w14:paraId="1BB77B1E">
            <w:pPr>
              <w:spacing w:after="0" w:line="240" w:lineRule="auto"/>
              <w:rPr>
                <w:rFonts w:hint="default" w:ascii="Times New Roman" w:hAnsi="Times New Roman" w:eastAsia="宋体" w:cs="Times New Roman"/>
              </w:rPr>
            </w:pPr>
            <w:r>
              <w:rPr>
                <w:rFonts w:hint="default" w:ascii="Times New Roman" w:hAnsi="Times New Roman" w:eastAsia="宋体" w:cs="Times New Roman"/>
              </w:rPr>
              <w:t>（包含在60词中）</w:t>
            </w:r>
          </w:p>
        </w:tc>
        <w:tc>
          <w:tcPr>
            <w:tcW w:w="1728" w:type="dxa"/>
            <w:gridSpan w:val="3"/>
          </w:tcPr>
          <w:p w14:paraId="41C41AC5">
            <w:pPr>
              <w:spacing w:after="0" w:line="240" w:lineRule="auto"/>
              <w:rPr>
                <w:rFonts w:hint="default" w:ascii="Times New Roman" w:hAnsi="Times New Roman" w:eastAsia="宋体" w:cs="Times New Roman"/>
              </w:rPr>
            </w:pPr>
            <w:r>
              <w:rPr>
                <w:rFonts w:hint="default" w:ascii="Times New Roman" w:hAnsi="Times New Roman" w:eastAsia="宋体" w:cs="Times New Roman"/>
              </w:rPr>
              <w:t>语法点(1-2个/天)</w:t>
            </w:r>
          </w:p>
        </w:tc>
        <w:tc>
          <w:tcPr>
            <w:tcW w:w="1728" w:type="dxa"/>
          </w:tcPr>
          <w:p w14:paraId="087A6D00">
            <w:pPr>
              <w:spacing w:after="0" w:line="240" w:lineRule="auto"/>
              <w:rPr>
                <w:rFonts w:hint="default" w:ascii="Times New Roman" w:hAnsi="Times New Roman" w:eastAsia="宋体" w:cs="Times New Roman"/>
              </w:rPr>
            </w:pPr>
            <w:r>
              <w:rPr>
                <w:rFonts w:hint="default" w:ascii="Times New Roman" w:hAnsi="Times New Roman" w:eastAsia="宋体" w:cs="Times New Roman"/>
              </w:rPr>
              <w:t>实验流程/测验</w:t>
            </w:r>
          </w:p>
        </w:tc>
      </w:tr>
      <w:tr w14:paraId="7F6A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A484257">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w:t>
            </w:r>
          </w:p>
        </w:tc>
        <w:tc>
          <w:tcPr>
            <w:tcW w:w="1728" w:type="dxa"/>
            <w:gridSpan w:val="3"/>
          </w:tcPr>
          <w:p w14:paraId="07AF0BD5">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IELTS学术词汇1-30</w:t>
            </w:r>
          </w:p>
        </w:tc>
        <w:tc>
          <w:tcPr>
            <w:tcW w:w="1728" w:type="dxa"/>
            <w:gridSpan w:val="2"/>
          </w:tcPr>
          <w:p w14:paraId="4786B3AF">
            <w:pPr>
              <w:spacing w:after="0" w:line="240" w:lineRule="auto"/>
              <w:rPr>
                <w:rFonts w:hint="default" w:ascii="Times New Roman" w:hAnsi="Times New Roman" w:eastAsia="宋体" w:cs="Times New Roman"/>
              </w:rPr>
            </w:pPr>
            <w:r>
              <w:rPr>
                <w:rFonts w:hint="default" w:ascii="Times New Roman" w:hAnsi="Times New Roman" w:eastAsia="宋体" w:cs="Times New Roman"/>
              </w:rPr>
              <w:t>Cell/Molecular Biology基础(1-15)</w:t>
            </w:r>
          </w:p>
        </w:tc>
        <w:tc>
          <w:tcPr>
            <w:tcW w:w="1728" w:type="dxa"/>
            <w:gridSpan w:val="3"/>
          </w:tcPr>
          <w:p w14:paraId="0C146F6E">
            <w:pPr>
              <w:spacing w:after="0" w:line="240" w:lineRule="auto"/>
              <w:rPr>
                <w:rFonts w:hint="default" w:ascii="Times New Roman" w:hAnsi="Times New Roman" w:eastAsia="宋体" w:cs="Times New Roman"/>
              </w:rPr>
            </w:pPr>
            <w:r>
              <w:rPr>
                <w:rFonts w:hint="default" w:ascii="Times New Roman" w:hAnsi="Times New Roman" w:eastAsia="宋体" w:cs="Times New Roman"/>
              </w:rPr>
              <w:t>一般现在时 vs 现在进行时</w:t>
            </w:r>
          </w:p>
        </w:tc>
        <w:tc>
          <w:tcPr>
            <w:tcW w:w="1728" w:type="dxa"/>
          </w:tcPr>
          <w:p w14:paraId="76E062E9">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7422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AF0C2B2">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w:t>
            </w:r>
          </w:p>
        </w:tc>
        <w:tc>
          <w:tcPr>
            <w:tcW w:w="1728" w:type="dxa"/>
            <w:gridSpan w:val="3"/>
          </w:tcPr>
          <w:p w14:paraId="00893585">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IELTS学术词汇31-60</w:t>
            </w:r>
          </w:p>
        </w:tc>
        <w:tc>
          <w:tcPr>
            <w:tcW w:w="1728" w:type="dxa"/>
            <w:gridSpan w:val="2"/>
          </w:tcPr>
          <w:p w14:paraId="65E83BC2">
            <w:pPr>
              <w:spacing w:after="0" w:line="240" w:lineRule="auto"/>
              <w:rPr>
                <w:rFonts w:hint="default" w:ascii="Times New Roman" w:hAnsi="Times New Roman" w:eastAsia="宋体" w:cs="Times New Roman"/>
              </w:rPr>
            </w:pPr>
            <w:r>
              <w:rPr>
                <w:rFonts w:hint="default" w:ascii="Times New Roman" w:hAnsi="Times New Roman" w:eastAsia="宋体" w:cs="Times New Roman"/>
              </w:rPr>
              <w:t>Cell/Molecular Biology基础(16-30)</w:t>
            </w:r>
          </w:p>
        </w:tc>
        <w:tc>
          <w:tcPr>
            <w:tcW w:w="1728" w:type="dxa"/>
            <w:gridSpan w:val="3"/>
          </w:tcPr>
          <w:p w14:paraId="6EBF4E75">
            <w:pPr>
              <w:spacing w:after="0" w:line="240" w:lineRule="auto"/>
              <w:rPr>
                <w:rFonts w:hint="default" w:ascii="Times New Roman" w:hAnsi="Times New Roman" w:eastAsia="宋体" w:cs="Times New Roman"/>
              </w:rPr>
            </w:pPr>
            <w:r>
              <w:rPr>
                <w:rFonts w:hint="default" w:ascii="Times New Roman" w:hAnsi="Times New Roman" w:eastAsia="宋体" w:cs="Times New Roman"/>
              </w:rPr>
              <w:t>一般过去时 vs 过去进行时</w:t>
            </w:r>
          </w:p>
        </w:tc>
        <w:tc>
          <w:tcPr>
            <w:tcW w:w="1728" w:type="dxa"/>
          </w:tcPr>
          <w:p w14:paraId="62CD356F">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568C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7D5D7CE">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3</w:t>
            </w:r>
          </w:p>
        </w:tc>
        <w:tc>
          <w:tcPr>
            <w:tcW w:w="1728" w:type="dxa"/>
            <w:gridSpan w:val="3"/>
          </w:tcPr>
          <w:p w14:paraId="28964435">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IELTS学术词汇61-90</w:t>
            </w:r>
          </w:p>
        </w:tc>
        <w:tc>
          <w:tcPr>
            <w:tcW w:w="1728" w:type="dxa"/>
            <w:gridSpan w:val="2"/>
          </w:tcPr>
          <w:p w14:paraId="5C3BD035">
            <w:pPr>
              <w:spacing w:after="0" w:line="240" w:lineRule="auto"/>
              <w:rPr>
                <w:rFonts w:hint="default" w:ascii="Times New Roman" w:hAnsi="Times New Roman" w:eastAsia="宋体" w:cs="Times New Roman"/>
              </w:rPr>
            </w:pPr>
            <w:r>
              <w:rPr>
                <w:rFonts w:hint="default" w:ascii="Times New Roman" w:hAnsi="Times New Roman" w:eastAsia="宋体" w:cs="Times New Roman"/>
              </w:rPr>
              <w:t>Cell/Molecular Biology基础(31-45)</w:t>
            </w:r>
          </w:p>
        </w:tc>
        <w:tc>
          <w:tcPr>
            <w:tcW w:w="1728" w:type="dxa"/>
            <w:gridSpan w:val="3"/>
          </w:tcPr>
          <w:p w14:paraId="182CDD0A">
            <w:pPr>
              <w:spacing w:after="0" w:line="240" w:lineRule="auto"/>
              <w:rPr>
                <w:rFonts w:hint="default" w:ascii="Times New Roman" w:hAnsi="Times New Roman" w:eastAsia="宋体" w:cs="Times New Roman"/>
              </w:rPr>
            </w:pPr>
            <w:r>
              <w:rPr>
                <w:rFonts w:hint="default" w:ascii="Times New Roman" w:hAnsi="Times New Roman" w:eastAsia="宋体" w:cs="Times New Roman"/>
              </w:rPr>
              <w:t>现在完成时 vs 过去完成时</w:t>
            </w:r>
          </w:p>
        </w:tc>
        <w:tc>
          <w:tcPr>
            <w:tcW w:w="1728" w:type="dxa"/>
          </w:tcPr>
          <w:p w14:paraId="4ADB70AF">
            <w:pPr>
              <w:spacing w:after="0" w:line="240" w:lineRule="auto"/>
              <w:rPr>
                <w:rFonts w:hint="default" w:ascii="Times New Roman" w:hAnsi="Times New Roman" w:eastAsia="宋体" w:cs="Times New Roman"/>
              </w:rPr>
            </w:pPr>
            <w:r>
              <w:rPr>
                <w:rFonts w:hint="default" w:ascii="Times New Roman" w:hAnsi="Times New Roman" w:eastAsia="宋体" w:cs="Times New Roman"/>
              </w:rPr>
              <w:t>Protocol 1: DNA Extraction</w:t>
            </w:r>
          </w:p>
        </w:tc>
      </w:tr>
      <w:tr w14:paraId="6E16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653975">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4</w:t>
            </w:r>
          </w:p>
        </w:tc>
        <w:tc>
          <w:tcPr>
            <w:tcW w:w="1728" w:type="dxa"/>
            <w:gridSpan w:val="3"/>
          </w:tcPr>
          <w:p w14:paraId="7288BB80">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IELTS学术词汇91-120</w:t>
            </w:r>
          </w:p>
        </w:tc>
        <w:tc>
          <w:tcPr>
            <w:tcW w:w="1728" w:type="dxa"/>
            <w:gridSpan w:val="2"/>
          </w:tcPr>
          <w:p w14:paraId="082319C0">
            <w:pPr>
              <w:spacing w:after="0" w:line="240" w:lineRule="auto"/>
              <w:rPr>
                <w:rFonts w:hint="default" w:ascii="Times New Roman" w:hAnsi="Times New Roman" w:eastAsia="宋体" w:cs="Times New Roman"/>
              </w:rPr>
            </w:pPr>
            <w:r>
              <w:rPr>
                <w:rFonts w:hint="default" w:ascii="Times New Roman" w:hAnsi="Times New Roman" w:eastAsia="宋体" w:cs="Times New Roman"/>
              </w:rPr>
              <w:t>Genetics术语(1-15)</w:t>
            </w:r>
          </w:p>
        </w:tc>
        <w:tc>
          <w:tcPr>
            <w:tcW w:w="1728" w:type="dxa"/>
            <w:gridSpan w:val="3"/>
          </w:tcPr>
          <w:p w14:paraId="484EC37E">
            <w:pPr>
              <w:spacing w:after="0" w:line="240" w:lineRule="auto"/>
              <w:rPr>
                <w:rFonts w:hint="default" w:ascii="Times New Roman" w:hAnsi="Times New Roman" w:eastAsia="宋体" w:cs="Times New Roman"/>
              </w:rPr>
            </w:pPr>
            <w:r>
              <w:rPr>
                <w:rFonts w:hint="default" w:ascii="Times New Roman" w:hAnsi="Times New Roman" w:eastAsia="宋体" w:cs="Times New Roman"/>
              </w:rPr>
              <w:t>被动语态(一般时)</w:t>
            </w:r>
          </w:p>
        </w:tc>
        <w:tc>
          <w:tcPr>
            <w:tcW w:w="1728" w:type="dxa"/>
          </w:tcPr>
          <w:p w14:paraId="1562BD9A">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3A13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031A4F">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5</w:t>
            </w:r>
          </w:p>
        </w:tc>
        <w:tc>
          <w:tcPr>
            <w:tcW w:w="1728" w:type="dxa"/>
            <w:gridSpan w:val="3"/>
          </w:tcPr>
          <w:p w14:paraId="0194DA69">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IELTS学术词汇121-150</w:t>
            </w:r>
          </w:p>
        </w:tc>
        <w:tc>
          <w:tcPr>
            <w:tcW w:w="1728" w:type="dxa"/>
            <w:gridSpan w:val="2"/>
          </w:tcPr>
          <w:p w14:paraId="78FC810E">
            <w:pPr>
              <w:spacing w:after="0" w:line="240" w:lineRule="auto"/>
              <w:rPr>
                <w:rFonts w:hint="default" w:ascii="Times New Roman" w:hAnsi="Times New Roman" w:eastAsia="宋体" w:cs="Times New Roman"/>
              </w:rPr>
            </w:pPr>
            <w:r>
              <w:rPr>
                <w:rFonts w:hint="default" w:ascii="Times New Roman" w:hAnsi="Times New Roman" w:eastAsia="宋体" w:cs="Times New Roman"/>
              </w:rPr>
              <w:t>Genetics术语(16-30)</w:t>
            </w:r>
          </w:p>
        </w:tc>
        <w:tc>
          <w:tcPr>
            <w:tcW w:w="1728" w:type="dxa"/>
            <w:gridSpan w:val="3"/>
          </w:tcPr>
          <w:p w14:paraId="353ABC06">
            <w:pPr>
              <w:spacing w:after="0" w:line="240" w:lineRule="auto"/>
              <w:rPr>
                <w:rFonts w:hint="default" w:ascii="Times New Roman" w:hAnsi="Times New Roman" w:eastAsia="宋体" w:cs="Times New Roman"/>
              </w:rPr>
            </w:pPr>
            <w:r>
              <w:rPr>
                <w:rFonts w:hint="default" w:ascii="Times New Roman" w:hAnsi="Times New Roman" w:eastAsia="宋体" w:cs="Times New Roman"/>
              </w:rPr>
              <w:t>被动语态(完成时)</w:t>
            </w:r>
          </w:p>
        </w:tc>
        <w:tc>
          <w:tcPr>
            <w:tcW w:w="1728" w:type="dxa"/>
          </w:tcPr>
          <w:p w14:paraId="21949BB8">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05C2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2896611">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6</w:t>
            </w:r>
          </w:p>
        </w:tc>
        <w:tc>
          <w:tcPr>
            <w:tcW w:w="1728" w:type="dxa"/>
            <w:gridSpan w:val="3"/>
          </w:tcPr>
          <w:p w14:paraId="3C429C41">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IELTS学术词汇151-180</w:t>
            </w:r>
          </w:p>
        </w:tc>
        <w:tc>
          <w:tcPr>
            <w:tcW w:w="1728" w:type="dxa"/>
            <w:gridSpan w:val="2"/>
          </w:tcPr>
          <w:p w14:paraId="04774EBC">
            <w:pPr>
              <w:spacing w:after="0" w:line="240" w:lineRule="auto"/>
              <w:rPr>
                <w:rFonts w:hint="default" w:ascii="Times New Roman" w:hAnsi="Times New Roman" w:eastAsia="宋体" w:cs="Times New Roman"/>
              </w:rPr>
            </w:pPr>
            <w:r>
              <w:rPr>
                <w:rFonts w:hint="default" w:ascii="Times New Roman" w:hAnsi="Times New Roman" w:eastAsia="宋体" w:cs="Times New Roman"/>
              </w:rPr>
              <w:t>Genetics术语(31-45)</w:t>
            </w:r>
          </w:p>
        </w:tc>
        <w:tc>
          <w:tcPr>
            <w:tcW w:w="1728" w:type="dxa"/>
            <w:gridSpan w:val="3"/>
          </w:tcPr>
          <w:p w14:paraId="0D2E8DC2">
            <w:pPr>
              <w:spacing w:after="0" w:line="240" w:lineRule="auto"/>
              <w:rPr>
                <w:rFonts w:hint="default" w:ascii="Times New Roman" w:hAnsi="Times New Roman" w:eastAsia="宋体" w:cs="Times New Roman"/>
              </w:rPr>
            </w:pPr>
            <w:r>
              <w:rPr>
                <w:rFonts w:hint="default" w:ascii="Times New Roman" w:hAnsi="Times New Roman" w:eastAsia="宋体" w:cs="Times New Roman"/>
              </w:rPr>
              <w:t>情态动词(can/could/may/might)</w:t>
            </w:r>
          </w:p>
        </w:tc>
        <w:tc>
          <w:tcPr>
            <w:tcW w:w="1728" w:type="dxa"/>
          </w:tcPr>
          <w:p w14:paraId="1373CEC8">
            <w:pPr>
              <w:spacing w:after="0" w:line="240" w:lineRule="auto"/>
              <w:rPr>
                <w:rFonts w:hint="default" w:ascii="Times New Roman" w:hAnsi="Times New Roman" w:eastAsia="宋体" w:cs="Times New Roman"/>
              </w:rPr>
            </w:pPr>
            <w:r>
              <w:rPr>
                <w:rFonts w:hint="default" w:ascii="Times New Roman" w:hAnsi="Times New Roman" w:eastAsia="宋体" w:cs="Times New Roman"/>
              </w:rPr>
              <w:t>复习测验1</w:t>
            </w:r>
          </w:p>
        </w:tc>
      </w:tr>
      <w:tr w14:paraId="6F99C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B597A9">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7</w:t>
            </w:r>
          </w:p>
        </w:tc>
        <w:tc>
          <w:tcPr>
            <w:tcW w:w="1728" w:type="dxa"/>
            <w:gridSpan w:val="3"/>
          </w:tcPr>
          <w:p w14:paraId="1C714A6B">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IELTS学术词汇181-210</w:t>
            </w:r>
          </w:p>
        </w:tc>
        <w:tc>
          <w:tcPr>
            <w:tcW w:w="1728" w:type="dxa"/>
            <w:gridSpan w:val="2"/>
          </w:tcPr>
          <w:p w14:paraId="412315B3">
            <w:pPr>
              <w:spacing w:after="0" w:line="240" w:lineRule="auto"/>
              <w:rPr>
                <w:rFonts w:hint="default" w:ascii="Times New Roman" w:hAnsi="Times New Roman" w:eastAsia="宋体" w:cs="Times New Roman"/>
              </w:rPr>
            </w:pPr>
            <w:r>
              <w:rPr>
                <w:rFonts w:hint="default" w:ascii="Times New Roman" w:hAnsi="Times New Roman" w:eastAsia="宋体" w:cs="Times New Roman"/>
              </w:rPr>
              <w:t>Breeding &amp; Agriculture(1-15)</w:t>
            </w:r>
          </w:p>
        </w:tc>
        <w:tc>
          <w:tcPr>
            <w:tcW w:w="1728" w:type="dxa"/>
            <w:gridSpan w:val="3"/>
          </w:tcPr>
          <w:p w14:paraId="2D8135E7">
            <w:pPr>
              <w:spacing w:after="0" w:line="240" w:lineRule="auto"/>
              <w:rPr>
                <w:rFonts w:hint="default" w:ascii="Times New Roman" w:hAnsi="Times New Roman" w:eastAsia="宋体" w:cs="Times New Roman"/>
              </w:rPr>
            </w:pPr>
            <w:r>
              <w:rPr>
                <w:rFonts w:hint="default" w:ascii="Times New Roman" w:hAnsi="Times New Roman" w:eastAsia="宋体" w:cs="Times New Roman"/>
              </w:rPr>
              <w:t>情态动词(must/should/will/would)</w:t>
            </w:r>
          </w:p>
        </w:tc>
        <w:tc>
          <w:tcPr>
            <w:tcW w:w="1728" w:type="dxa"/>
          </w:tcPr>
          <w:p w14:paraId="7015D8BE">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0F9F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9DD2DE">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8</w:t>
            </w:r>
          </w:p>
        </w:tc>
        <w:tc>
          <w:tcPr>
            <w:tcW w:w="1728" w:type="dxa"/>
            <w:gridSpan w:val="3"/>
          </w:tcPr>
          <w:p w14:paraId="576D7B07">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IELTS学术词汇211-240</w:t>
            </w:r>
          </w:p>
        </w:tc>
        <w:tc>
          <w:tcPr>
            <w:tcW w:w="1728" w:type="dxa"/>
            <w:gridSpan w:val="2"/>
          </w:tcPr>
          <w:p w14:paraId="7C7D91EF">
            <w:pPr>
              <w:spacing w:after="0" w:line="240" w:lineRule="auto"/>
              <w:rPr>
                <w:rFonts w:hint="default" w:ascii="Times New Roman" w:hAnsi="Times New Roman" w:eastAsia="宋体" w:cs="Times New Roman"/>
              </w:rPr>
            </w:pPr>
            <w:r>
              <w:rPr>
                <w:rFonts w:hint="default" w:ascii="Times New Roman" w:hAnsi="Times New Roman" w:eastAsia="宋体" w:cs="Times New Roman"/>
              </w:rPr>
              <w:t>Breeding &amp; Agriculture(16-30)</w:t>
            </w:r>
          </w:p>
        </w:tc>
        <w:tc>
          <w:tcPr>
            <w:tcW w:w="1728" w:type="dxa"/>
            <w:gridSpan w:val="3"/>
          </w:tcPr>
          <w:p w14:paraId="125F8457">
            <w:pPr>
              <w:spacing w:after="0" w:line="240" w:lineRule="auto"/>
              <w:rPr>
                <w:rFonts w:hint="default" w:ascii="Times New Roman" w:hAnsi="Times New Roman" w:eastAsia="宋体" w:cs="Times New Roman"/>
              </w:rPr>
            </w:pPr>
            <w:r>
              <w:rPr>
                <w:rFonts w:hint="default" w:ascii="Times New Roman" w:hAnsi="Times New Roman" w:eastAsia="宋体" w:cs="Times New Roman"/>
              </w:rPr>
              <w:t>条件句(零条件/第一条件)</w:t>
            </w:r>
          </w:p>
        </w:tc>
        <w:tc>
          <w:tcPr>
            <w:tcW w:w="1728" w:type="dxa"/>
          </w:tcPr>
          <w:p w14:paraId="7867C0FD">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1FCF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52B28C">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9</w:t>
            </w:r>
          </w:p>
        </w:tc>
        <w:tc>
          <w:tcPr>
            <w:tcW w:w="1728" w:type="dxa"/>
            <w:gridSpan w:val="3"/>
          </w:tcPr>
          <w:p w14:paraId="2BEAE5C9">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IELTS学术词汇241-270</w:t>
            </w:r>
          </w:p>
        </w:tc>
        <w:tc>
          <w:tcPr>
            <w:tcW w:w="1728" w:type="dxa"/>
            <w:gridSpan w:val="2"/>
          </w:tcPr>
          <w:p w14:paraId="310CAAB2">
            <w:pPr>
              <w:spacing w:after="0" w:line="240" w:lineRule="auto"/>
              <w:rPr>
                <w:rFonts w:hint="default" w:ascii="Times New Roman" w:hAnsi="Times New Roman" w:eastAsia="宋体" w:cs="Times New Roman"/>
              </w:rPr>
            </w:pPr>
            <w:r>
              <w:rPr>
                <w:rFonts w:hint="default" w:ascii="Times New Roman" w:hAnsi="Times New Roman" w:eastAsia="宋体" w:cs="Times New Roman"/>
              </w:rPr>
              <w:t>Breeding &amp; Agriculture(31-45)</w:t>
            </w:r>
          </w:p>
        </w:tc>
        <w:tc>
          <w:tcPr>
            <w:tcW w:w="1728" w:type="dxa"/>
            <w:gridSpan w:val="3"/>
          </w:tcPr>
          <w:p w14:paraId="39CFA63E">
            <w:pPr>
              <w:spacing w:after="0" w:line="240" w:lineRule="auto"/>
              <w:rPr>
                <w:rFonts w:hint="default" w:ascii="Times New Roman" w:hAnsi="Times New Roman" w:eastAsia="宋体" w:cs="Times New Roman"/>
              </w:rPr>
            </w:pPr>
            <w:r>
              <w:rPr>
                <w:rFonts w:hint="default" w:ascii="Times New Roman" w:hAnsi="Times New Roman" w:eastAsia="宋体" w:cs="Times New Roman"/>
              </w:rPr>
              <w:t>条件句(第二/第三条件)</w:t>
            </w:r>
          </w:p>
        </w:tc>
        <w:tc>
          <w:tcPr>
            <w:tcW w:w="1728" w:type="dxa"/>
          </w:tcPr>
          <w:p w14:paraId="47F6D683">
            <w:pPr>
              <w:spacing w:after="0" w:line="240" w:lineRule="auto"/>
              <w:rPr>
                <w:rFonts w:hint="default" w:ascii="Times New Roman" w:hAnsi="Times New Roman" w:eastAsia="宋体" w:cs="Times New Roman"/>
              </w:rPr>
            </w:pPr>
            <w:r>
              <w:rPr>
                <w:rFonts w:hint="default" w:ascii="Times New Roman" w:hAnsi="Times New Roman" w:eastAsia="宋体" w:cs="Times New Roman"/>
              </w:rPr>
              <w:t>Protocol 2: PCR Amplification</w:t>
            </w:r>
          </w:p>
        </w:tc>
      </w:tr>
      <w:tr w14:paraId="2706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65680E">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10</w:t>
            </w:r>
          </w:p>
        </w:tc>
        <w:tc>
          <w:tcPr>
            <w:tcW w:w="1728" w:type="dxa"/>
            <w:gridSpan w:val="3"/>
          </w:tcPr>
          <w:p w14:paraId="2F48AE1C">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IELTS学术词汇271-300</w:t>
            </w:r>
          </w:p>
        </w:tc>
        <w:tc>
          <w:tcPr>
            <w:tcW w:w="1728" w:type="dxa"/>
            <w:gridSpan w:val="2"/>
          </w:tcPr>
          <w:p w14:paraId="46AC8B61">
            <w:pPr>
              <w:spacing w:after="0" w:line="240" w:lineRule="auto"/>
              <w:rPr>
                <w:rFonts w:hint="default" w:ascii="Times New Roman" w:hAnsi="Times New Roman" w:eastAsia="宋体" w:cs="Times New Roman"/>
              </w:rPr>
            </w:pPr>
            <w:r>
              <w:rPr>
                <w:rFonts w:hint="default" w:ascii="Times New Roman" w:hAnsi="Times New Roman" w:eastAsia="宋体" w:cs="Times New Roman"/>
              </w:rPr>
              <w:t>Biochemistry术语(1-15)</w:t>
            </w:r>
          </w:p>
        </w:tc>
        <w:tc>
          <w:tcPr>
            <w:tcW w:w="1728" w:type="dxa"/>
            <w:gridSpan w:val="3"/>
          </w:tcPr>
          <w:p w14:paraId="75BE59F7">
            <w:pPr>
              <w:spacing w:after="0" w:line="240" w:lineRule="auto"/>
              <w:rPr>
                <w:rFonts w:hint="default" w:ascii="Times New Roman" w:hAnsi="Times New Roman" w:eastAsia="宋体" w:cs="Times New Roman"/>
              </w:rPr>
            </w:pPr>
            <w:r>
              <w:rPr>
                <w:rFonts w:hint="default" w:ascii="Times New Roman" w:hAnsi="Times New Roman" w:eastAsia="宋体" w:cs="Times New Roman"/>
              </w:rPr>
              <w:t>关系从句(who/which/that)</w:t>
            </w:r>
          </w:p>
        </w:tc>
        <w:tc>
          <w:tcPr>
            <w:tcW w:w="1728" w:type="dxa"/>
          </w:tcPr>
          <w:p w14:paraId="08F5FE79">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1F61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B494E73">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11</w:t>
            </w:r>
          </w:p>
        </w:tc>
        <w:tc>
          <w:tcPr>
            <w:tcW w:w="1728" w:type="dxa"/>
            <w:gridSpan w:val="3"/>
          </w:tcPr>
          <w:p w14:paraId="15809F22">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IELTS环境类词汇(1-30)</w:t>
            </w:r>
          </w:p>
        </w:tc>
        <w:tc>
          <w:tcPr>
            <w:tcW w:w="1728" w:type="dxa"/>
            <w:gridSpan w:val="2"/>
          </w:tcPr>
          <w:p w14:paraId="218D12B0">
            <w:pPr>
              <w:spacing w:after="0" w:line="240" w:lineRule="auto"/>
              <w:rPr>
                <w:rFonts w:hint="default" w:ascii="Times New Roman" w:hAnsi="Times New Roman" w:eastAsia="宋体" w:cs="Times New Roman"/>
              </w:rPr>
            </w:pPr>
            <w:r>
              <w:rPr>
                <w:rFonts w:hint="default" w:ascii="Times New Roman" w:hAnsi="Times New Roman" w:eastAsia="宋体" w:cs="Times New Roman"/>
              </w:rPr>
              <w:t>Biochemistry术语(16-30)</w:t>
            </w:r>
          </w:p>
        </w:tc>
        <w:tc>
          <w:tcPr>
            <w:tcW w:w="1728" w:type="dxa"/>
            <w:gridSpan w:val="3"/>
          </w:tcPr>
          <w:p w14:paraId="7DA914C1">
            <w:pPr>
              <w:spacing w:after="0" w:line="240" w:lineRule="auto"/>
              <w:rPr>
                <w:rFonts w:hint="default" w:ascii="Times New Roman" w:hAnsi="Times New Roman" w:eastAsia="宋体" w:cs="Times New Roman"/>
              </w:rPr>
            </w:pPr>
            <w:r>
              <w:rPr>
                <w:rFonts w:hint="default" w:ascii="Times New Roman" w:hAnsi="Times New Roman" w:eastAsia="宋体" w:cs="Times New Roman"/>
              </w:rPr>
              <w:t>关系从句(where/when/whose)</w:t>
            </w:r>
          </w:p>
        </w:tc>
        <w:tc>
          <w:tcPr>
            <w:tcW w:w="1728" w:type="dxa"/>
          </w:tcPr>
          <w:p w14:paraId="33B4DAF7">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6879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7118F7A">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12</w:t>
            </w:r>
          </w:p>
        </w:tc>
        <w:tc>
          <w:tcPr>
            <w:tcW w:w="1728" w:type="dxa"/>
            <w:gridSpan w:val="3"/>
          </w:tcPr>
          <w:p w14:paraId="21558972">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IELTS环境类词汇(31-60)</w:t>
            </w:r>
          </w:p>
        </w:tc>
        <w:tc>
          <w:tcPr>
            <w:tcW w:w="1728" w:type="dxa"/>
            <w:gridSpan w:val="2"/>
          </w:tcPr>
          <w:p w14:paraId="2E2D3A1D">
            <w:pPr>
              <w:spacing w:after="0" w:line="240" w:lineRule="auto"/>
              <w:rPr>
                <w:rFonts w:hint="default" w:ascii="Times New Roman" w:hAnsi="Times New Roman" w:eastAsia="宋体" w:cs="Times New Roman"/>
              </w:rPr>
            </w:pPr>
            <w:r>
              <w:rPr>
                <w:rFonts w:hint="default" w:ascii="Times New Roman" w:hAnsi="Times New Roman" w:eastAsia="宋体" w:cs="Times New Roman"/>
              </w:rPr>
              <w:t>Biochemistry术语(31-45)</w:t>
            </w:r>
          </w:p>
        </w:tc>
        <w:tc>
          <w:tcPr>
            <w:tcW w:w="1728" w:type="dxa"/>
            <w:gridSpan w:val="3"/>
          </w:tcPr>
          <w:p w14:paraId="6F846B7D">
            <w:pPr>
              <w:spacing w:after="0" w:line="240" w:lineRule="auto"/>
              <w:rPr>
                <w:rFonts w:hint="default" w:ascii="Times New Roman" w:hAnsi="Times New Roman" w:eastAsia="宋体" w:cs="Times New Roman"/>
              </w:rPr>
            </w:pPr>
            <w:r>
              <w:rPr>
                <w:rFonts w:hint="default" w:ascii="Times New Roman" w:hAnsi="Times New Roman" w:eastAsia="宋体" w:cs="Times New Roman"/>
              </w:rPr>
              <w:t>不定式与动名词</w:t>
            </w:r>
          </w:p>
        </w:tc>
        <w:tc>
          <w:tcPr>
            <w:tcW w:w="1728" w:type="dxa"/>
          </w:tcPr>
          <w:p w14:paraId="5C5B1050">
            <w:pPr>
              <w:spacing w:after="0" w:line="240" w:lineRule="auto"/>
              <w:rPr>
                <w:rFonts w:hint="default" w:ascii="Times New Roman" w:hAnsi="Times New Roman" w:eastAsia="宋体" w:cs="Times New Roman"/>
              </w:rPr>
            </w:pPr>
            <w:r>
              <w:rPr>
                <w:rFonts w:hint="default" w:ascii="Times New Roman" w:hAnsi="Times New Roman" w:eastAsia="宋体" w:cs="Times New Roman"/>
              </w:rPr>
              <w:t>复习测验2</w:t>
            </w:r>
          </w:p>
        </w:tc>
      </w:tr>
      <w:tr w14:paraId="310D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1BF08EA">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13</w:t>
            </w:r>
          </w:p>
        </w:tc>
        <w:tc>
          <w:tcPr>
            <w:tcW w:w="1728" w:type="dxa"/>
            <w:gridSpan w:val="3"/>
          </w:tcPr>
          <w:p w14:paraId="7DF98925">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IELTS环境类词汇(61-90)</w:t>
            </w:r>
          </w:p>
        </w:tc>
        <w:tc>
          <w:tcPr>
            <w:tcW w:w="1728" w:type="dxa"/>
            <w:gridSpan w:val="2"/>
          </w:tcPr>
          <w:p w14:paraId="486AEA6E">
            <w:pPr>
              <w:spacing w:after="0" w:line="240" w:lineRule="auto"/>
              <w:rPr>
                <w:rFonts w:hint="default" w:ascii="Times New Roman" w:hAnsi="Times New Roman" w:eastAsia="宋体" w:cs="Times New Roman"/>
              </w:rPr>
            </w:pPr>
            <w:r>
              <w:rPr>
                <w:rFonts w:hint="default" w:ascii="Times New Roman" w:hAnsi="Times New Roman" w:eastAsia="宋体" w:cs="Times New Roman"/>
              </w:rPr>
              <w:t>Plant Physiology(1-15)</w:t>
            </w:r>
          </w:p>
        </w:tc>
        <w:tc>
          <w:tcPr>
            <w:tcW w:w="1728" w:type="dxa"/>
            <w:gridSpan w:val="3"/>
          </w:tcPr>
          <w:p w14:paraId="66E85C94">
            <w:pPr>
              <w:spacing w:after="0" w:line="240" w:lineRule="auto"/>
              <w:rPr>
                <w:rFonts w:hint="default" w:ascii="Times New Roman" w:hAnsi="Times New Roman" w:eastAsia="宋体" w:cs="Times New Roman"/>
              </w:rPr>
            </w:pPr>
            <w:r>
              <w:rPr>
                <w:rFonts w:hint="default" w:ascii="Times New Roman" w:hAnsi="Times New Roman" w:eastAsia="宋体" w:cs="Times New Roman"/>
              </w:rPr>
              <w:t>冠词(a/an/the)精讲</w:t>
            </w:r>
          </w:p>
        </w:tc>
        <w:tc>
          <w:tcPr>
            <w:tcW w:w="1728" w:type="dxa"/>
          </w:tcPr>
          <w:p w14:paraId="3B705FEF">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2B7E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AD954C">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14</w:t>
            </w:r>
          </w:p>
        </w:tc>
        <w:tc>
          <w:tcPr>
            <w:tcW w:w="1728" w:type="dxa"/>
            <w:gridSpan w:val="3"/>
          </w:tcPr>
          <w:p w14:paraId="5A19495D">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IELTS科技类词汇(1-30)</w:t>
            </w:r>
          </w:p>
        </w:tc>
        <w:tc>
          <w:tcPr>
            <w:tcW w:w="1728" w:type="dxa"/>
            <w:gridSpan w:val="2"/>
          </w:tcPr>
          <w:p w14:paraId="60EC0B93">
            <w:pPr>
              <w:spacing w:after="0" w:line="240" w:lineRule="auto"/>
              <w:rPr>
                <w:rFonts w:hint="default" w:ascii="Times New Roman" w:hAnsi="Times New Roman" w:eastAsia="宋体" w:cs="Times New Roman"/>
              </w:rPr>
            </w:pPr>
            <w:r>
              <w:rPr>
                <w:rFonts w:hint="default" w:ascii="Times New Roman" w:hAnsi="Times New Roman" w:eastAsia="宋体" w:cs="Times New Roman"/>
              </w:rPr>
              <w:t>Plant Physiology(16-30)</w:t>
            </w:r>
          </w:p>
        </w:tc>
        <w:tc>
          <w:tcPr>
            <w:tcW w:w="1728" w:type="dxa"/>
            <w:gridSpan w:val="3"/>
          </w:tcPr>
          <w:p w14:paraId="32755487">
            <w:pPr>
              <w:spacing w:after="0" w:line="240" w:lineRule="auto"/>
              <w:rPr>
                <w:rFonts w:hint="default" w:ascii="Times New Roman" w:hAnsi="Times New Roman" w:eastAsia="宋体" w:cs="Times New Roman"/>
              </w:rPr>
            </w:pPr>
            <w:r>
              <w:rPr>
                <w:rFonts w:hint="default" w:ascii="Times New Roman" w:hAnsi="Times New Roman" w:eastAsia="宋体" w:cs="Times New Roman"/>
              </w:rPr>
              <w:t>可数/不可数名词</w:t>
            </w:r>
          </w:p>
        </w:tc>
        <w:tc>
          <w:tcPr>
            <w:tcW w:w="1728" w:type="dxa"/>
          </w:tcPr>
          <w:p w14:paraId="2F3A9C9C">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3E3B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4CAD1B">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15</w:t>
            </w:r>
          </w:p>
        </w:tc>
        <w:tc>
          <w:tcPr>
            <w:tcW w:w="1728" w:type="dxa"/>
            <w:gridSpan w:val="3"/>
          </w:tcPr>
          <w:p w14:paraId="77E8A91E">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IELTS科技类词汇(31-60)</w:t>
            </w:r>
          </w:p>
        </w:tc>
        <w:tc>
          <w:tcPr>
            <w:tcW w:w="1728" w:type="dxa"/>
            <w:gridSpan w:val="2"/>
          </w:tcPr>
          <w:p w14:paraId="75ED7A87">
            <w:pPr>
              <w:spacing w:after="0" w:line="240" w:lineRule="auto"/>
              <w:rPr>
                <w:rFonts w:hint="default" w:ascii="Times New Roman" w:hAnsi="Times New Roman" w:eastAsia="宋体" w:cs="Times New Roman"/>
              </w:rPr>
            </w:pPr>
            <w:r>
              <w:rPr>
                <w:rFonts w:hint="default" w:ascii="Times New Roman" w:hAnsi="Times New Roman" w:eastAsia="宋体" w:cs="Times New Roman"/>
              </w:rPr>
              <w:t>Plant Physiology(31-45)</w:t>
            </w:r>
          </w:p>
        </w:tc>
        <w:tc>
          <w:tcPr>
            <w:tcW w:w="1728" w:type="dxa"/>
            <w:gridSpan w:val="3"/>
          </w:tcPr>
          <w:p w14:paraId="2EFBDB30">
            <w:pPr>
              <w:spacing w:after="0" w:line="240" w:lineRule="auto"/>
              <w:rPr>
                <w:rFonts w:hint="default" w:ascii="Times New Roman" w:hAnsi="Times New Roman" w:eastAsia="宋体" w:cs="Times New Roman"/>
              </w:rPr>
            </w:pPr>
            <w:r>
              <w:rPr>
                <w:rFonts w:hint="default" w:ascii="Times New Roman" w:hAnsi="Times New Roman" w:eastAsia="宋体" w:cs="Times New Roman"/>
              </w:rPr>
              <w:t>比较级与最高级</w:t>
            </w:r>
          </w:p>
        </w:tc>
        <w:tc>
          <w:tcPr>
            <w:tcW w:w="1728" w:type="dxa"/>
          </w:tcPr>
          <w:p w14:paraId="0AF44DD5">
            <w:pPr>
              <w:spacing w:after="0" w:line="240" w:lineRule="auto"/>
              <w:rPr>
                <w:rFonts w:hint="default" w:ascii="Times New Roman" w:hAnsi="Times New Roman" w:eastAsia="宋体" w:cs="Times New Roman"/>
              </w:rPr>
            </w:pPr>
            <w:r>
              <w:rPr>
                <w:rFonts w:hint="default" w:ascii="Times New Roman" w:hAnsi="Times New Roman" w:eastAsia="宋体" w:cs="Times New Roman"/>
              </w:rPr>
              <w:t>Protocol 3: Gel Electrophoresis</w:t>
            </w:r>
          </w:p>
        </w:tc>
      </w:tr>
      <w:tr w14:paraId="79F8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D58D79F">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16</w:t>
            </w:r>
          </w:p>
        </w:tc>
        <w:tc>
          <w:tcPr>
            <w:tcW w:w="1728" w:type="dxa"/>
            <w:gridSpan w:val="3"/>
          </w:tcPr>
          <w:p w14:paraId="4E2FBEA0">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IELTS科技类词汇(61-90)</w:t>
            </w:r>
          </w:p>
        </w:tc>
        <w:tc>
          <w:tcPr>
            <w:tcW w:w="1728" w:type="dxa"/>
            <w:gridSpan w:val="2"/>
          </w:tcPr>
          <w:p w14:paraId="7806D65E">
            <w:pPr>
              <w:spacing w:after="0" w:line="240" w:lineRule="auto"/>
              <w:rPr>
                <w:rFonts w:hint="default" w:ascii="Times New Roman" w:hAnsi="Times New Roman" w:eastAsia="宋体" w:cs="Times New Roman"/>
              </w:rPr>
            </w:pPr>
            <w:r>
              <w:rPr>
                <w:rFonts w:hint="default" w:ascii="Times New Roman" w:hAnsi="Times New Roman" w:eastAsia="宋体" w:cs="Times New Roman"/>
              </w:rPr>
              <w:t>Microbiology术语(1-15)</w:t>
            </w:r>
          </w:p>
        </w:tc>
        <w:tc>
          <w:tcPr>
            <w:tcW w:w="1728" w:type="dxa"/>
            <w:gridSpan w:val="3"/>
          </w:tcPr>
          <w:p w14:paraId="1F3EDD61">
            <w:pPr>
              <w:spacing w:after="0" w:line="240" w:lineRule="auto"/>
              <w:rPr>
                <w:rFonts w:hint="default" w:ascii="Times New Roman" w:hAnsi="Times New Roman" w:eastAsia="宋体" w:cs="Times New Roman"/>
              </w:rPr>
            </w:pPr>
            <w:r>
              <w:rPr>
                <w:rFonts w:hint="default" w:ascii="Times New Roman" w:hAnsi="Times New Roman" w:eastAsia="宋体" w:cs="Times New Roman"/>
              </w:rPr>
              <w:t>间接引语(陈述句)</w:t>
            </w:r>
          </w:p>
        </w:tc>
        <w:tc>
          <w:tcPr>
            <w:tcW w:w="1728" w:type="dxa"/>
          </w:tcPr>
          <w:p w14:paraId="6D9958A5">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1F85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7DBE733">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17</w:t>
            </w:r>
          </w:p>
        </w:tc>
        <w:tc>
          <w:tcPr>
            <w:tcW w:w="1728" w:type="dxa"/>
            <w:gridSpan w:val="3"/>
          </w:tcPr>
          <w:p w14:paraId="68B4FB5A">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IELTS健康类词汇(1-30)</w:t>
            </w:r>
          </w:p>
        </w:tc>
        <w:tc>
          <w:tcPr>
            <w:tcW w:w="1728" w:type="dxa"/>
            <w:gridSpan w:val="2"/>
          </w:tcPr>
          <w:p w14:paraId="567D65AA">
            <w:pPr>
              <w:spacing w:after="0" w:line="240" w:lineRule="auto"/>
              <w:rPr>
                <w:rFonts w:hint="default" w:ascii="Times New Roman" w:hAnsi="Times New Roman" w:eastAsia="宋体" w:cs="Times New Roman"/>
              </w:rPr>
            </w:pPr>
            <w:r>
              <w:rPr>
                <w:rFonts w:hint="default" w:ascii="Times New Roman" w:hAnsi="Times New Roman" w:eastAsia="宋体" w:cs="Times New Roman"/>
              </w:rPr>
              <w:t>Microbiology术语(16-30)</w:t>
            </w:r>
          </w:p>
        </w:tc>
        <w:tc>
          <w:tcPr>
            <w:tcW w:w="1728" w:type="dxa"/>
            <w:gridSpan w:val="3"/>
          </w:tcPr>
          <w:p w14:paraId="61CC283A">
            <w:pPr>
              <w:spacing w:after="0" w:line="240" w:lineRule="auto"/>
              <w:rPr>
                <w:rFonts w:hint="default" w:ascii="Times New Roman" w:hAnsi="Times New Roman" w:eastAsia="宋体" w:cs="Times New Roman"/>
              </w:rPr>
            </w:pPr>
            <w:r>
              <w:rPr>
                <w:rFonts w:hint="default" w:ascii="Times New Roman" w:hAnsi="Times New Roman" w:eastAsia="宋体" w:cs="Times New Roman"/>
              </w:rPr>
              <w:t>间接引语(疑问句)</w:t>
            </w:r>
          </w:p>
        </w:tc>
        <w:tc>
          <w:tcPr>
            <w:tcW w:w="1728" w:type="dxa"/>
          </w:tcPr>
          <w:p w14:paraId="0F74B294">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1433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56C835">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18</w:t>
            </w:r>
          </w:p>
        </w:tc>
        <w:tc>
          <w:tcPr>
            <w:tcW w:w="1728" w:type="dxa"/>
            <w:gridSpan w:val="3"/>
          </w:tcPr>
          <w:p w14:paraId="43813990">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IELTS健康类词汇(31-60)</w:t>
            </w:r>
          </w:p>
        </w:tc>
        <w:tc>
          <w:tcPr>
            <w:tcW w:w="1728" w:type="dxa"/>
            <w:gridSpan w:val="2"/>
          </w:tcPr>
          <w:p w14:paraId="2BE53B7E">
            <w:pPr>
              <w:spacing w:after="0" w:line="240" w:lineRule="auto"/>
              <w:rPr>
                <w:rFonts w:hint="default" w:ascii="Times New Roman" w:hAnsi="Times New Roman" w:eastAsia="宋体" w:cs="Times New Roman"/>
              </w:rPr>
            </w:pPr>
            <w:r>
              <w:rPr>
                <w:rFonts w:hint="default" w:ascii="Times New Roman" w:hAnsi="Times New Roman" w:eastAsia="宋体" w:cs="Times New Roman"/>
              </w:rPr>
              <w:t>Microbiology术语(31-45)</w:t>
            </w:r>
          </w:p>
        </w:tc>
        <w:tc>
          <w:tcPr>
            <w:tcW w:w="1728" w:type="dxa"/>
            <w:gridSpan w:val="3"/>
          </w:tcPr>
          <w:p w14:paraId="249D8BB8">
            <w:pPr>
              <w:spacing w:after="0" w:line="240" w:lineRule="auto"/>
              <w:rPr>
                <w:rFonts w:hint="default" w:ascii="Times New Roman" w:hAnsi="Times New Roman" w:eastAsia="宋体" w:cs="Times New Roman"/>
              </w:rPr>
            </w:pPr>
            <w:r>
              <w:rPr>
                <w:rFonts w:hint="default" w:ascii="Times New Roman" w:hAnsi="Times New Roman" w:eastAsia="宋体" w:cs="Times New Roman"/>
              </w:rPr>
              <w:t>虚拟语气(wish/if only)</w:t>
            </w:r>
          </w:p>
        </w:tc>
        <w:tc>
          <w:tcPr>
            <w:tcW w:w="1728" w:type="dxa"/>
          </w:tcPr>
          <w:p w14:paraId="0E680B7B">
            <w:pPr>
              <w:spacing w:after="0" w:line="240" w:lineRule="auto"/>
              <w:rPr>
                <w:rFonts w:hint="default" w:ascii="Times New Roman" w:hAnsi="Times New Roman" w:eastAsia="宋体" w:cs="Times New Roman"/>
              </w:rPr>
            </w:pPr>
            <w:r>
              <w:rPr>
                <w:rFonts w:hint="default" w:ascii="Times New Roman" w:hAnsi="Times New Roman" w:eastAsia="宋体" w:cs="Times New Roman"/>
              </w:rPr>
              <w:t>复习测验3</w:t>
            </w:r>
          </w:p>
        </w:tc>
      </w:tr>
      <w:tr w14:paraId="7637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C25E78">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19</w:t>
            </w:r>
          </w:p>
        </w:tc>
        <w:tc>
          <w:tcPr>
            <w:tcW w:w="1728" w:type="dxa"/>
            <w:gridSpan w:val="3"/>
          </w:tcPr>
          <w:p w14:paraId="5874FC04">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IELTS健康类词汇(61-90)</w:t>
            </w:r>
          </w:p>
        </w:tc>
        <w:tc>
          <w:tcPr>
            <w:tcW w:w="1728" w:type="dxa"/>
            <w:gridSpan w:val="2"/>
          </w:tcPr>
          <w:p w14:paraId="1612622E">
            <w:pPr>
              <w:spacing w:after="0" w:line="240" w:lineRule="auto"/>
              <w:rPr>
                <w:rFonts w:hint="default" w:ascii="Times New Roman" w:hAnsi="Times New Roman" w:eastAsia="宋体" w:cs="Times New Roman"/>
              </w:rPr>
            </w:pPr>
            <w:r>
              <w:rPr>
                <w:rFonts w:hint="default" w:ascii="Times New Roman" w:hAnsi="Times New Roman" w:eastAsia="宋体" w:cs="Times New Roman"/>
              </w:rPr>
              <w:t>Statistics &amp; Data(1-15)</w:t>
            </w:r>
          </w:p>
        </w:tc>
        <w:tc>
          <w:tcPr>
            <w:tcW w:w="1728" w:type="dxa"/>
            <w:gridSpan w:val="3"/>
          </w:tcPr>
          <w:p w14:paraId="0CA591D4">
            <w:pPr>
              <w:spacing w:after="0" w:line="240" w:lineRule="auto"/>
              <w:rPr>
                <w:rFonts w:hint="default" w:ascii="Times New Roman" w:hAnsi="Times New Roman" w:eastAsia="宋体" w:cs="Times New Roman"/>
              </w:rPr>
            </w:pPr>
            <w:r>
              <w:rPr>
                <w:rFonts w:hint="default" w:ascii="Times New Roman" w:hAnsi="Times New Roman" w:eastAsia="宋体" w:cs="Times New Roman"/>
              </w:rPr>
              <w:t>倒装句</w:t>
            </w:r>
          </w:p>
        </w:tc>
        <w:tc>
          <w:tcPr>
            <w:tcW w:w="1728" w:type="dxa"/>
          </w:tcPr>
          <w:p w14:paraId="151161CD">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7F42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1E5C779">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20</w:t>
            </w:r>
          </w:p>
        </w:tc>
        <w:tc>
          <w:tcPr>
            <w:tcW w:w="1728" w:type="dxa"/>
            <w:gridSpan w:val="3"/>
          </w:tcPr>
          <w:p w14:paraId="359AB59C">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IELTS教育类词汇(1-30)</w:t>
            </w:r>
          </w:p>
        </w:tc>
        <w:tc>
          <w:tcPr>
            <w:tcW w:w="1728" w:type="dxa"/>
            <w:gridSpan w:val="2"/>
          </w:tcPr>
          <w:p w14:paraId="251868A7">
            <w:pPr>
              <w:spacing w:after="0" w:line="240" w:lineRule="auto"/>
              <w:rPr>
                <w:rFonts w:hint="default" w:ascii="Times New Roman" w:hAnsi="Times New Roman" w:eastAsia="宋体" w:cs="Times New Roman"/>
              </w:rPr>
            </w:pPr>
            <w:r>
              <w:rPr>
                <w:rFonts w:hint="default" w:ascii="Times New Roman" w:hAnsi="Times New Roman" w:eastAsia="宋体" w:cs="Times New Roman"/>
              </w:rPr>
              <w:t>Statistics &amp; Data(16-30)</w:t>
            </w:r>
          </w:p>
        </w:tc>
        <w:tc>
          <w:tcPr>
            <w:tcW w:w="1728" w:type="dxa"/>
            <w:gridSpan w:val="3"/>
          </w:tcPr>
          <w:p w14:paraId="6BD2D08A">
            <w:pPr>
              <w:spacing w:after="0" w:line="240" w:lineRule="auto"/>
              <w:rPr>
                <w:rFonts w:hint="default" w:ascii="Times New Roman" w:hAnsi="Times New Roman" w:eastAsia="宋体" w:cs="Times New Roman"/>
              </w:rPr>
            </w:pPr>
            <w:r>
              <w:rPr>
                <w:rFonts w:hint="default" w:ascii="Times New Roman" w:hAnsi="Times New Roman" w:eastAsia="宋体" w:cs="Times New Roman"/>
              </w:rPr>
              <w:t>强调句(It is...that)</w:t>
            </w:r>
          </w:p>
        </w:tc>
        <w:tc>
          <w:tcPr>
            <w:tcW w:w="1728" w:type="dxa"/>
          </w:tcPr>
          <w:p w14:paraId="4602F06F">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26DD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0153F1">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21</w:t>
            </w:r>
          </w:p>
        </w:tc>
        <w:tc>
          <w:tcPr>
            <w:tcW w:w="1728" w:type="dxa"/>
            <w:gridSpan w:val="3"/>
          </w:tcPr>
          <w:p w14:paraId="23097469">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IELTS教育类词汇(31-60)</w:t>
            </w:r>
          </w:p>
        </w:tc>
        <w:tc>
          <w:tcPr>
            <w:tcW w:w="1728" w:type="dxa"/>
            <w:gridSpan w:val="2"/>
          </w:tcPr>
          <w:p w14:paraId="47D0549F">
            <w:pPr>
              <w:spacing w:after="0" w:line="240" w:lineRule="auto"/>
              <w:rPr>
                <w:rFonts w:hint="default" w:ascii="Times New Roman" w:hAnsi="Times New Roman" w:eastAsia="宋体" w:cs="Times New Roman"/>
              </w:rPr>
            </w:pPr>
            <w:r>
              <w:rPr>
                <w:rFonts w:hint="default" w:ascii="Times New Roman" w:hAnsi="Times New Roman" w:eastAsia="宋体" w:cs="Times New Roman"/>
              </w:rPr>
              <w:t>Statistics &amp; Data(31-45)</w:t>
            </w:r>
          </w:p>
        </w:tc>
        <w:tc>
          <w:tcPr>
            <w:tcW w:w="1728" w:type="dxa"/>
            <w:gridSpan w:val="3"/>
          </w:tcPr>
          <w:p w14:paraId="0E9BB0E7">
            <w:pPr>
              <w:spacing w:after="0" w:line="240" w:lineRule="auto"/>
              <w:rPr>
                <w:rFonts w:hint="default" w:ascii="Times New Roman" w:hAnsi="Times New Roman" w:eastAsia="宋体" w:cs="Times New Roman"/>
              </w:rPr>
            </w:pPr>
            <w:r>
              <w:rPr>
                <w:rFonts w:hint="default" w:ascii="Times New Roman" w:hAnsi="Times New Roman" w:eastAsia="宋体" w:cs="Times New Roman"/>
              </w:rPr>
              <w:t>并列连词与从属连词</w:t>
            </w:r>
          </w:p>
        </w:tc>
        <w:tc>
          <w:tcPr>
            <w:tcW w:w="1728" w:type="dxa"/>
          </w:tcPr>
          <w:p w14:paraId="1F76A8D0">
            <w:pPr>
              <w:spacing w:after="0" w:line="240" w:lineRule="auto"/>
              <w:rPr>
                <w:rFonts w:hint="default" w:ascii="Times New Roman" w:hAnsi="Times New Roman" w:eastAsia="宋体" w:cs="Times New Roman"/>
              </w:rPr>
            </w:pPr>
            <w:r>
              <w:rPr>
                <w:rFonts w:hint="default" w:ascii="Times New Roman" w:hAnsi="Times New Roman" w:eastAsia="宋体" w:cs="Times New Roman"/>
              </w:rPr>
              <w:t>Protocol 4: Bacterial Transformation</w:t>
            </w:r>
          </w:p>
        </w:tc>
      </w:tr>
      <w:tr w14:paraId="4E6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DDCC4C">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22</w:t>
            </w:r>
          </w:p>
        </w:tc>
        <w:tc>
          <w:tcPr>
            <w:tcW w:w="1728" w:type="dxa"/>
            <w:gridSpan w:val="3"/>
          </w:tcPr>
          <w:p w14:paraId="5F709BF4">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IELTS教育类词汇(61-90)</w:t>
            </w:r>
          </w:p>
        </w:tc>
        <w:tc>
          <w:tcPr>
            <w:tcW w:w="1728" w:type="dxa"/>
            <w:gridSpan w:val="2"/>
          </w:tcPr>
          <w:p w14:paraId="059261CE">
            <w:pPr>
              <w:spacing w:after="0" w:line="240" w:lineRule="auto"/>
              <w:rPr>
                <w:rFonts w:hint="default" w:ascii="Times New Roman" w:hAnsi="Times New Roman" w:eastAsia="宋体" w:cs="Times New Roman"/>
              </w:rPr>
            </w:pPr>
            <w:r>
              <w:rPr>
                <w:rFonts w:hint="default" w:ascii="Times New Roman" w:hAnsi="Times New Roman" w:eastAsia="宋体" w:cs="Times New Roman"/>
              </w:rPr>
              <w:t>Bioinformatics(1-15)</w:t>
            </w:r>
          </w:p>
        </w:tc>
        <w:tc>
          <w:tcPr>
            <w:tcW w:w="1728" w:type="dxa"/>
            <w:gridSpan w:val="3"/>
          </w:tcPr>
          <w:p w14:paraId="0423B6D6">
            <w:pPr>
              <w:spacing w:after="0" w:line="240" w:lineRule="auto"/>
              <w:rPr>
                <w:rFonts w:hint="default" w:ascii="Times New Roman" w:hAnsi="Times New Roman" w:eastAsia="宋体" w:cs="Times New Roman"/>
              </w:rPr>
            </w:pPr>
            <w:r>
              <w:rPr>
                <w:rFonts w:hint="default" w:ascii="Times New Roman" w:hAnsi="Times New Roman" w:eastAsia="宋体" w:cs="Times New Roman"/>
              </w:rPr>
              <w:t>介词搭配(时间/地点)</w:t>
            </w:r>
          </w:p>
        </w:tc>
        <w:tc>
          <w:tcPr>
            <w:tcW w:w="1728" w:type="dxa"/>
          </w:tcPr>
          <w:p w14:paraId="2AC0CFFE">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13D0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763A509">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23</w:t>
            </w:r>
          </w:p>
        </w:tc>
        <w:tc>
          <w:tcPr>
            <w:tcW w:w="1728" w:type="dxa"/>
            <w:gridSpan w:val="3"/>
          </w:tcPr>
          <w:p w14:paraId="7AF6A1FF">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IELTS写作高频词汇(1-30)</w:t>
            </w:r>
          </w:p>
        </w:tc>
        <w:tc>
          <w:tcPr>
            <w:tcW w:w="1728" w:type="dxa"/>
            <w:gridSpan w:val="2"/>
          </w:tcPr>
          <w:p w14:paraId="08452C56">
            <w:pPr>
              <w:spacing w:after="0" w:line="240" w:lineRule="auto"/>
              <w:rPr>
                <w:rFonts w:hint="default" w:ascii="Times New Roman" w:hAnsi="Times New Roman" w:eastAsia="宋体" w:cs="Times New Roman"/>
              </w:rPr>
            </w:pPr>
            <w:r>
              <w:rPr>
                <w:rFonts w:hint="default" w:ascii="Times New Roman" w:hAnsi="Times New Roman" w:eastAsia="宋体" w:cs="Times New Roman"/>
              </w:rPr>
              <w:t>Bioinformatics(16-30)</w:t>
            </w:r>
          </w:p>
        </w:tc>
        <w:tc>
          <w:tcPr>
            <w:tcW w:w="1728" w:type="dxa"/>
            <w:gridSpan w:val="3"/>
          </w:tcPr>
          <w:p w14:paraId="33286AED">
            <w:pPr>
              <w:spacing w:after="0" w:line="240" w:lineRule="auto"/>
              <w:rPr>
                <w:rFonts w:hint="default" w:ascii="Times New Roman" w:hAnsi="Times New Roman" w:eastAsia="宋体" w:cs="Times New Roman"/>
              </w:rPr>
            </w:pPr>
            <w:r>
              <w:rPr>
                <w:rFonts w:hint="default" w:ascii="Times New Roman" w:hAnsi="Times New Roman" w:eastAsia="宋体" w:cs="Times New Roman"/>
              </w:rPr>
              <w:t>介词搭配(动词+介词)</w:t>
            </w:r>
          </w:p>
        </w:tc>
        <w:tc>
          <w:tcPr>
            <w:tcW w:w="1728" w:type="dxa"/>
          </w:tcPr>
          <w:p w14:paraId="01D2E7F9">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213D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729CC2">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24</w:t>
            </w:r>
          </w:p>
        </w:tc>
        <w:tc>
          <w:tcPr>
            <w:tcW w:w="1728" w:type="dxa"/>
            <w:gridSpan w:val="3"/>
          </w:tcPr>
          <w:p w14:paraId="750C73CF">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IELTS写作高频词汇(31-60)</w:t>
            </w:r>
          </w:p>
        </w:tc>
        <w:tc>
          <w:tcPr>
            <w:tcW w:w="1728" w:type="dxa"/>
            <w:gridSpan w:val="2"/>
          </w:tcPr>
          <w:p w14:paraId="462BFB78">
            <w:pPr>
              <w:spacing w:after="0" w:line="240" w:lineRule="auto"/>
              <w:rPr>
                <w:rFonts w:hint="default" w:ascii="Times New Roman" w:hAnsi="Times New Roman" w:eastAsia="宋体" w:cs="Times New Roman"/>
              </w:rPr>
            </w:pPr>
            <w:r>
              <w:rPr>
                <w:rFonts w:hint="default" w:ascii="Times New Roman" w:hAnsi="Times New Roman" w:eastAsia="宋体" w:cs="Times New Roman"/>
              </w:rPr>
              <w:t>Bioinformatics(31-45)</w:t>
            </w:r>
          </w:p>
        </w:tc>
        <w:tc>
          <w:tcPr>
            <w:tcW w:w="1728" w:type="dxa"/>
            <w:gridSpan w:val="3"/>
          </w:tcPr>
          <w:p w14:paraId="7084C295">
            <w:pPr>
              <w:spacing w:after="0" w:line="240" w:lineRule="auto"/>
              <w:rPr>
                <w:rFonts w:hint="default" w:ascii="Times New Roman" w:hAnsi="Times New Roman" w:eastAsia="宋体" w:cs="Times New Roman"/>
              </w:rPr>
            </w:pPr>
            <w:r>
              <w:rPr>
                <w:rFonts w:hint="default" w:ascii="Times New Roman" w:hAnsi="Times New Roman" w:eastAsia="宋体" w:cs="Times New Roman"/>
              </w:rPr>
              <w:t>主谓一致</w:t>
            </w:r>
          </w:p>
        </w:tc>
        <w:tc>
          <w:tcPr>
            <w:tcW w:w="1728" w:type="dxa"/>
          </w:tcPr>
          <w:p w14:paraId="182653A4">
            <w:pPr>
              <w:spacing w:after="0" w:line="240" w:lineRule="auto"/>
              <w:rPr>
                <w:rFonts w:hint="default" w:ascii="Times New Roman" w:hAnsi="Times New Roman" w:eastAsia="宋体" w:cs="Times New Roman"/>
              </w:rPr>
            </w:pPr>
            <w:r>
              <w:rPr>
                <w:rFonts w:hint="default" w:ascii="Times New Roman" w:hAnsi="Times New Roman" w:eastAsia="宋体" w:cs="Times New Roman"/>
              </w:rPr>
              <w:t>复习测验4</w:t>
            </w:r>
          </w:p>
        </w:tc>
      </w:tr>
      <w:tr w14:paraId="35E9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53674D">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25</w:t>
            </w:r>
          </w:p>
        </w:tc>
        <w:tc>
          <w:tcPr>
            <w:tcW w:w="1728" w:type="dxa"/>
            <w:gridSpan w:val="3"/>
          </w:tcPr>
          <w:p w14:paraId="07680A3C">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IELTS写作高频词汇(61-90)</w:t>
            </w:r>
          </w:p>
        </w:tc>
        <w:tc>
          <w:tcPr>
            <w:tcW w:w="1728" w:type="dxa"/>
            <w:gridSpan w:val="2"/>
          </w:tcPr>
          <w:p w14:paraId="5D0431A6">
            <w:pPr>
              <w:spacing w:after="0" w:line="240" w:lineRule="auto"/>
              <w:rPr>
                <w:rFonts w:hint="default" w:ascii="Times New Roman" w:hAnsi="Times New Roman" w:eastAsia="宋体" w:cs="Times New Roman"/>
              </w:rPr>
            </w:pPr>
            <w:r>
              <w:rPr>
                <w:rFonts w:hint="default" w:ascii="Times New Roman" w:hAnsi="Times New Roman" w:eastAsia="宋体" w:cs="Times New Roman"/>
              </w:rPr>
              <w:t>Ecology &amp; Evolution(1-15)</w:t>
            </w:r>
          </w:p>
        </w:tc>
        <w:tc>
          <w:tcPr>
            <w:tcW w:w="1728" w:type="dxa"/>
            <w:gridSpan w:val="3"/>
          </w:tcPr>
          <w:p w14:paraId="3628982E">
            <w:pPr>
              <w:spacing w:after="0" w:line="240" w:lineRule="auto"/>
              <w:rPr>
                <w:rFonts w:hint="default" w:ascii="Times New Roman" w:hAnsi="Times New Roman" w:eastAsia="宋体" w:cs="Times New Roman"/>
              </w:rPr>
            </w:pPr>
            <w:r>
              <w:rPr>
                <w:rFonts w:hint="default" w:ascii="Times New Roman" w:hAnsi="Times New Roman" w:eastAsia="宋体" w:cs="Times New Roman"/>
              </w:rPr>
              <w:t>定语从句 vs 分词短语</w:t>
            </w:r>
          </w:p>
        </w:tc>
        <w:tc>
          <w:tcPr>
            <w:tcW w:w="1728" w:type="dxa"/>
          </w:tcPr>
          <w:p w14:paraId="49E25F23">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3AAE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73DC617">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26</w:t>
            </w:r>
          </w:p>
        </w:tc>
        <w:tc>
          <w:tcPr>
            <w:tcW w:w="1728" w:type="dxa"/>
            <w:gridSpan w:val="3"/>
          </w:tcPr>
          <w:p w14:paraId="5F0654E5">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IELTS口语高频词汇(1-30)</w:t>
            </w:r>
          </w:p>
        </w:tc>
        <w:tc>
          <w:tcPr>
            <w:tcW w:w="1728" w:type="dxa"/>
            <w:gridSpan w:val="2"/>
          </w:tcPr>
          <w:p w14:paraId="66E4D276">
            <w:pPr>
              <w:spacing w:after="0" w:line="240" w:lineRule="auto"/>
              <w:rPr>
                <w:rFonts w:hint="default" w:ascii="Times New Roman" w:hAnsi="Times New Roman" w:eastAsia="宋体" w:cs="Times New Roman"/>
              </w:rPr>
            </w:pPr>
            <w:r>
              <w:rPr>
                <w:rFonts w:hint="default" w:ascii="Times New Roman" w:hAnsi="Times New Roman" w:eastAsia="宋体" w:cs="Times New Roman"/>
              </w:rPr>
              <w:t>Ecology &amp; Evolution(16-30)</w:t>
            </w:r>
          </w:p>
        </w:tc>
        <w:tc>
          <w:tcPr>
            <w:tcW w:w="1728" w:type="dxa"/>
            <w:gridSpan w:val="3"/>
          </w:tcPr>
          <w:p w14:paraId="161E0CDD">
            <w:pPr>
              <w:spacing w:after="0" w:line="240" w:lineRule="auto"/>
              <w:rPr>
                <w:rFonts w:hint="default" w:ascii="Times New Roman" w:hAnsi="Times New Roman" w:eastAsia="宋体" w:cs="Times New Roman"/>
              </w:rPr>
            </w:pPr>
            <w:r>
              <w:rPr>
                <w:rFonts w:hint="default" w:ascii="Times New Roman" w:hAnsi="Times New Roman" w:eastAsia="宋体" w:cs="Times New Roman"/>
              </w:rPr>
              <w:t>名词性从句</w:t>
            </w:r>
          </w:p>
        </w:tc>
        <w:tc>
          <w:tcPr>
            <w:tcW w:w="1728" w:type="dxa"/>
          </w:tcPr>
          <w:p w14:paraId="7444BC1B">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402D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623D96">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27</w:t>
            </w:r>
          </w:p>
        </w:tc>
        <w:tc>
          <w:tcPr>
            <w:tcW w:w="1728" w:type="dxa"/>
            <w:gridSpan w:val="3"/>
          </w:tcPr>
          <w:p w14:paraId="448446C0">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IELTS口语高频词汇(31-60)</w:t>
            </w:r>
          </w:p>
        </w:tc>
        <w:tc>
          <w:tcPr>
            <w:tcW w:w="1728" w:type="dxa"/>
            <w:gridSpan w:val="2"/>
          </w:tcPr>
          <w:p w14:paraId="002E0905">
            <w:pPr>
              <w:spacing w:after="0" w:line="240" w:lineRule="auto"/>
              <w:rPr>
                <w:rFonts w:hint="default" w:ascii="Times New Roman" w:hAnsi="Times New Roman" w:eastAsia="宋体" w:cs="Times New Roman"/>
              </w:rPr>
            </w:pPr>
            <w:r>
              <w:rPr>
                <w:rFonts w:hint="default" w:ascii="Times New Roman" w:hAnsi="Times New Roman" w:eastAsia="宋体" w:cs="Times New Roman"/>
              </w:rPr>
              <w:t>Ecology &amp; Evolution(31-45)</w:t>
            </w:r>
          </w:p>
        </w:tc>
        <w:tc>
          <w:tcPr>
            <w:tcW w:w="1728" w:type="dxa"/>
            <w:gridSpan w:val="3"/>
          </w:tcPr>
          <w:p w14:paraId="37E09867">
            <w:pPr>
              <w:spacing w:after="0" w:line="240" w:lineRule="auto"/>
              <w:rPr>
                <w:rFonts w:hint="default" w:ascii="Times New Roman" w:hAnsi="Times New Roman" w:eastAsia="宋体" w:cs="Times New Roman"/>
              </w:rPr>
            </w:pPr>
            <w:r>
              <w:rPr>
                <w:rFonts w:hint="default" w:ascii="Times New Roman" w:hAnsi="Times New Roman" w:eastAsia="宋体" w:cs="Times New Roman"/>
              </w:rPr>
              <w:t>状语从句全总结</w:t>
            </w:r>
          </w:p>
        </w:tc>
        <w:tc>
          <w:tcPr>
            <w:tcW w:w="1728" w:type="dxa"/>
          </w:tcPr>
          <w:p w14:paraId="4374D343">
            <w:pPr>
              <w:spacing w:after="0" w:line="240" w:lineRule="auto"/>
              <w:rPr>
                <w:rFonts w:hint="default" w:ascii="Times New Roman" w:hAnsi="Times New Roman" w:eastAsia="宋体" w:cs="Times New Roman"/>
              </w:rPr>
            </w:pPr>
            <w:r>
              <w:rPr>
                <w:rFonts w:hint="default" w:ascii="Times New Roman" w:hAnsi="Times New Roman" w:eastAsia="宋体" w:cs="Times New Roman"/>
              </w:rPr>
              <w:t>Protocol 5: RNA Extraction</w:t>
            </w:r>
          </w:p>
        </w:tc>
      </w:tr>
      <w:tr w14:paraId="1E34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39D87A">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28</w:t>
            </w:r>
          </w:p>
        </w:tc>
        <w:tc>
          <w:tcPr>
            <w:tcW w:w="1728" w:type="dxa"/>
            <w:gridSpan w:val="3"/>
          </w:tcPr>
          <w:p w14:paraId="2B92F105">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IELTS口语高频词汇(61-90)</w:t>
            </w:r>
          </w:p>
        </w:tc>
        <w:tc>
          <w:tcPr>
            <w:tcW w:w="1728" w:type="dxa"/>
            <w:gridSpan w:val="2"/>
          </w:tcPr>
          <w:p w14:paraId="369E6B07">
            <w:pPr>
              <w:spacing w:after="0" w:line="240" w:lineRule="auto"/>
              <w:rPr>
                <w:rFonts w:hint="default" w:ascii="Times New Roman" w:hAnsi="Times New Roman" w:eastAsia="宋体" w:cs="Times New Roman"/>
              </w:rPr>
            </w:pPr>
            <w:r>
              <w:rPr>
                <w:rFonts w:hint="default" w:ascii="Times New Roman" w:hAnsi="Times New Roman" w:eastAsia="宋体" w:cs="Times New Roman"/>
              </w:rPr>
              <w:t>Breeding Methods(1-15)</w:t>
            </w:r>
          </w:p>
        </w:tc>
        <w:tc>
          <w:tcPr>
            <w:tcW w:w="1728" w:type="dxa"/>
            <w:gridSpan w:val="3"/>
          </w:tcPr>
          <w:p w14:paraId="478FEEB2">
            <w:pPr>
              <w:spacing w:after="0" w:line="240" w:lineRule="auto"/>
              <w:rPr>
                <w:rFonts w:hint="default" w:ascii="Times New Roman" w:hAnsi="Times New Roman" w:eastAsia="宋体" w:cs="Times New Roman"/>
              </w:rPr>
            </w:pPr>
            <w:r>
              <w:rPr>
                <w:rFonts w:hint="default" w:ascii="Times New Roman" w:hAnsi="Times New Roman" w:eastAsia="宋体" w:cs="Times New Roman"/>
              </w:rPr>
              <w:t>学术写作常用句型(1)</w:t>
            </w:r>
          </w:p>
        </w:tc>
        <w:tc>
          <w:tcPr>
            <w:tcW w:w="1728" w:type="dxa"/>
          </w:tcPr>
          <w:p w14:paraId="44C2821B">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5DB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7D3FAD">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29</w:t>
            </w:r>
          </w:p>
        </w:tc>
        <w:tc>
          <w:tcPr>
            <w:tcW w:w="1728" w:type="dxa"/>
            <w:gridSpan w:val="3"/>
          </w:tcPr>
          <w:p w14:paraId="7EABE7DC">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IELTS真题高频词汇(1-30)</w:t>
            </w:r>
          </w:p>
        </w:tc>
        <w:tc>
          <w:tcPr>
            <w:tcW w:w="1728" w:type="dxa"/>
            <w:gridSpan w:val="2"/>
          </w:tcPr>
          <w:p w14:paraId="4CED2B55">
            <w:pPr>
              <w:spacing w:after="0" w:line="240" w:lineRule="auto"/>
              <w:rPr>
                <w:rFonts w:hint="default" w:ascii="Times New Roman" w:hAnsi="Times New Roman" w:eastAsia="宋体" w:cs="Times New Roman"/>
              </w:rPr>
            </w:pPr>
            <w:r>
              <w:rPr>
                <w:rFonts w:hint="default" w:ascii="Times New Roman" w:hAnsi="Times New Roman" w:eastAsia="宋体" w:cs="Times New Roman"/>
              </w:rPr>
              <w:t>Breeding Methods(16-30)</w:t>
            </w:r>
          </w:p>
        </w:tc>
        <w:tc>
          <w:tcPr>
            <w:tcW w:w="1728" w:type="dxa"/>
            <w:gridSpan w:val="3"/>
          </w:tcPr>
          <w:p w14:paraId="53CC441C">
            <w:pPr>
              <w:spacing w:after="0" w:line="240" w:lineRule="auto"/>
              <w:rPr>
                <w:rFonts w:hint="default" w:ascii="Times New Roman" w:hAnsi="Times New Roman" w:eastAsia="宋体" w:cs="Times New Roman"/>
              </w:rPr>
            </w:pPr>
            <w:r>
              <w:rPr>
                <w:rFonts w:hint="default" w:ascii="Times New Roman" w:hAnsi="Times New Roman" w:eastAsia="宋体" w:cs="Times New Roman"/>
              </w:rPr>
              <w:t>学术写作常用句型(2)</w:t>
            </w:r>
          </w:p>
        </w:tc>
        <w:tc>
          <w:tcPr>
            <w:tcW w:w="1728" w:type="dxa"/>
          </w:tcPr>
          <w:p w14:paraId="54E7EDB0">
            <w:pPr>
              <w:spacing w:after="0" w:line="240" w:lineRule="auto"/>
              <w:rPr>
                <w:rFonts w:hint="default" w:ascii="Times New Roman" w:hAnsi="Times New Roman" w:eastAsia="宋体" w:cs="Times New Roman"/>
              </w:rPr>
            </w:pPr>
            <w:r>
              <w:rPr>
                <w:rFonts w:hint="default" w:ascii="Times New Roman" w:hAnsi="Times New Roman" w:eastAsia="宋体" w:cs="Times New Roman"/>
              </w:rPr>
              <w:t>—</w:t>
            </w:r>
          </w:p>
        </w:tc>
      </w:tr>
      <w:tr w14:paraId="49B0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2E6EC1A">
            <w:pPr>
              <w:spacing w:after="0" w:line="240" w:lineRule="auto"/>
              <w:rPr>
                <w:rFonts w:hint="default" w:ascii="Times New Roman" w:hAnsi="Times New Roman" w:eastAsia="宋体" w:cs="Times New Roman"/>
              </w:rPr>
            </w:pPr>
            <w:r>
              <w:rPr>
                <w:rFonts w:hint="default" w:ascii="Times New Roman" w:hAnsi="Times New Roman" w:eastAsia="宋体" w:cs="Times New Roman"/>
              </w:rPr>
              <w:t>Day 30</w:t>
            </w:r>
          </w:p>
        </w:tc>
        <w:tc>
          <w:tcPr>
            <w:tcW w:w="1728" w:type="dxa"/>
            <w:gridSpan w:val="3"/>
          </w:tcPr>
          <w:p w14:paraId="371EFD71">
            <w:pPr>
              <w:spacing w:after="0" w:line="240" w:lineRule="auto"/>
              <w:rPr>
                <w:rFonts w:hint="default" w:ascii="Times New Roman" w:hAnsi="Times New Roman" w:eastAsia="宋体" w:cs="Times New Roman"/>
              </w:rPr>
            </w:pPr>
            <w:r>
              <w:rPr>
                <w:rFonts w:hint="default" w:ascii="Times New Roman" w:hAnsi="Times New Roman" w:eastAsia="宋体" w:cs="Times New Roman"/>
              </w:rPr>
              <w:t>IELTS真题高频词汇(31-60)</w:t>
            </w:r>
          </w:p>
        </w:tc>
        <w:tc>
          <w:tcPr>
            <w:tcW w:w="1728" w:type="dxa"/>
            <w:gridSpan w:val="2"/>
          </w:tcPr>
          <w:p w14:paraId="3AD2CC32">
            <w:pPr>
              <w:spacing w:after="0" w:line="240" w:lineRule="auto"/>
              <w:rPr>
                <w:rFonts w:hint="default" w:ascii="Times New Roman" w:hAnsi="Times New Roman" w:eastAsia="宋体" w:cs="Times New Roman"/>
              </w:rPr>
            </w:pPr>
            <w:r>
              <w:rPr>
                <w:rFonts w:hint="default" w:ascii="Times New Roman" w:hAnsi="Times New Roman" w:eastAsia="宋体" w:cs="Times New Roman"/>
              </w:rPr>
              <w:t>Breeding Methods(31-45)</w:t>
            </w:r>
          </w:p>
        </w:tc>
        <w:tc>
          <w:tcPr>
            <w:tcW w:w="1728" w:type="dxa"/>
            <w:gridSpan w:val="3"/>
          </w:tcPr>
          <w:p w14:paraId="1FDAFE51">
            <w:pPr>
              <w:spacing w:after="0" w:line="240" w:lineRule="auto"/>
              <w:rPr>
                <w:rFonts w:hint="default" w:ascii="Times New Roman" w:hAnsi="Times New Roman" w:eastAsia="宋体" w:cs="Times New Roman"/>
              </w:rPr>
            </w:pPr>
            <w:r>
              <w:rPr>
                <w:rFonts w:hint="default" w:ascii="Times New Roman" w:hAnsi="Times New Roman" w:eastAsia="宋体" w:cs="Times New Roman"/>
              </w:rPr>
              <w:t>语法总复习+易错点</w:t>
            </w:r>
          </w:p>
        </w:tc>
        <w:tc>
          <w:tcPr>
            <w:tcW w:w="1728" w:type="dxa"/>
          </w:tcPr>
          <w:p w14:paraId="42E6002A">
            <w:pPr>
              <w:spacing w:after="0" w:line="240" w:lineRule="auto"/>
              <w:rPr>
                <w:rFonts w:hint="default" w:ascii="Times New Roman" w:hAnsi="Times New Roman" w:eastAsia="宋体" w:cs="Times New Roman"/>
              </w:rPr>
            </w:pPr>
            <w:r>
              <w:rPr>
                <w:rFonts w:hint="default" w:ascii="Times New Roman" w:hAnsi="Times New Roman" w:eastAsia="宋体" w:cs="Times New Roman"/>
              </w:rPr>
              <w:t>复习测验5 + 总复习</w:t>
            </w:r>
          </w:p>
        </w:tc>
      </w:tr>
      <w:tr w14:paraId="5348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744C4DCF">
            <w:pPr>
              <w:spacing w:after="0" w:line="240" w:lineRule="auto"/>
              <w:rPr>
                <w:rFonts w:hint="default" w:ascii="Times New Roman" w:hAnsi="Times New Roman" w:eastAsia="宋体" w:cs="Times New Roman"/>
              </w:rPr>
            </w:pPr>
            <w:r>
              <w:rPr>
                <w:rFonts w:hint="default" w:ascii="Times New Roman" w:hAnsi="Times New Roman" w:eastAsia="宋体" w:cs="Times New Roman"/>
              </w:rPr>
              <w:t>时间段</w:t>
            </w:r>
          </w:p>
        </w:tc>
        <w:tc>
          <w:tcPr>
            <w:tcW w:w="2880" w:type="dxa"/>
            <w:gridSpan w:val="4"/>
          </w:tcPr>
          <w:p w14:paraId="13B9AE97">
            <w:pPr>
              <w:spacing w:after="0" w:line="240" w:lineRule="auto"/>
              <w:rPr>
                <w:rFonts w:hint="default" w:ascii="Times New Roman" w:hAnsi="Times New Roman" w:eastAsia="宋体" w:cs="Times New Roman"/>
              </w:rPr>
            </w:pPr>
            <w:r>
              <w:rPr>
                <w:rFonts w:hint="default" w:ascii="Times New Roman" w:hAnsi="Times New Roman" w:eastAsia="宋体" w:cs="Times New Roman"/>
              </w:rPr>
              <w:t>内容</w:t>
            </w:r>
          </w:p>
        </w:tc>
        <w:tc>
          <w:tcPr>
            <w:tcW w:w="2880" w:type="dxa"/>
            <w:gridSpan w:val="3"/>
          </w:tcPr>
          <w:p w14:paraId="5E4A22FE">
            <w:pPr>
              <w:spacing w:after="0" w:line="240" w:lineRule="auto"/>
              <w:rPr>
                <w:rFonts w:hint="default" w:ascii="Times New Roman" w:hAnsi="Times New Roman" w:eastAsia="宋体" w:cs="Times New Roman"/>
              </w:rPr>
            </w:pPr>
            <w:r>
              <w:rPr>
                <w:rFonts w:hint="default" w:ascii="Times New Roman" w:hAnsi="Times New Roman" w:eastAsia="宋体" w:cs="Times New Roman"/>
              </w:rPr>
              <w:t>时长</w:t>
            </w:r>
          </w:p>
        </w:tc>
      </w:tr>
      <w:tr w14:paraId="706F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412CC627">
            <w:pPr>
              <w:spacing w:after="0" w:line="240" w:lineRule="auto"/>
              <w:rPr>
                <w:rFonts w:hint="default" w:ascii="Times New Roman" w:hAnsi="Times New Roman" w:eastAsia="宋体" w:cs="Times New Roman"/>
              </w:rPr>
            </w:pPr>
            <w:r>
              <w:rPr>
                <w:rFonts w:hint="default" w:ascii="Times New Roman" w:hAnsi="Times New Roman" w:eastAsia="宋体" w:cs="Times New Roman"/>
              </w:rPr>
              <w:t>早晨 (7:00-7:30)</w:t>
            </w:r>
          </w:p>
        </w:tc>
        <w:tc>
          <w:tcPr>
            <w:tcW w:w="2880" w:type="dxa"/>
            <w:gridSpan w:val="4"/>
          </w:tcPr>
          <w:p w14:paraId="0283A9EF">
            <w:pPr>
              <w:spacing w:after="0" w:line="240" w:lineRule="auto"/>
              <w:rPr>
                <w:rFonts w:hint="default" w:ascii="Times New Roman" w:hAnsi="Times New Roman" w:eastAsia="宋体" w:cs="Times New Roman"/>
              </w:rPr>
            </w:pPr>
            <w:r>
              <w:rPr>
                <w:rFonts w:hint="default" w:ascii="Times New Roman" w:hAnsi="Times New Roman" w:eastAsia="宋体" w:cs="Times New Roman"/>
              </w:rPr>
              <w:t>60词（雅思+生物混合）</w:t>
            </w:r>
          </w:p>
        </w:tc>
        <w:tc>
          <w:tcPr>
            <w:tcW w:w="2880" w:type="dxa"/>
            <w:gridSpan w:val="3"/>
          </w:tcPr>
          <w:p w14:paraId="3CEE422F">
            <w:pPr>
              <w:spacing w:after="0" w:line="240" w:lineRule="auto"/>
              <w:rPr>
                <w:rFonts w:hint="default" w:ascii="Times New Roman" w:hAnsi="Times New Roman" w:eastAsia="宋体" w:cs="Times New Roman"/>
              </w:rPr>
            </w:pPr>
            <w:r>
              <w:rPr>
                <w:rFonts w:hint="default" w:ascii="Times New Roman" w:hAnsi="Times New Roman" w:eastAsia="宋体" w:cs="Times New Roman"/>
              </w:rPr>
              <w:t>30分钟</w:t>
            </w:r>
          </w:p>
        </w:tc>
      </w:tr>
      <w:tr w14:paraId="0B68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72517A55">
            <w:pPr>
              <w:spacing w:after="0" w:line="240" w:lineRule="auto"/>
              <w:rPr>
                <w:rFonts w:hint="default" w:ascii="Times New Roman" w:hAnsi="Times New Roman" w:eastAsia="宋体" w:cs="Times New Roman"/>
              </w:rPr>
            </w:pPr>
            <w:r>
              <w:rPr>
                <w:rFonts w:hint="default" w:ascii="Times New Roman" w:hAnsi="Times New Roman" w:eastAsia="宋体" w:cs="Times New Roman"/>
              </w:rPr>
              <w:t>上午 (10:00-10:30)</w:t>
            </w:r>
          </w:p>
        </w:tc>
        <w:tc>
          <w:tcPr>
            <w:tcW w:w="2880" w:type="dxa"/>
            <w:gridSpan w:val="4"/>
          </w:tcPr>
          <w:p w14:paraId="790F273A">
            <w:pPr>
              <w:spacing w:after="0" w:line="240" w:lineRule="auto"/>
              <w:rPr>
                <w:rFonts w:hint="default" w:ascii="Times New Roman" w:hAnsi="Times New Roman" w:eastAsia="宋体" w:cs="Times New Roman"/>
              </w:rPr>
            </w:pPr>
            <w:r>
              <w:rPr>
                <w:rFonts w:hint="default" w:ascii="Times New Roman" w:hAnsi="Times New Roman" w:eastAsia="宋体" w:cs="Times New Roman"/>
              </w:rPr>
              <w:t>（包含在60词中）</w:t>
            </w:r>
          </w:p>
        </w:tc>
        <w:tc>
          <w:tcPr>
            <w:tcW w:w="2880" w:type="dxa"/>
            <w:gridSpan w:val="3"/>
          </w:tcPr>
          <w:p w14:paraId="158DEAC9">
            <w:pPr>
              <w:spacing w:after="0" w:line="240" w:lineRule="auto"/>
              <w:rPr>
                <w:rFonts w:hint="default" w:ascii="Times New Roman" w:hAnsi="Times New Roman" w:eastAsia="宋体" w:cs="Times New Roman"/>
              </w:rPr>
            </w:pPr>
            <w:r>
              <w:rPr>
                <w:rFonts w:hint="default" w:ascii="Times New Roman" w:hAnsi="Times New Roman" w:eastAsia="宋体" w:cs="Times New Roman"/>
              </w:rPr>
              <w:t>30分钟</w:t>
            </w:r>
          </w:p>
        </w:tc>
      </w:tr>
      <w:tr w14:paraId="6FCD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60D09C60">
            <w:pPr>
              <w:spacing w:after="0" w:line="240" w:lineRule="auto"/>
              <w:rPr>
                <w:rFonts w:hint="default" w:ascii="Times New Roman" w:hAnsi="Times New Roman" w:eastAsia="宋体" w:cs="Times New Roman"/>
              </w:rPr>
            </w:pPr>
            <w:r>
              <w:rPr>
                <w:rFonts w:hint="default" w:ascii="Times New Roman" w:hAnsi="Times New Roman" w:eastAsia="宋体" w:cs="Times New Roman"/>
              </w:rPr>
              <w:t>下午 (14:00-14:30)</w:t>
            </w:r>
          </w:p>
        </w:tc>
        <w:tc>
          <w:tcPr>
            <w:tcW w:w="2880" w:type="dxa"/>
            <w:gridSpan w:val="4"/>
          </w:tcPr>
          <w:p w14:paraId="674343AC">
            <w:pPr>
              <w:spacing w:after="0" w:line="240" w:lineRule="auto"/>
              <w:rPr>
                <w:rFonts w:hint="default" w:ascii="Times New Roman" w:hAnsi="Times New Roman" w:eastAsia="宋体" w:cs="Times New Roman"/>
              </w:rPr>
            </w:pPr>
            <w:r>
              <w:rPr>
                <w:rFonts w:hint="default" w:ascii="Times New Roman" w:hAnsi="Times New Roman" w:eastAsia="宋体" w:cs="Times New Roman"/>
              </w:rPr>
              <w:t>语法点学习+练习</w:t>
            </w:r>
          </w:p>
        </w:tc>
        <w:tc>
          <w:tcPr>
            <w:tcW w:w="2880" w:type="dxa"/>
            <w:gridSpan w:val="3"/>
          </w:tcPr>
          <w:p w14:paraId="637907D1">
            <w:pPr>
              <w:spacing w:after="0" w:line="240" w:lineRule="auto"/>
              <w:rPr>
                <w:rFonts w:hint="default" w:ascii="Times New Roman" w:hAnsi="Times New Roman" w:eastAsia="宋体" w:cs="Times New Roman"/>
              </w:rPr>
            </w:pPr>
            <w:r>
              <w:rPr>
                <w:rFonts w:hint="default" w:ascii="Times New Roman" w:hAnsi="Times New Roman" w:eastAsia="宋体" w:cs="Times New Roman"/>
              </w:rPr>
              <w:t>30分钟</w:t>
            </w:r>
          </w:p>
        </w:tc>
      </w:tr>
      <w:tr w14:paraId="6BF5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59CCBDF0">
            <w:pPr>
              <w:spacing w:after="0" w:line="240" w:lineRule="auto"/>
              <w:rPr>
                <w:rFonts w:hint="default" w:ascii="Times New Roman" w:hAnsi="Times New Roman" w:eastAsia="宋体" w:cs="Times New Roman"/>
              </w:rPr>
            </w:pPr>
            <w:r>
              <w:rPr>
                <w:rFonts w:hint="default" w:ascii="Times New Roman" w:hAnsi="Times New Roman" w:eastAsia="宋体" w:cs="Times New Roman"/>
              </w:rPr>
              <w:t>晚间 (20:00-20:20)</w:t>
            </w:r>
          </w:p>
        </w:tc>
        <w:tc>
          <w:tcPr>
            <w:tcW w:w="2880" w:type="dxa"/>
            <w:gridSpan w:val="4"/>
          </w:tcPr>
          <w:p w14:paraId="3E8AE4C7">
            <w:pPr>
              <w:spacing w:after="0" w:line="240" w:lineRule="auto"/>
              <w:rPr>
                <w:rFonts w:hint="default" w:ascii="Times New Roman" w:hAnsi="Times New Roman" w:eastAsia="宋体" w:cs="Times New Roman"/>
              </w:rPr>
            </w:pPr>
            <w:r>
              <w:rPr>
                <w:rFonts w:hint="default" w:ascii="Times New Roman" w:hAnsi="Times New Roman" w:eastAsia="宋体" w:cs="Times New Roman"/>
              </w:rPr>
              <w:t>旧词复习（艾宾浩斯法）</w:t>
            </w:r>
          </w:p>
        </w:tc>
        <w:tc>
          <w:tcPr>
            <w:tcW w:w="2880" w:type="dxa"/>
            <w:gridSpan w:val="3"/>
          </w:tcPr>
          <w:p w14:paraId="63BE5577">
            <w:pPr>
              <w:spacing w:after="0" w:line="240" w:lineRule="auto"/>
              <w:rPr>
                <w:rFonts w:hint="default" w:ascii="Times New Roman" w:hAnsi="Times New Roman" w:eastAsia="宋体" w:cs="Times New Roman"/>
              </w:rPr>
            </w:pPr>
            <w:r>
              <w:rPr>
                <w:rFonts w:hint="default" w:ascii="Times New Roman" w:hAnsi="Times New Roman" w:eastAsia="宋体" w:cs="Times New Roman"/>
              </w:rPr>
              <w:t>20分钟</w:t>
            </w:r>
          </w:p>
        </w:tc>
      </w:tr>
      <w:tr w14:paraId="25C4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7496389C">
            <w:pPr>
              <w:spacing w:after="0" w:line="240" w:lineRule="auto"/>
              <w:rPr>
                <w:rFonts w:hint="default" w:ascii="Times New Roman" w:hAnsi="Times New Roman" w:eastAsia="宋体" w:cs="Times New Roman"/>
              </w:rPr>
            </w:pPr>
            <w:r>
              <w:rPr>
                <w:rFonts w:hint="default" w:ascii="Times New Roman" w:hAnsi="Times New Roman" w:eastAsia="宋体" w:cs="Times New Roman"/>
              </w:rPr>
              <w:t>晚间 (20:20-20:50)</w:t>
            </w:r>
          </w:p>
        </w:tc>
        <w:tc>
          <w:tcPr>
            <w:tcW w:w="2880" w:type="dxa"/>
            <w:gridSpan w:val="4"/>
          </w:tcPr>
          <w:p w14:paraId="64B7DF3B">
            <w:pPr>
              <w:spacing w:after="0" w:line="240" w:lineRule="auto"/>
              <w:rPr>
                <w:rFonts w:hint="default" w:ascii="Times New Roman" w:hAnsi="Times New Roman" w:eastAsia="宋体" w:cs="Times New Roman"/>
              </w:rPr>
            </w:pPr>
            <w:r>
              <w:rPr>
                <w:rFonts w:hint="default" w:ascii="Times New Roman" w:hAnsi="Times New Roman" w:eastAsia="宋体" w:cs="Times New Roman"/>
              </w:rPr>
              <w:t>每3天：英文实验流程学习（替换词汇复习）</w:t>
            </w:r>
          </w:p>
        </w:tc>
        <w:tc>
          <w:tcPr>
            <w:tcW w:w="2880" w:type="dxa"/>
            <w:gridSpan w:val="3"/>
          </w:tcPr>
          <w:p w14:paraId="26DFD269">
            <w:pPr>
              <w:spacing w:after="0" w:line="240" w:lineRule="auto"/>
              <w:rPr>
                <w:rFonts w:hint="default" w:ascii="Times New Roman" w:hAnsi="Times New Roman" w:eastAsia="宋体" w:cs="Times New Roman"/>
              </w:rPr>
            </w:pPr>
            <w:r>
              <w:rPr>
                <w:rFonts w:hint="default" w:ascii="Times New Roman" w:hAnsi="Times New Roman" w:eastAsia="宋体" w:cs="Times New Roman"/>
              </w:rPr>
              <w:t>30分钟</w:t>
            </w:r>
          </w:p>
        </w:tc>
      </w:tr>
      <w:tr w14:paraId="748C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gridSpan w:val="3"/>
          </w:tcPr>
          <w:p w14:paraId="6D75DD1E">
            <w:pPr>
              <w:spacing w:after="0" w:line="240" w:lineRule="auto"/>
              <w:rPr>
                <w:rFonts w:hint="default" w:ascii="Times New Roman" w:hAnsi="Times New Roman" w:eastAsia="宋体" w:cs="Times New Roman"/>
              </w:rPr>
            </w:pPr>
            <w:r>
              <w:rPr>
                <w:rFonts w:hint="default" w:ascii="Times New Roman" w:hAnsi="Times New Roman" w:eastAsia="宋体" w:cs="Times New Roman"/>
              </w:rPr>
              <w:t>睡前 (22:00-22:10)</w:t>
            </w:r>
          </w:p>
        </w:tc>
        <w:tc>
          <w:tcPr>
            <w:tcW w:w="2880" w:type="dxa"/>
            <w:gridSpan w:val="4"/>
          </w:tcPr>
          <w:p w14:paraId="15DD401A">
            <w:pPr>
              <w:spacing w:after="0" w:line="240" w:lineRule="auto"/>
              <w:rPr>
                <w:rFonts w:hint="default" w:ascii="Times New Roman" w:hAnsi="Times New Roman" w:eastAsia="宋体" w:cs="Times New Roman"/>
              </w:rPr>
            </w:pPr>
            <w:r>
              <w:rPr>
                <w:rFonts w:hint="default" w:ascii="Times New Roman" w:hAnsi="Times New Roman" w:eastAsia="宋体" w:cs="Times New Roman"/>
              </w:rPr>
              <w:t>手机APP刷词/听力泛听</w:t>
            </w:r>
          </w:p>
        </w:tc>
        <w:tc>
          <w:tcPr>
            <w:tcW w:w="2880" w:type="dxa"/>
            <w:gridSpan w:val="3"/>
          </w:tcPr>
          <w:p w14:paraId="5A3AF106">
            <w:pPr>
              <w:spacing w:after="0" w:line="240" w:lineRule="auto"/>
              <w:rPr>
                <w:rFonts w:hint="default" w:ascii="Times New Roman" w:hAnsi="Times New Roman" w:eastAsia="宋体" w:cs="Times New Roman"/>
              </w:rPr>
            </w:pPr>
            <w:r>
              <w:rPr>
                <w:rFonts w:hint="default" w:ascii="Times New Roman" w:hAnsi="Times New Roman" w:eastAsia="宋体" w:cs="Times New Roman"/>
              </w:rPr>
              <w:t>10分钟</w:t>
            </w:r>
          </w:p>
        </w:tc>
      </w:tr>
    </w:tbl>
    <w:p w14:paraId="569A6193">
      <w:pPr>
        <w:rPr>
          <w:rFonts w:hint="default" w:ascii="Times New Roman" w:hAnsi="Times New Roman" w:eastAsia="宋体"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566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3982</Words>
  <Characters>9318</Characters>
  <Lines>0</Lines>
  <Paragraphs>0</Paragraphs>
  <TotalTime>0</TotalTime>
  <ScaleCrop>false</ScaleCrop>
  <LinksUpToDate>false</LinksUpToDate>
  <CharactersWithSpaces>10718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池艺CharlieCharles</cp:lastModifiedBy>
  <dcterms:modified xsi:type="dcterms:W3CDTF">2026-07-21T05:55:17Z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eyJoZGlkIjoiZTVkYTVlOTc1YWM4NWM0Yjc4N2FmMTdlOTRkYzhjMGUiLCJ1c2VySWQiOiI0MjE2NzgyODMifQ==</vt:lpwstr>
  </property>
  <property fmtid="{D5CDD505-2E9C-101B-9397-08002B2CF9AE}" pid="3" name="KSOProductBuildVer">
    <vt:lpwstr>2052-12.1.0.26895</vt:lpwstr>
  </property>
  <property fmtid="{D5CDD505-2E9C-101B-9397-08002B2CF9AE}" pid="4" name="ICV">
    <vt:lpwstr>5A3B48BECFFC4B608ACE167264425F37_12</vt:lpwstr>
  </property>
</Properties>
</file>